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45A0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55" w:lineRule="auto"/>
        <w:ind w:firstLine="0"/>
        <w:jc w:val="center"/>
        <w:textAlignment w:val="auto"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t>Министерство науки и высшего образования Российской Федерации</w:t>
      </w:r>
    </w:p>
    <w:p w14:paraId="3A20B1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55" w:lineRule="auto"/>
        <w:ind w:right="-1" w:firstLine="0"/>
        <w:jc w:val="center"/>
        <w:textAlignment w:val="auto"/>
        <w:rPr>
          <w:sz w:val="24"/>
          <w:szCs w:val="24"/>
        </w:rPr>
      </w:pPr>
      <w:r>
        <w:rPr>
          <w:sz w:val="24"/>
          <w:szCs w:val="24"/>
        </w:rPr>
        <w:t xml:space="preserve">Федеральное государственное бюджетное 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образовательное учреждение высшего образования</w:t>
      </w:r>
    </w:p>
    <w:p w14:paraId="1354D2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55" w:lineRule="auto"/>
        <w:ind w:right="-1" w:firstLine="0"/>
        <w:jc w:val="center"/>
        <w:textAlignment w:val="auto"/>
        <w:rPr>
          <w:sz w:val="24"/>
          <w:szCs w:val="24"/>
        </w:rPr>
      </w:pPr>
      <w:r>
        <w:rPr>
          <w:sz w:val="24"/>
          <w:szCs w:val="24"/>
        </w:rPr>
        <w:t>«Новгородский государственный университет имени Ярослава Мудрого»</w:t>
      </w:r>
    </w:p>
    <w:p w14:paraId="38143A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55" w:lineRule="auto"/>
        <w:ind w:right="-1" w:firstLine="0"/>
        <w:jc w:val="center"/>
        <w:textAlignment w:val="auto"/>
        <w:rPr>
          <w:rFonts w:hint="default"/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ПОЛИТЕХНИЧЕСКИЙ</w:t>
      </w:r>
      <w:r>
        <w:rPr>
          <w:rFonts w:hint="default"/>
          <w:sz w:val="24"/>
          <w:szCs w:val="24"/>
          <w:lang w:val="ru-RU"/>
        </w:rPr>
        <w:t xml:space="preserve"> ИНСТИТУТ</w:t>
      </w:r>
    </w:p>
    <w:p w14:paraId="7B1ABD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55" w:lineRule="auto"/>
        <w:ind w:right="-1" w:firstLine="0"/>
        <w:jc w:val="center"/>
        <w:textAlignment w:val="auto"/>
        <w:rPr>
          <w:sz w:val="24"/>
          <w:szCs w:val="24"/>
        </w:rPr>
      </w:pPr>
    </w:p>
    <w:p w14:paraId="4BD1D3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280" w:line="255" w:lineRule="auto"/>
        <w:ind w:firstLine="0"/>
        <w:jc w:val="center"/>
        <w:textAlignment w:val="auto"/>
        <w:rPr>
          <w:sz w:val="24"/>
          <w:szCs w:val="24"/>
        </w:rPr>
      </w:pPr>
      <w:r>
        <w:rPr>
          <w:sz w:val="24"/>
          <w:szCs w:val="24"/>
        </w:rPr>
        <w:t>КАФЕДРА ИНФОРМАЦИОННЫХ ТЕХНОЛОГИЙ И СИСТЕМ</w:t>
      </w:r>
    </w:p>
    <w:p w14:paraId="4BA19903">
      <w:pPr>
        <w:shd w:val="clear" w:color="auto" w:fill="FFFFFF"/>
        <w:tabs>
          <w:tab w:val="left" w:pos="605"/>
        </w:tabs>
        <w:suppressAutoHyphens/>
        <w:spacing w:after="480"/>
        <w:ind w:firstLine="0"/>
        <w:jc w:val="center"/>
        <w:rPr>
          <w:rFonts w:hint="default" w:eastAsia="Times New Roman" w:cs="Times New Roman"/>
          <w:caps/>
          <w:sz w:val="32"/>
          <w:szCs w:val="32"/>
          <w:lang w:val="ru-RU" w:eastAsia="ar-SA"/>
        </w:rPr>
      </w:pPr>
      <w:r>
        <w:rPr>
          <w:rFonts w:eastAsia="Times New Roman" w:cs="Times New Roman"/>
          <w:caps/>
          <w:sz w:val="32"/>
          <w:szCs w:val="32"/>
          <w:lang w:eastAsia="ar-SA"/>
        </w:rPr>
        <w:t>Разработка базы данных и программных продуктов для системы</w:t>
      </w:r>
      <w:r>
        <w:rPr>
          <w:rFonts w:hint="default" w:eastAsia="Times New Roman" w:cs="Times New Roman"/>
          <w:caps/>
          <w:sz w:val="32"/>
          <w:szCs w:val="32"/>
          <w:lang w:val="ru-RU" w:eastAsia="ar-SA"/>
        </w:rPr>
        <w:t xml:space="preserve"> автоматизации работы склада</w:t>
      </w:r>
    </w:p>
    <w:p w14:paraId="1177D75E">
      <w:pPr>
        <w:shd w:val="clear" w:color="auto" w:fill="FFFFFF"/>
        <w:tabs>
          <w:tab w:val="left" w:pos="605"/>
        </w:tabs>
        <w:suppressAutoHyphens/>
        <w:ind w:firstLine="0"/>
        <w:jc w:val="center"/>
        <w:rPr>
          <w:rFonts w:eastAsia="Times New Roman" w:cs="Times New Roman"/>
          <w:caps/>
          <w:sz w:val="32"/>
          <w:szCs w:val="32"/>
          <w:lang w:eastAsia="ar-SA"/>
        </w:rPr>
      </w:pPr>
      <w:r>
        <w:rPr>
          <w:rFonts w:eastAsia="Times New Roman" w:cs="Times New Roman"/>
          <w:color w:val="000000"/>
          <w:szCs w:val="24"/>
          <w:lang w:eastAsia="ar-SA"/>
        </w:rPr>
        <w:t>Курсовой проект по учебной дисциплине «Базы данных»</w:t>
      </w:r>
      <w:r>
        <w:rPr>
          <w:rFonts w:eastAsia="Times New Roman" w:cs="Times New Roman"/>
          <w:caps/>
          <w:sz w:val="32"/>
          <w:szCs w:val="32"/>
          <w:lang w:eastAsia="ar-SA"/>
        </w:rPr>
        <w:t xml:space="preserve"> </w:t>
      </w:r>
    </w:p>
    <w:p w14:paraId="3D8DEB5E">
      <w:pPr>
        <w:shd w:val="clear" w:color="auto" w:fill="FFFFFF"/>
        <w:tabs>
          <w:tab w:val="left" w:pos="605"/>
        </w:tabs>
        <w:suppressAutoHyphens/>
        <w:spacing w:after="2160"/>
        <w:ind w:firstLine="0"/>
        <w:jc w:val="center"/>
        <w:rPr>
          <w:rFonts w:eastAsia="Times New Roman" w:cs="Times New Roman"/>
          <w:caps/>
          <w:sz w:val="32"/>
          <w:szCs w:val="32"/>
          <w:lang w:eastAsia="ar-SA"/>
        </w:rPr>
      </w:pPr>
      <w:r>
        <w:rPr>
          <w:rFonts w:eastAsia="Times New Roman" w:cs="Times New Roman"/>
          <w:color w:val="000000"/>
          <w:szCs w:val="24"/>
          <w:lang w:eastAsia="ar-SA"/>
        </w:rPr>
        <w:t>по специальности 09.0</w:t>
      </w:r>
      <w:r>
        <w:rPr>
          <w:rFonts w:hint="default" w:eastAsia="Times New Roman" w:cs="Times New Roman"/>
          <w:color w:val="000000"/>
          <w:szCs w:val="24"/>
          <w:lang w:val="ru-RU" w:eastAsia="ar-SA"/>
        </w:rPr>
        <w:t>3</w:t>
      </w:r>
      <w:r>
        <w:rPr>
          <w:rFonts w:eastAsia="Times New Roman" w:cs="Times New Roman"/>
          <w:color w:val="000000"/>
          <w:szCs w:val="24"/>
          <w:lang w:eastAsia="ar-SA"/>
        </w:rPr>
        <w:t>.01 Информатика и вычислительная техника</w:t>
      </w:r>
      <w:r>
        <w:rPr>
          <w:rFonts w:eastAsia="Times New Roman" w:cs="Times New Roman"/>
          <w:color w:val="000000"/>
          <w:szCs w:val="24"/>
          <w:lang w:eastAsia="ar-SA"/>
        </w:rPr>
        <w:br w:type="textWrapping"/>
      </w:r>
      <w:r>
        <w:rPr>
          <w:rFonts w:eastAsia="Times New Roman" w:cs="Times New Roman"/>
          <w:color w:val="000000"/>
          <w:szCs w:val="24"/>
          <w:lang w:val="ru-RU" w:eastAsia="ar-SA"/>
        </w:rPr>
        <w:t>ПТИ</w:t>
      </w:r>
      <w:r>
        <w:rPr>
          <w:rFonts w:eastAsia="Times New Roman" w:cs="Times New Roman"/>
          <w:color w:val="000000"/>
          <w:szCs w:val="24"/>
          <w:lang w:eastAsia="ar-SA"/>
        </w:rPr>
        <w:t xml:space="preserve">.КП </w:t>
      </w:r>
      <w:r>
        <w:rPr>
          <w:rFonts w:hint="default" w:eastAsia="Times New Roman" w:cs="Times New Roman"/>
          <w:color w:val="000000"/>
          <w:szCs w:val="24"/>
          <w:lang w:val="ru-RU" w:eastAsia="ar-SA"/>
        </w:rPr>
        <w:t>3</w:t>
      </w:r>
      <w:r>
        <w:rPr>
          <w:rFonts w:eastAsia="Times New Roman" w:cs="Times New Roman"/>
          <w:color w:val="000000"/>
          <w:szCs w:val="24"/>
          <w:lang w:eastAsia="ar-SA"/>
        </w:rPr>
        <w:t>09</w:t>
      </w:r>
      <w:r>
        <w:rPr>
          <w:rFonts w:hint="default" w:eastAsia="Times New Roman" w:cs="Times New Roman"/>
          <w:color w:val="000000"/>
          <w:szCs w:val="24"/>
          <w:lang w:val="ru-RU" w:eastAsia="ar-SA"/>
        </w:rPr>
        <w:t>3</w:t>
      </w:r>
      <w:r>
        <w:rPr>
          <w:rFonts w:eastAsia="Times New Roman" w:cs="Times New Roman"/>
          <w:color w:val="000000"/>
          <w:szCs w:val="24"/>
          <w:lang w:eastAsia="ar-SA"/>
        </w:rPr>
        <w:t>.011ПЗ</w:t>
      </w:r>
    </w:p>
    <w:tbl>
      <w:tblPr>
        <w:tblStyle w:val="12"/>
        <w:tblW w:w="9639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7"/>
        <w:gridCol w:w="4712"/>
      </w:tblGrid>
      <w:tr w14:paraId="0651A2CA">
        <w:trPr>
          <w:trHeight w:val="1278" w:hRule="atLeast"/>
        </w:trPr>
        <w:tc>
          <w:tcPr>
            <w:tcW w:w="4927" w:type="dxa"/>
          </w:tcPr>
          <w:p w14:paraId="088B5429">
            <w:pPr>
              <w:suppressAutoHyphens/>
              <w:snapToGrid w:val="0"/>
              <w:rPr>
                <w:rFonts w:eastAsia="Times New Roman" w:cs="Times New Roman"/>
                <w:szCs w:val="24"/>
                <w:lang w:eastAsia="ar-SA"/>
              </w:rPr>
            </w:pPr>
          </w:p>
        </w:tc>
        <w:tc>
          <w:tcPr>
            <w:tcW w:w="4712" w:type="dxa"/>
          </w:tcPr>
          <w:p w14:paraId="642868A8">
            <w:pPr>
              <w:suppressAutoHyphens/>
              <w:ind w:firstLine="0"/>
              <w:rPr>
                <w:rFonts w:eastAsia="Times New Roman" w:cs="Times New Roman"/>
                <w:szCs w:val="24"/>
                <w:lang w:eastAsia="ar-SA"/>
              </w:rPr>
            </w:pPr>
            <w:r>
              <w:rPr>
                <w:rFonts w:eastAsia="Times New Roman" w:cs="Times New Roman"/>
                <w:szCs w:val="24"/>
                <w:lang w:eastAsia="ar-SA"/>
              </w:rPr>
              <w:t>Руководитель</w:t>
            </w:r>
          </w:p>
          <w:p w14:paraId="7D43E4F8">
            <w:pPr>
              <w:tabs>
                <w:tab w:val="left" w:pos="1906"/>
              </w:tabs>
              <w:suppressAutoHyphens/>
              <w:ind w:firstLine="0"/>
              <w:rPr>
                <w:rFonts w:eastAsia="Times New Roman" w:cs="Times New Roman"/>
                <w:szCs w:val="24"/>
                <w:lang w:eastAsia="ar-SA"/>
              </w:rPr>
            </w:pPr>
            <w:r>
              <w:rPr>
                <w:rFonts w:eastAsia="Times New Roman" w:cs="Times New Roman"/>
                <w:szCs w:val="24"/>
                <w:u w:val="single"/>
                <w:lang w:eastAsia="ar-SA"/>
              </w:rPr>
              <w:tab/>
            </w:r>
            <w:r>
              <w:rPr>
                <w:rFonts w:eastAsia="Times New Roman" w:cs="Times New Roman"/>
                <w:szCs w:val="24"/>
                <w:lang w:eastAsia="ar-SA"/>
              </w:rPr>
              <w:t>/ Л.Н. Цымбалюк</w:t>
            </w:r>
          </w:p>
          <w:p w14:paraId="30B40C89">
            <w:pPr>
              <w:tabs>
                <w:tab w:val="left" w:pos="3611"/>
              </w:tabs>
              <w:suppressAutoHyphens/>
              <w:ind w:firstLine="0"/>
              <w:rPr>
                <w:rFonts w:eastAsia="Times New Roman" w:cs="Times New Roman"/>
                <w:szCs w:val="24"/>
                <w:lang w:eastAsia="ar-SA"/>
              </w:rPr>
            </w:pPr>
            <w:r>
              <w:rPr>
                <w:rFonts w:eastAsia="Times New Roman" w:cs="Times New Roman"/>
                <w:szCs w:val="24"/>
                <w:lang w:eastAsia="ar-SA"/>
              </w:rPr>
              <w:t>«___»____________202</w:t>
            </w:r>
            <w:r>
              <w:rPr>
                <w:rFonts w:hint="default" w:eastAsia="Times New Roman" w:cs="Times New Roman"/>
                <w:szCs w:val="24"/>
                <w:lang w:val="ru-RU" w:eastAsia="ar-SA"/>
              </w:rPr>
              <w:t>5</w:t>
            </w:r>
            <w:r>
              <w:rPr>
                <w:rFonts w:eastAsia="Times New Roman" w:cs="Times New Roman"/>
                <w:szCs w:val="24"/>
                <w:lang w:eastAsia="ar-SA"/>
              </w:rPr>
              <w:t xml:space="preserve"> г. </w:t>
            </w:r>
          </w:p>
        </w:tc>
      </w:tr>
      <w:tr w14:paraId="7B533DA9">
        <w:tc>
          <w:tcPr>
            <w:tcW w:w="4927" w:type="dxa"/>
          </w:tcPr>
          <w:p w14:paraId="04DEC9A5">
            <w:pPr>
              <w:suppressAutoHyphens/>
              <w:snapToGrid w:val="0"/>
              <w:rPr>
                <w:rFonts w:eastAsia="Times New Roman" w:cs="Times New Roman"/>
                <w:szCs w:val="24"/>
                <w:lang w:eastAsia="ar-SA"/>
              </w:rPr>
            </w:pPr>
          </w:p>
        </w:tc>
        <w:tc>
          <w:tcPr>
            <w:tcW w:w="4712" w:type="dxa"/>
          </w:tcPr>
          <w:p w14:paraId="71EA8380">
            <w:pPr>
              <w:suppressAutoHyphens/>
              <w:spacing w:before="240"/>
              <w:ind w:firstLine="0"/>
              <w:rPr>
                <w:rFonts w:hint="default" w:eastAsia="Times New Roman" w:cs="Times New Roman"/>
                <w:szCs w:val="24"/>
                <w:lang w:val="ru-RU" w:eastAsia="ar-SA"/>
              </w:rPr>
            </w:pPr>
            <w:r>
              <w:rPr>
                <w:rFonts w:eastAsia="Times New Roman" w:cs="Times New Roman"/>
                <w:szCs w:val="24"/>
                <w:lang w:eastAsia="ar-SA"/>
              </w:rPr>
              <w:t xml:space="preserve">Студент группы </w:t>
            </w:r>
            <w:r>
              <w:rPr>
                <w:rFonts w:hint="default" w:eastAsia="Times New Roman" w:cs="Times New Roman"/>
                <w:szCs w:val="24"/>
                <w:lang w:val="ru-RU" w:eastAsia="ar-SA"/>
              </w:rPr>
              <w:t>3</w:t>
            </w:r>
            <w:r>
              <w:rPr>
                <w:rFonts w:eastAsia="Times New Roman" w:cs="Times New Roman"/>
                <w:szCs w:val="24"/>
                <w:lang w:eastAsia="ar-SA"/>
              </w:rPr>
              <w:t>09</w:t>
            </w:r>
            <w:r>
              <w:rPr>
                <w:rFonts w:hint="default" w:eastAsia="Times New Roman" w:cs="Times New Roman"/>
                <w:szCs w:val="24"/>
                <w:lang w:val="ru-RU" w:eastAsia="ar-SA"/>
              </w:rPr>
              <w:t>3</w:t>
            </w:r>
          </w:p>
          <w:p w14:paraId="4CC3A70E">
            <w:pPr>
              <w:tabs>
                <w:tab w:val="left" w:pos="1906"/>
              </w:tabs>
              <w:suppressAutoHyphens/>
              <w:ind w:firstLine="0"/>
              <w:rPr>
                <w:rFonts w:hint="default" w:eastAsia="Times New Roman" w:cs="Times New Roman"/>
                <w:szCs w:val="24"/>
                <w:lang w:val="ru-RU" w:eastAsia="ar-SA"/>
              </w:rPr>
            </w:pPr>
            <w:r>
              <w:rPr>
                <w:rFonts w:eastAsia="Times New Roman" w:cs="Times New Roman"/>
                <w:szCs w:val="24"/>
                <w:u w:val="single"/>
                <w:lang w:eastAsia="ar-SA"/>
              </w:rPr>
              <w:tab/>
            </w:r>
            <w:r>
              <w:rPr>
                <w:rFonts w:eastAsia="Times New Roman" w:cs="Times New Roman"/>
                <w:szCs w:val="24"/>
                <w:lang w:eastAsia="ar-SA"/>
              </w:rPr>
              <w:t xml:space="preserve">/ </w:t>
            </w:r>
            <w:r>
              <w:rPr>
                <w:rFonts w:eastAsia="Times New Roman" w:cs="Times New Roman"/>
                <w:szCs w:val="24"/>
                <w:lang w:val="ru-RU" w:eastAsia="ar-SA"/>
              </w:rPr>
              <w:t>Р</w:t>
            </w:r>
            <w:r>
              <w:rPr>
                <w:rFonts w:eastAsia="Times New Roman" w:cs="Times New Roman"/>
                <w:szCs w:val="24"/>
                <w:lang w:eastAsia="ar-SA"/>
              </w:rPr>
              <w:t>.</w:t>
            </w:r>
            <w:r>
              <w:rPr>
                <w:rFonts w:eastAsia="Times New Roman" w:cs="Times New Roman"/>
                <w:szCs w:val="24"/>
                <w:lang w:val="ru-RU" w:eastAsia="ar-SA"/>
              </w:rPr>
              <w:t>А</w:t>
            </w:r>
            <w:r>
              <w:rPr>
                <w:rFonts w:eastAsia="Times New Roman" w:cs="Times New Roman"/>
                <w:szCs w:val="24"/>
                <w:lang w:eastAsia="ar-SA"/>
              </w:rPr>
              <w:t xml:space="preserve">. </w:t>
            </w:r>
            <w:r>
              <w:rPr>
                <w:rFonts w:eastAsia="Times New Roman" w:cs="Times New Roman"/>
                <w:szCs w:val="24"/>
                <w:lang w:val="ru-RU" w:eastAsia="ar-SA"/>
              </w:rPr>
              <w:t>Михайлов</w:t>
            </w:r>
          </w:p>
          <w:p w14:paraId="08ECB11C">
            <w:pPr>
              <w:tabs>
                <w:tab w:val="left" w:pos="3611"/>
              </w:tabs>
              <w:suppressAutoHyphens/>
              <w:ind w:firstLine="0"/>
              <w:rPr>
                <w:rFonts w:eastAsia="Times New Roman" w:cs="Times New Roman"/>
                <w:sz w:val="24"/>
                <w:szCs w:val="24"/>
                <w:lang w:eastAsia="ar-SA"/>
              </w:rPr>
            </w:pPr>
            <w:r>
              <w:rPr>
                <w:rFonts w:eastAsia="Times New Roman" w:cs="Times New Roman"/>
                <w:szCs w:val="24"/>
                <w:lang w:eastAsia="ar-SA"/>
              </w:rPr>
              <w:t>«___»____________202</w:t>
            </w:r>
            <w:r>
              <w:rPr>
                <w:rFonts w:hint="default" w:eastAsia="Times New Roman" w:cs="Times New Roman"/>
                <w:szCs w:val="24"/>
                <w:lang w:val="ru-RU" w:eastAsia="ar-SA"/>
              </w:rPr>
              <w:t>5</w:t>
            </w:r>
            <w:r>
              <w:rPr>
                <w:rFonts w:eastAsia="Times New Roman" w:cs="Times New Roman"/>
                <w:szCs w:val="24"/>
                <w:lang w:eastAsia="ar-SA"/>
              </w:rPr>
              <w:t> г.</w:t>
            </w:r>
          </w:p>
        </w:tc>
      </w:tr>
    </w:tbl>
    <w:p w14:paraId="393EED5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480" w:afterAutospacing="0" w:line="360" w:lineRule="auto"/>
        <w:ind w:left="0" w:leftChars="0" w:firstLine="0" w:firstLineChars="0"/>
        <w:jc w:val="center"/>
        <w:textAlignment w:val="auto"/>
        <w:outlineLvl w:val="9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sectPr>
          <w:headerReference r:id="rId5" w:type="default"/>
          <w:pgSz w:w="11906" w:h="16838"/>
          <w:pgMar w:top="1134" w:right="850" w:bottom="1134" w:left="1701" w:header="720" w:footer="720" w:gutter="0"/>
          <w:cols w:space="0" w:num="1"/>
          <w:rtlGutter w:val="0"/>
          <w:docGrid w:linePitch="360" w:charSpace="0"/>
        </w:sectPr>
      </w:pPr>
    </w:p>
    <w:sdt>
      <w:sdtPr>
        <w:rPr>
          <w:rFonts w:ascii="SimSun" w:hAnsi="SimSun" w:eastAsia="SimSun" w:cs="Times New Roman"/>
          <w:sz w:val="21"/>
          <w:szCs w:val="24"/>
          <w:lang w:val="ru-RU" w:eastAsia="ar-SA" w:bidi="ar-SA"/>
        </w:rPr>
        <w:id w:val="315046811"/>
        <w15:color w:val="DBDBDB"/>
        <w:docPartObj>
          <w:docPartGallery w:val="Table of Contents"/>
          <w:docPartUnique/>
        </w:docPartObj>
      </w:sdtPr>
      <w:sdtEndPr>
        <w:rPr>
          <w:rFonts w:hint="default" w:ascii="Times New Roman Regular" w:hAnsi="Times New Roman Regular" w:eastAsia="SimSun" w:cs="Times New Roman Regular"/>
          <w:b w:val="0"/>
          <w:bCs w:val="0"/>
          <w:sz w:val="28"/>
          <w:szCs w:val="28"/>
          <w:highlight w:val="none"/>
          <w:lang w:val="ru-RU" w:eastAsia="ar-SA" w:bidi="ar-SA"/>
        </w:rPr>
      </w:sdtEndPr>
      <w:sdtContent>
        <w:p w14:paraId="080349F7">
          <w:pPr>
            <w:keepNext w:val="0"/>
            <w:keepLines w:val="0"/>
            <w:pageBreakBefore w:val="0"/>
            <w:widowControl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Lines="0" w:after="480" w:afterLines="0" w:line="360" w:lineRule="auto"/>
            <w:ind w:left="0" w:leftChars="0" w:right="0" w:rightChars="0" w:firstLine="0" w:firstLineChars="0"/>
            <w:jc w:val="center"/>
            <w:textAlignment w:val="auto"/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  <w:lang w:val="ru-RU"/>
            </w:rPr>
          </w:pPr>
          <w:r>
            <w:rPr>
              <w:rFonts w:hint="default" w:eastAsia="SimSun" w:cs="Times New Roman"/>
              <w:b w:val="0"/>
              <w:bCs w:val="0"/>
              <w:sz w:val="28"/>
              <w:szCs w:val="28"/>
              <w:lang w:val="ru-RU"/>
            </w:rPr>
            <w:t>Содержание</w:t>
          </w:r>
        </w:p>
        <w:p w14:paraId="551916D9">
          <w:pPr>
            <w:pStyle w:val="142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line="360" w:lineRule="auto"/>
            <w:ind w:left="0" w:leftChars="0" w:firstLine="0" w:firstLineChars="0"/>
            <w:jc w:val="both"/>
            <w:textAlignment w:val="auto"/>
            <w:rPr>
              <w:rFonts w:hint="default" w:ascii="Times New Roman Regular" w:hAnsi="Times New Roman Regular" w:cs="Times New Roman Regular"/>
              <w:highlight w:val="none"/>
            </w:rPr>
          </w:pPr>
          <w:r>
            <w:rPr>
              <w:rFonts w:hint="default" w:ascii="Times New Roman Regular" w:hAnsi="Times New Roman Regular" w:cs="Times New Roman Regular"/>
              <w:b w:val="0"/>
              <w:bCs w:val="0"/>
              <w:sz w:val="28"/>
              <w:szCs w:val="28"/>
              <w:highlight w:val="none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 w:val="0"/>
              <w:bCs w:val="0"/>
              <w:sz w:val="28"/>
              <w:szCs w:val="28"/>
              <w:highlight w:val="none"/>
            </w:rPr>
            <w:instrText xml:space="preserve">TOC \o "1-2" \h \u </w:instrText>
          </w:r>
          <w:r>
            <w:rPr>
              <w:rFonts w:hint="default" w:ascii="Times New Roman Regular" w:hAnsi="Times New Roman Regular" w:cs="Times New Roman Regular"/>
              <w:b w:val="0"/>
              <w:bCs w:val="0"/>
              <w:sz w:val="28"/>
              <w:szCs w:val="28"/>
              <w:highlight w:val="none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instrText xml:space="preserve"> HYPERLINK \l _Toc1950497944 </w:instrText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t>Введение</w:t>
          </w:r>
          <w:r>
            <w:rPr>
              <w:rFonts w:hint="default" w:ascii="Times New Roman Regular" w:hAnsi="Times New Roman Regular" w:cs="Times New Roman Regular"/>
              <w:highlight w:val="none"/>
            </w:rPr>
            <w:tab/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highlight w:val="none"/>
            </w:rPr>
            <w:instrText xml:space="preserve"> PAGEREF _Toc1950497944 \h </w:instrText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highlight w:val="none"/>
            </w:rPr>
            <w:t>3</w:t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end"/>
          </w:r>
        </w:p>
        <w:p w14:paraId="383298B8">
          <w:pPr>
            <w:pStyle w:val="142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line="360" w:lineRule="auto"/>
            <w:ind w:left="0" w:leftChars="0" w:firstLine="0" w:firstLineChars="0"/>
            <w:jc w:val="both"/>
            <w:textAlignment w:val="auto"/>
            <w:rPr>
              <w:rFonts w:hint="default" w:ascii="Times New Roman Regular" w:hAnsi="Times New Roman Regular" w:cs="Times New Roman Regular"/>
              <w:highlight w:val="none"/>
            </w:rPr>
          </w:pP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instrText xml:space="preserve"> HYPERLINK \l _Toc681073353 </w:instrText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highlight w:val="none"/>
              <w:lang w:val="ru-RU"/>
            </w:rPr>
            <w:t>1 Постановка задачи</w:t>
          </w:r>
          <w:r>
            <w:rPr>
              <w:rFonts w:hint="default" w:ascii="Times New Roman Regular" w:hAnsi="Times New Roman Regular" w:cs="Times New Roman Regular"/>
              <w:highlight w:val="none"/>
            </w:rPr>
            <w:tab/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highlight w:val="none"/>
            </w:rPr>
            <w:instrText xml:space="preserve"> PAGEREF _Toc681073353 \h </w:instrText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highlight w:val="none"/>
            </w:rPr>
            <w:t>5</w:t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end"/>
          </w:r>
        </w:p>
        <w:p w14:paraId="238645F2">
          <w:pPr>
            <w:pStyle w:val="142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line="360" w:lineRule="auto"/>
            <w:ind w:left="0" w:leftChars="0" w:firstLine="0" w:firstLineChars="0"/>
            <w:jc w:val="both"/>
            <w:textAlignment w:val="auto"/>
            <w:rPr>
              <w:rFonts w:hint="default" w:ascii="Times New Roman Regular" w:hAnsi="Times New Roman Regular" w:cs="Times New Roman Regular"/>
              <w:highlight w:val="none"/>
            </w:rPr>
          </w:pP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instrText xml:space="preserve"> HYPERLINK \l _Toc712005361 </w:instrText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t>2 Проектирование базы данных</w:t>
          </w:r>
          <w:r>
            <w:rPr>
              <w:rFonts w:hint="default" w:ascii="Times New Roman Regular" w:hAnsi="Times New Roman Regular" w:cs="Times New Roman Regular"/>
              <w:highlight w:val="none"/>
            </w:rPr>
            <w:tab/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highlight w:val="none"/>
            </w:rPr>
            <w:instrText xml:space="preserve"> PAGEREF _Toc712005361 \h </w:instrText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highlight w:val="none"/>
            </w:rPr>
            <w:t>7</w:t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end"/>
          </w:r>
        </w:p>
        <w:p w14:paraId="6264D49F">
          <w:pPr>
            <w:pStyle w:val="143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line="360" w:lineRule="auto"/>
            <w:ind w:left="0" w:leftChars="0" w:firstLine="0" w:firstLineChars="0"/>
            <w:jc w:val="both"/>
            <w:textAlignment w:val="auto"/>
            <w:rPr>
              <w:rFonts w:hint="default" w:ascii="Times New Roman Regular" w:hAnsi="Times New Roman Regular" w:cs="Times New Roman Regular"/>
              <w:highlight w:val="none"/>
            </w:rPr>
          </w:pP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instrText xml:space="preserve"> HYPERLINK \l _Toc895221243 </w:instrText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t>2.1 Построение ER-модели базы данных</w:t>
          </w:r>
          <w:r>
            <w:rPr>
              <w:rFonts w:hint="default" w:ascii="Times New Roman Regular" w:hAnsi="Times New Roman Regular" w:cs="Times New Roman Regular"/>
              <w:highlight w:val="none"/>
            </w:rPr>
            <w:tab/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highlight w:val="none"/>
            </w:rPr>
            <w:instrText xml:space="preserve"> PAGEREF _Toc895221243 \h </w:instrText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highlight w:val="none"/>
            </w:rPr>
            <w:t>7</w:t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end"/>
          </w:r>
        </w:p>
        <w:p w14:paraId="161FDDFE">
          <w:pPr>
            <w:pStyle w:val="143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line="360" w:lineRule="auto"/>
            <w:ind w:left="0" w:leftChars="0" w:firstLine="0" w:firstLineChars="0"/>
            <w:jc w:val="both"/>
            <w:textAlignment w:val="auto"/>
            <w:rPr>
              <w:rFonts w:hint="default" w:ascii="Times New Roman Regular" w:hAnsi="Times New Roman Regular" w:cs="Times New Roman Regular"/>
              <w:highlight w:val="none"/>
            </w:rPr>
          </w:pP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instrText xml:space="preserve"> HYPERLINK \l _Toc713000219 </w:instrText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t>2.2 Построение реляционной модели базы данных</w:t>
          </w:r>
          <w:r>
            <w:rPr>
              <w:rFonts w:hint="default" w:ascii="Times New Roman Regular" w:hAnsi="Times New Roman Regular" w:cs="Times New Roman Regular"/>
              <w:highlight w:val="none"/>
            </w:rPr>
            <w:tab/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highlight w:val="none"/>
            </w:rPr>
            <w:instrText xml:space="preserve"> PAGEREF _Toc713000219 \h </w:instrText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highlight w:val="none"/>
            </w:rPr>
            <w:t>9</w:t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end"/>
          </w:r>
        </w:p>
        <w:p w14:paraId="34DD4647">
          <w:pPr>
            <w:pStyle w:val="142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line="360" w:lineRule="auto"/>
            <w:ind w:left="0" w:leftChars="0" w:firstLine="0" w:firstLineChars="0"/>
            <w:jc w:val="both"/>
            <w:textAlignment w:val="auto"/>
            <w:rPr>
              <w:rFonts w:hint="default" w:ascii="Times New Roman Regular" w:hAnsi="Times New Roman Regular" w:cs="Times New Roman Regular"/>
              <w:highlight w:val="none"/>
            </w:rPr>
          </w:pP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instrText xml:space="preserve"> HYPERLINK \l _Toc435930473 </w:instrText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szCs w:val="28"/>
              <w:highlight w:val="none"/>
            </w:rPr>
            <w:t>3 Разработка объектов базы данных</w:t>
          </w:r>
          <w:r>
            <w:rPr>
              <w:rFonts w:hint="default" w:ascii="Times New Roman Regular" w:hAnsi="Times New Roman Regular" w:cs="Times New Roman Regular"/>
              <w:highlight w:val="none"/>
            </w:rPr>
            <w:tab/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highlight w:val="none"/>
            </w:rPr>
            <w:instrText xml:space="preserve"> PAGEREF _Toc435930473 \h </w:instrText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highlight w:val="none"/>
            </w:rPr>
            <w:t>16</w:t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end"/>
          </w:r>
        </w:p>
        <w:p w14:paraId="1E431EB6">
          <w:pPr>
            <w:pStyle w:val="143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line="360" w:lineRule="auto"/>
            <w:ind w:left="0" w:leftChars="0" w:firstLine="0" w:firstLineChars="0"/>
            <w:jc w:val="both"/>
            <w:textAlignment w:val="auto"/>
            <w:rPr>
              <w:rFonts w:hint="default" w:ascii="Times New Roman Regular" w:hAnsi="Times New Roman Regular" w:cs="Times New Roman Regular"/>
              <w:highlight w:val="none"/>
            </w:rPr>
          </w:pP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instrText xml:space="preserve"> HYPERLINK \l _Toc1616739794 </w:instrText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szCs w:val="28"/>
              <w:highlight w:val="none"/>
            </w:rPr>
            <w:t>3.1 Создание таблиц</w:t>
          </w:r>
          <w:r>
            <w:rPr>
              <w:rFonts w:hint="default" w:ascii="Times New Roman Regular" w:hAnsi="Times New Roman Regular" w:cs="Times New Roman Regular"/>
              <w:highlight w:val="none"/>
            </w:rPr>
            <w:tab/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highlight w:val="none"/>
            </w:rPr>
            <w:instrText xml:space="preserve"> PAGEREF _Toc1616739794 \h </w:instrText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highlight w:val="none"/>
            </w:rPr>
            <w:t>16</w:t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end"/>
          </w:r>
        </w:p>
        <w:p w14:paraId="78DCCE5C">
          <w:pPr>
            <w:pStyle w:val="143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line="360" w:lineRule="auto"/>
            <w:ind w:left="0" w:leftChars="0" w:firstLine="0" w:firstLineChars="0"/>
            <w:jc w:val="both"/>
            <w:textAlignment w:val="auto"/>
            <w:rPr>
              <w:rFonts w:hint="default" w:ascii="Times New Roman Regular" w:hAnsi="Times New Roman Regular" w:cs="Times New Roman Regular"/>
              <w:highlight w:val="none"/>
            </w:rPr>
          </w:pP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instrText xml:space="preserve"> HYPERLINK \l _Toc435132267 </w:instrText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szCs w:val="28"/>
              <w:highlight w:val="none"/>
              <w:lang w:val="ru-RU"/>
            </w:rPr>
            <w:t>3</w:t>
          </w:r>
          <w:r>
            <w:rPr>
              <w:rFonts w:hint="default" w:ascii="Times New Roman Regular" w:hAnsi="Times New Roman Regular" w:cs="Times New Roman Regular"/>
              <w:szCs w:val="28"/>
              <w:highlight w:val="none"/>
            </w:rPr>
            <w:t>.2 Запросы, представления</w:t>
          </w:r>
          <w:r>
            <w:rPr>
              <w:rFonts w:hint="default" w:ascii="Times New Roman Regular" w:hAnsi="Times New Roman Regular" w:cs="Times New Roman Regular"/>
              <w:highlight w:val="none"/>
            </w:rPr>
            <w:tab/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highlight w:val="none"/>
            </w:rPr>
            <w:instrText xml:space="preserve"> PAGEREF _Toc435132267 \h </w:instrText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highlight w:val="none"/>
            </w:rPr>
            <w:t>23</w:t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end"/>
          </w:r>
        </w:p>
        <w:p w14:paraId="3180A00E">
          <w:pPr>
            <w:pStyle w:val="143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line="360" w:lineRule="auto"/>
            <w:ind w:left="0" w:leftChars="0" w:firstLine="0" w:firstLineChars="0"/>
            <w:jc w:val="both"/>
            <w:textAlignment w:val="auto"/>
            <w:rPr>
              <w:rFonts w:hint="default" w:ascii="Times New Roman Regular" w:hAnsi="Times New Roman Regular" w:cs="Times New Roman Regular"/>
              <w:highlight w:val="none"/>
            </w:rPr>
          </w:pP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instrText xml:space="preserve"> HYPERLINK \l _Toc1086193434 </w:instrText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szCs w:val="28"/>
              <w:highlight w:val="none"/>
              <w:lang w:val="ru-RU"/>
            </w:rPr>
            <w:t>3</w:t>
          </w:r>
          <w:r>
            <w:rPr>
              <w:rFonts w:hint="default" w:ascii="Times New Roman Regular" w:hAnsi="Times New Roman Regular" w:cs="Times New Roman Regular"/>
              <w:szCs w:val="28"/>
              <w:highlight w:val="none"/>
            </w:rPr>
            <w:t>.3 Хранимые функции</w:t>
          </w:r>
          <w:r>
            <w:rPr>
              <w:rFonts w:hint="default" w:ascii="Times New Roman Regular" w:hAnsi="Times New Roman Regular" w:cs="Times New Roman Regular"/>
              <w:highlight w:val="none"/>
            </w:rPr>
            <w:tab/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highlight w:val="none"/>
            </w:rPr>
            <w:instrText xml:space="preserve"> PAGEREF _Toc1086193434 \h </w:instrText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highlight w:val="none"/>
            </w:rPr>
            <w:t>46</w:t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end"/>
          </w:r>
        </w:p>
        <w:p w14:paraId="67249C78">
          <w:pPr>
            <w:pStyle w:val="143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line="360" w:lineRule="auto"/>
            <w:ind w:left="0" w:leftChars="0" w:firstLine="0" w:firstLineChars="0"/>
            <w:jc w:val="both"/>
            <w:textAlignment w:val="auto"/>
            <w:rPr>
              <w:rFonts w:hint="default" w:ascii="Times New Roman Regular" w:hAnsi="Times New Roman Regular" w:cs="Times New Roman Regular"/>
              <w:highlight w:val="none"/>
            </w:rPr>
          </w:pP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instrText xml:space="preserve"> HYPERLINK \l _Toc2042045738 </w:instrText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szCs w:val="28"/>
              <w:highlight w:val="none"/>
              <w:lang w:val="ru-RU"/>
            </w:rPr>
            <w:t>3</w:t>
          </w:r>
          <w:r>
            <w:rPr>
              <w:rFonts w:hint="default" w:ascii="Times New Roman Regular" w:hAnsi="Times New Roman Regular" w:cs="Times New Roman Regular"/>
              <w:szCs w:val="28"/>
              <w:highlight w:val="none"/>
            </w:rPr>
            <w:t>.4 Триггеры, события</w:t>
          </w:r>
          <w:r>
            <w:rPr>
              <w:rFonts w:hint="default" w:ascii="Times New Roman Regular" w:hAnsi="Times New Roman Regular" w:cs="Times New Roman Regular"/>
              <w:highlight w:val="none"/>
            </w:rPr>
            <w:tab/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highlight w:val="none"/>
            </w:rPr>
            <w:instrText xml:space="preserve"> PAGEREF _Toc2042045738 \h </w:instrText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highlight w:val="none"/>
            </w:rPr>
            <w:t>48</w:t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end"/>
          </w:r>
        </w:p>
        <w:p w14:paraId="3D7B16F3">
          <w:pPr>
            <w:pStyle w:val="142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line="360" w:lineRule="auto"/>
            <w:ind w:left="0" w:leftChars="0" w:firstLine="0" w:firstLineChars="0"/>
            <w:jc w:val="both"/>
            <w:textAlignment w:val="auto"/>
            <w:rPr>
              <w:rFonts w:hint="default" w:ascii="Times New Roman Regular" w:hAnsi="Times New Roman Regular" w:cs="Times New Roman Regular"/>
              <w:highlight w:val="none"/>
            </w:rPr>
          </w:pP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instrText xml:space="preserve"> HYPERLINK \l _Toc1726555859 </w:instrText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szCs w:val="28"/>
              <w:highlight w:val="none"/>
            </w:rPr>
            <w:t>4 Проектирование и создание приложения</w:t>
          </w:r>
          <w:r>
            <w:rPr>
              <w:rFonts w:hint="default" w:ascii="Times New Roman Regular" w:hAnsi="Times New Roman Regular" w:cs="Times New Roman Regular"/>
              <w:highlight w:val="none"/>
            </w:rPr>
            <w:tab/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highlight w:val="none"/>
            </w:rPr>
            <w:instrText xml:space="preserve"> PAGEREF _Toc1726555859 \h </w:instrText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highlight w:val="none"/>
            </w:rPr>
            <w:t>49</w:t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end"/>
          </w:r>
        </w:p>
        <w:p w14:paraId="45303BB4">
          <w:pPr>
            <w:pStyle w:val="143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line="360" w:lineRule="auto"/>
            <w:ind w:left="0" w:leftChars="0" w:firstLine="0" w:firstLineChars="0"/>
            <w:jc w:val="both"/>
            <w:textAlignment w:val="auto"/>
            <w:rPr>
              <w:rFonts w:hint="default" w:ascii="Times New Roman Regular" w:hAnsi="Times New Roman Regular" w:cs="Times New Roman Regular"/>
              <w:highlight w:val="none"/>
            </w:rPr>
          </w:pP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instrText xml:space="preserve"> HYPERLINK \l _Toc1425283949 </w:instrText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szCs w:val="28"/>
              <w:highlight w:val="none"/>
            </w:rPr>
            <w:t>4.1 Описание интерфейса</w:t>
          </w:r>
          <w:r>
            <w:rPr>
              <w:rFonts w:hint="default" w:ascii="Times New Roman Regular" w:hAnsi="Times New Roman Regular" w:cs="Times New Roman Regular"/>
              <w:highlight w:val="none"/>
            </w:rPr>
            <w:tab/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highlight w:val="none"/>
            </w:rPr>
            <w:instrText xml:space="preserve"> PAGEREF _Toc1425283949 \h </w:instrText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highlight w:val="none"/>
            </w:rPr>
            <w:t>51</w:t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end"/>
          </w:r>
        </w:p>
        <w:p w14:paraId="1D1B7872">
          <w:pPr>
            <w:pStyle w:val="143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line="360" w:lineRule="auto"/>
            <w:ind w:left="0" w:leftChars="0" w:firstLine="0" w:firstLineChars="0"/>
            <w:jc w:val="both"/>
            <w:textAlignment w:val="auto"/>
            <w:rPr>
              <w:rFonts w:hint="default" w:ascii="Times New Roman Regular" w:hAnsi="Times New Roman Regular" w:cs="Times New Roman Regular"/>
              <w:highlight w:val="none"/>
            </w:rPr>
          </w:pP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instrText xml:space="preserve"> HYPERLINK \l _Toc1714732205 </w:instrText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szCs w:val="28"/>
              <w:highlight w:val="none"/>
            </w:rPr>
            <w:t>4.2 Описание разработки интерфейса</w:t>
          </w:r>
          <w:r>
            <w:rPr>
              <w:rFonts w:hint="default" w:ascii="Times New Roman Regular" w:hAnsi="Times New Roman Regular" w:cs="Times New Roman Regular"/>
              <w:highlight w:val="none"/>
            </w:rPr>
            <w:tab/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highlight w:val="none"/>
            </w:rPr>
            <w:instrText xml:space="preserve"> PAGEREF _Toc1714732205 \h </w:instrText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highlight w:val="none"/>
            </w:rPr>
            <w:t>51</w:t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end"/>
          </w:r>
        </w:p>
        <w:p w14:paraId="592FCAE5">
          <w:pPr>
            <w:pStyle w:val="143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line="360" w:lineRule="auto"/>
            <w:ind w:left="0" w:leftChars="0" w:firstLine="0" w:firstLineChars="0"/>
            <w:jc w:val="both"/>
            <w:textAlignment w:val="auto"/>
            <w:rPr>
              <w:rFonts w:hint="default" w:ascii="Times New Roman Regular" w:hAnsi="Times New Roman Regular" w:cs="Times New Roman Regular"/>
              <w:highlight w:val="none"/>
            </w:rPr>
          </w:pP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instrText xml:space="preserve"> HYPERLINK \l _Toc273626695 </w:instrText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szCs w:val="28"/>
              <w:highlight w:val="none"/>
            </w:rPr>
            <w:t>4.3 Администрирование системы</w:t>
          </w:r>
          <w:r>
            <w:rPr>
              <w:rFonts w:hint="default" w:ascii="Times New Roman Regular" w:hAnsi="Times New Roman Regular" w:cs="Times New Roman Regular"/>
              <w:highlight w:val="none"/>
            </w:rPr>
            <w:tab/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highlight w:val="none"/>
            </w:rPr>
            <w:instrText xml:space="preserve"> PAGEREF _Toc273626695 \h </w:instrText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highlight w:val="none"/>
            </w:rPr>
            <w:t>51</w:t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end"/>
          </w:r>
        </w:p>
        <w:p w14:paraId="0FC7507D">
          <w:pPr>
            <w:pStyle w:val="143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line="360" w:lineRule="auto"/>
            <w:ind w:left="0" w:leftChars="0" w:firstLine="0" w:firstLineChars="0"/>
            <w:jc w:val="both"/>
            <w:textAlignment w:val="auto"/>
            <w:rPr>
              <w:rFonts w:hint="default" w:ascii="Times New Roman Regular" w:hAnsi="Times New Roman Regular" w:cs="Times New Roman Regular"/>
              <w:highlight w:val="none"/>
            </w:rPr>
          </w:pP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instrText xml:space="preserve"> HYPERLINK \l _Toc1081374638 </w:instrText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szCs w:val="28"/>
              <w:highlight w:val="none"/>
            </w:rPr>
            <w:t>4.4 Отчеты к базе данных</w:t>
          </w:r>
          <w:r>
            <w:rPr>
              <w:rFonts w:hint="default" w:ascii="Times New Roman Regular" w:hAnsi="Times New Roman Regular" w:cs="Times New Roman Regular"/>
              <w:highlight w:val="none"/>
            </w:rPr>
            <w:tab/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highlight w:val="none"/>
            </w:rPr>
            <w:instrText xml:space="preserve"> PAGEREF _Toc1081374638 \h </w:instrText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highlight w:val="none"/>
            </w:rPr>
            <w:t>53</w:t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end"/>
          </w:r>
        </w:p>
        <w:p w14:paraId="54F12047">
          <w:pPr>
            <w:pStyle w:val="143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line="360" w:lineRule="auto"/>
            <w:ind w:left="0" w:leftChars="0" w:firstLine="0" w:firstLineChars="0"/>
            <w:jc w:val="both"/>
            <w:textAlignment w:val="auto"/>
            <w:rPr>
              <w:rFonts w:hint="default" w:ascii="Times New Roman Regular" w:hAnsi="Times New Roman Regular" w:cs="Times New Roman Regular"/>
              <w:highlight w:val="none"/>
            </w:rPr>
          </w:pP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instrText xml:space="preserve"> HYPERLINK \l _Toc509436305 </w:instrText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szCs w:val="28"/>
              <w:highlight w:val="none"/>
            </w:rPr>
            <w:t>4.</w:t>
          </w:r>
          <w:r>
            <w:rPr>
              <w:rFonts w:hint="default" w:ascii="Times New Roman Regular" w:hAnsi="Times New Roman Regular" w:cs="Times New Roman Regular"/>
              <w:szCs w:val="28"/>
              <w:highlight w:val="none"/>
              <w:lang w:val="ru-RU"/>
            </w:rPr>
            <w:t>5</w:t>
          </w:r>
          <w:r>
            <w:rPr>
              <w:rFonts w:hint="default" w:ascii="Times New Roman Regular" w:hAnsi="Times New Roman Regular" w:cs="Times New Roman Regular"/>
              <w:szCs w:val="28"/>
              <w:highlight w:val="none"/>
            </w:rPr>
            <w:t xml:space="preserve"> Тестирование работы приложения</w:t>
          </w:r>
          <w:r>
            <w:rPr>
              <w:rFonts w:hint="default" w:ascii="Times New Roman Regular" w:hAnsi="Times New Roman Regular" w:cs="Times New Roman Regular"/>
              <w:highlight w:val="none"/>
            </w:rPr>
            <w:tab/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highlight w:val="none"/>
            </w:rPr>
            <w:instrText xml:space="preserve"> PAGEREF _Toc509436305 \h </w:instrText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highlight w:val="none"/>
            </w:rPr>
            <w:t>53</w:t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end"/>
          </w:r>
        </w:p>
        <w:p w14:paraId="2105F4D0">
          <w:pPr>
            <w:pStyle w:val="143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line="360" w:lineRule="auto"/>
            <w:ind w:left="0" w:leftChars="0" w:firstLine="0" w:firstLineChars="0"/>
            <w:jc w:val="both"/>
            <w:textAlignment w:val="auto"/>
            <w:rPr>
              <w:rFonts w:hint="default" w:ascii="Times New Roman Regular" w:hAnsi="Times New Roman Regular" w:cs="Times New Roman Regular"/>
              <w:highlight w:val="none"/>
            </w:rPr>
          </w:pP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instrText xml:space="preserve"> HYPERLINK \l _Toc78677546 </w:instrText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szCs w:val="28"/>
              <w:highlight w:val="none"/>
            </w:rPr>
            <w:t>4.6 Состав и содержание документации</w:t>
          </w:r>
          <w:r>
            <w:rPr>
              <w:rFonts w:hint="default" w:ascii="Times New Roman Regular" w:hAnsi="Times New Roman Regular" w:cs="Times New Roman Regular"/>
              <w:highlight w:val="none"/>
            </w:rPr>
            <w:tab/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highlight w:val="none"/>
            </w:rPr>
            <w:instrText xml:space="preserve"> PAGEREF _Toc78677546 \h </w:instrText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highlight w:val="none"/>
            </w:rPr>
            <w:t>53</w:t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end"/>
          </w:r>
        </w:p>
        <w:p w14:paraId="2FE1A42B">
          <w:pPr>
            <w:pStyle w:val="142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line="360" w:lineRule="auto"/>
            <w:ind w:left="0" w:leftChars="0" w:firstLine="0" w:firstLineChars="0"/>
            <w:jc w:val="both"/>
            <w:textAlignment w:val="auto"/>
            <w:rPr>
              <w:rFonts w:hint="default" w:ascii="Times New Roman Regular" w:hAnsi="Times New Roman Regular" w:cs="Times New Roman Regular"/>
              <w:highlight w:val="none"/>
            </w:rPr>
          </w:pP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instrText xml:space="preserve"> HYPERLINK \l _Toc1631072717 </w:instrText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spacing w:val="-4"/>
              <w:szCs w:val="28"/>
              <w:highlight w:val="none"/>
              <w:lang w:val="en-US"/>
            </w:rPr>
            <w:t xml:space="preserve">5. </w:t>
          </w:r>
          <w:r>
            <w:rPr>
              <w:rFonts w:hint="default" w:ascii="Times New Roman Regular" w:hAnsi="Times New Roman Regular" w:cs="Times New Roman Regular"/>
              <w:highlight w:val="none"/>
            </w:rPr>
            <w:t>Методы защиты базы данных</w:t>
          </w:r>
          <w:r>
            <w:rPr>
              <w:rFonts w:hint="default" w:ascii="Times New Roman Regular" w:hAnsi="Times New Roman Regular" w:cs="Times New Roman Regular"/>
              <w:highlight w:val="none"/>
            </w:rPr>
            <w:tab/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highlight w:val="none"/>
            </w:rPr>
            <w:instrText xml:space="preserve"> PAGEREF _Toc1631072717 \h </w:instrText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highlight w:val="none"/>
            </w:rPr>
            <w:t>56</w:t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end"/>
          </w:r>
        </w:p>
        <w:p w14:paraId="36C0E073">
          <w:pPr>
            <w:pStyle w:val="142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line="360" w:lineRule="auto"/>
            <w:ind w:left="0" w:leftChars="0" w:firstLine="0" w:firstLineChars="0"/>
            <w:jc w:val="both"/>
            <w:textAlignment w:val="auto"/>
            <w:rPr>
              <w:rFonts w:hint="default" w:ascii="Times New Roman Regular" w:hAnsi="Times New Roman Regular" w:cs="Times New Roman Regular"/>
              <w:highlight w:val="none"/>
            </w:rPr>
          </w:pP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instrText xml:space="preserve"> HYPERLINK \l _Toc810400664 </w:instrText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highlight w:val="none"/>
              <w:lang w:val="ru-RU"/>
            </w:rPr>
            <w:t>5.1 Защита паролем</w:t>
          </w:r>
          <w:r>
            <w:rPr>
              <w:rFonts w:hint="default" w:ascii="Times New Roman Regular" w:hAnsi="Times New Roman Regular" w:cs="Times New Roman Regular"/>
              <w:highlight w:val="none"/>
            </w:rPr>
            <w:tab/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highlight w:val="none"/>
            </w:rPr>
            <w:instrText xml:space="preserve"> PAGEREF _Toc810400664 \h </w:instrText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highlight w:val="none"/>
            </w:rPr>
            <w:t>56</w:t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end"/>
          </w:r>
        </w:p>
        <w:p w14:paraId="4F7D9CF9">
          <w:pPr>
            <w:pStyle w:val="142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line="360" w:lineRule="auto"/>
            <w:ind w:left="0" w:leftChars="0" w:firstLine="0" w:firstLineChars="0"/>
            <w:jc w:val="both"/>
            <w:textAlignment w:val="auto"/>
            <w:rPr>
              <w:rFonts w:hint="default" w:ascii="Times New Roman Regular" w:hAnsi="Times New Roman Regular" w:cs="Times New Roman Regular"/>
              <w:highlight w:val="none"/>
            </w:rPr>
          </w:pP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instrText xml:space="preserve"> HYPERLINK \l _Toc1062670574 </w:instrText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highlight w:val="none"/>
              <w:lang w:val="ru-RU"/>
            </w:rPr>
            <w:t>5.2 Управление доступом</w:t>
          </w:r>
          <w:r>
            <w:rPr>
              <w:rFonts w:hint="default" w:ascii="Times New Roman Regular" w:hAnsi="Times New Roman Regular" w:cs="Times New Roman Regular"/>
              <w:highlight w:val="none"/>
            </w:rPr>
            <w:tab/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highlight w:val="none"/>
            </w:rPr>
            <w:instrText xml:space="preserve"> PAGEREF _Toc1062670574 \h </w:instrText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highlight w:val="none"/>
            </w:rPr>
            <w:t>57</w:t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end"/>
          </w:r>
        </w:p>
        <w:p w14:paraId="32812F4A">
          <w:pPr>
            <w:pStyle w:val="142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line="360" w:lineRule="auto"/>
            <w:ind w:left="0" w:leftChars="0" w:firstLine="0" w:firstLineChars="0"/>
            <w:jc w:val="both"/>
            <w:textAlignment w:val="auto"/>
            <w:rPr>
              <w:rFonts w:hint="default" w:ascii="Times New Roman Regular" w:hAnsi="Times New Roman Regular" w:cs="Times New Roman Regular"/>
              <w:highlight w:val="none"/>
            </w:rPr>
          </w:pP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instrText xml:space="preserve"> HYPERLINK \l _Toc1830328766 </w:instrText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highlight w:val="none"/>
              <w:lang w:val="ru-RU"/>
            </w:rPr>
            <w:t>5.3 Поддержание целостности данных</w:t>
          </w:r>
          <w:r>
            <w:rPr>
              <w:rFonts w:hint="default" w:ascii="Times New Roman Regular" w:hAnsi="Times New Roman Regular" w:cs="Times New Roman Regular"/>
              <w:highlight w:val="none"/>
            </w:rPr>
            <w:tab/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highlight w:val="none"/>
            </w:rPr>
            <w:instrText xml:space="preserve"> PAGEREF _Toc1830328766 \h </w:instrText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highlight w:val="none"/>
            </w:rPr>
            <w:t>58</w:t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end"/>
          </w:r>
        </w:p>
        <w:p w14:paraId="322B8465">
          <w:pPr>
            <w:pStyle w:val="142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line="360" w:lineRule="auto"/>
            <w:ind w:left="0" w:leftChars="0" w:firstLine="0" w:firstLineChars="0"/>
            <w:jc w:val="both"/>
            <w:textAlignment w:val="auto"/>
            <w:rPr>
              <w:rFonts w:hint="default" w:ascii="Times New Roman Regular" w:hAnsi="Times New Roman Regular" w:cs="Times New Roman Regular"/>
              <w:highlight w:val="none"/>
            </w:rPr>
          </w:pP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instrText xml:space="preserve"> HYPERLINK \l _Toc1779810534 </w:instrText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highlight w:val="none"/>
              <w:lang w:val="ru-RU"/>
            </w:rPr>
            <w:t>5.4 Резервное копирование базы данных</w:t>
          </w:r>
          <w:r>
            <w:rPr>
              <w:rFonts w:hint="default" w:ascii="Times New Roman Regular" w:hAnsi="Times New Roman Regular" w:cs="Times New Roman Regular"/>
              <w:highlight w:val="none"/>
            </w:rPr>
            <w:tab/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highlight w:val="none"/>
            </w:rPr>
            <w:instrText xml:space="preserve"> PAGEREF _Toc1779810534 \h </w:instrText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highlight w:val="none"/>
            </w:rPr>
            <w:t>59</w:t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end"/>
          </w:r>
        </w:p>
        <w:p w14:paraId="4A5D2261">
          <w:pPr>
            <w:pStyle w:val="142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line="360" w:lineRule="auto"/>
            <w:ind w:left="0" w:leftChars="0" w:firstLine="0" w:firstLineChars="0"/>
            <w:jc w:val="both"/>
            <w:textAlignment w:val="auto"/>
            <w:rPr>
              <w:rFonts w:hint="default" w:ascii="Times New Roman Regular" w:hAnsi="Times New Roman Regular" w:cs="Times New Roman Regular"/>
              <w:highlight w:val="none"/>
            </w:rPr>
          </w:pP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instrText xml:space="preserve"> HYPERLINK \l _Toc975925875 </w:instrText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highlight w:val="none"/>
            </w:rPr>
            <w:t>Заключение</w:t>
          </w:r>
          <w:r>
            <w:rPr>
              <w:rFonts w:hint="default" w:ascii="Times New Roman Regular" w:hAnsi="Times New Roman Regular" w:cs="Times New Roman Regular"/>
              <w:highlight w:val="none"/>
            </w:rPr>
            <w:tab/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highlight w:val="none"/>
            </w:rPr>
            <w:instrText xml:space="preserve"> PAGEREF _Toc975925875 \h </w:instrText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highlight w:val="none"/>
            </w:rPr>
            <w:t>60</w:t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end"/>
          </w:r>
        </w:p>
        <w:p w14:paraId="1A83E8FD">
          <w:pPr>
            <w:pStyle w:val="142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line="360" w:lineRule="auto"/>
            <w:ind w:left="0" w:leftChars="0" w:firstLine="0" w:firstLineChars="0"/>
            <w:jc w:val="both"/>
            <w:textAlignment w:val="auto"/>
            <w:rPr>
              <w:rFonts w:hint="default" w:ascii="Times New Roman Regular" w:hAnsi="Times New Roman Regular" w:cs="Times New Roman Regular"/>
              <w:highlight w:val="none"/>
            </w:rPr>
          </w:pP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instrText xml:space="preserve"> HYPERLINK \l _Toc2053568986 </w:instrText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Cs w:val="0"/>
              <w:highlight w:val="none"/>
            </w:rPr>
            <w:t>Список литературы</w:t>
          </w:r>
          <w:r>
            <w:rPr>
              <w:rFonts w:hint="default" w:ascii="Times New Roman Regular" w:hAnsi="Times New Roman Regular" w:cs="Times New Roman Regular"/>
              <w:highlight w:val="none"/>
            </w:rPr>
            <w:tab/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highlight w:val="none"/>
            </w:rPr>
            <w:instrText xml:space="preserve"> PAGEREF _Toc2053568986 \h </w:instrText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highlight w:val="none"/>
            </w:rPr>
            <w:t>62</w:t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end"/>
          </w:r>
        </w:p>
        <w:p w14:paraId="60E12E8F">
          <w:pPr>
            <w:pStyle w:val="142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line="360" w:lineRule="auto"/>
            <w:ind w:left="0" w:leftChars="0" w:firstLine="0" w:firstLineChars="0"/>
            <w:jc w:val="both"/>
            <w:textAlignment w:val="auto"/>
            <w:rPr>
              <w:rFonts w:hint="default" w:ascii="Times New Roman Regular" w:hAnsi="Times New Roman Regular" w:cs="Times New Roman Regular"/>
              <w:highlight w:val="none"/>
            </w:rPr>
          </w:pP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instrText xml:space="preserve"> HYPERLINK \l _Toc2124256765 </w:instrText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szCs w:val="28"/>
              <w:highlight w:val="none"/>
            </w:rPr>
            <w:t>Приложение А</w:t>
          </w:r>
          <w:r>
            <w:rPr>
              <w:rFonts w:hint="default" w:ascii="Times New Roman Regular" w:hAnsi="Times New Roman Regular" w:cs="Times New Roman Regular"/>
              <w:highlight w:val="none"/>
            </w:rPr>
            <w:tab/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highlight w:val="none"/>
            </w:rPr>
            <w:instrText xml:space="preserve"> PAGEREF _Toc2124256765 \h </w:instrText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highlight w:val="none"/>
            </w:rPr>
            <w:t>63</w:t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end"/>
          </w:r>
        </w:p>
        <w:p w14:paraId="369D66FB">
          <w:pPr>
            <w:pStyle w:val="142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line="360" w:lineRule="auto"/>
            <w:ind w:left="0" w:leftChars="0" w:firstLine="0" w:firstLineChars="0"/>
            <w:jc w:val="both"/>
            <w:textAlignment w:val="auto"/>
            <w:rPr>
              <w:rFonts w:hint="default" w:ascii="Times New Roman Regular" w:hAnsi="Times New Roman Regular" w:cs="Times New Roman Regular"/>
              <w:highlight w:val="none"/>
            </w:rPr>
          </w:pP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instrText xml:space="preserve"> HYPERLINK \l _Toc467817980 </w:instrText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szCs w:val="28"/>
              <w:highlight w:val="none"/>
            </w:rPr>
            <w:t>Приложение Б</w:t>
          </w:r>
          <w:r>
            <w:rPr>
              <w:rFonts w:hint="default" w:ascii="Times New Roman Regular" w:hAnsi="Times New Roman Regular" w:cs="Times New Roman Regular"/>
              <w:highlight w:val="none"/>
            </w:rPr>
            <w:tab/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highlight w:val="none"/>
            </w:rPr>
            <w:instrText xml:space="preserve"> PAGEREF _Toc467817980 \h </w:instrText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highlight w:val="none"/>
            </w:rPr>
            <w:t>66</w:t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end"/>
          </w:r>
        </w:p>
        <w:p w14:paraId="19BD1738">
          <w:pPr>
            <w:pStyle w:val="142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line="360" w:lineRule="auto"/>
            <w:ind w:left="0" w:leftChars="0" w:firstLine="0" w:firstLineChars="0"/>
            <w:jc w:val="both"/>
            <w:textAlignment w:val="auto"/>
            <w:rPr>
              <w:rFonts w:hint="default" w:ascii="Times New Roman Regular" w:hAnsi="Times New Roman Regular" w:cs="Times New Roman Regular"/>
              <w:highlight w:val="none"/>
            </w:rPr>
          </w:pP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instrText xml:space="preserve"> HYPERLINK \l _Toc679158193 </w:instrText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szCs w:val="28"/>
              <w:highlight w:val="none"/>
              <w:lang w:val="ru-RU" w:eastAsia="zh-CN"/>
            </w:rPr>
            <w:t>Приложение В</w:t>
          </w:r>
          <w:r>
            <w:rPr>
              <w:rFonts w:hint="default" w:ascii="Times New Roman Regular" w:hAnsi="Times New Roman Regular" w:cs="Times New Roman Regular"/>
              <w:highlight w:val="none"/>
            </w:rPr>
            <w:tab/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highlight w:val="none"/>
            </w:rPr>
            <w:instrText xml:space="preserve"> PAGEREF _Toc679158193 \h </w:instrText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highlight w:val="none"/>
            </w:rPr>
            <w:t>80</w:t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end"/>
          </w:r>
        </w:p>
        <w:p w14:paraId="544A5715">
          <w:pPr>
            <w:pStyle w:val="142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line="360" w:lineRule="auto"/>
            <w:ind w:left="0" w:leftChars="0" w:firstLine="0" w:firstLineChars="0"/>
            <w:jc w:val="both"/>
            <w:textAlignment w:val="auto"/>
            <w:rPr>
              <w:rFonts w:hint="default" w:ascii="Times New Roman Regular" w:hAnsi="Times New Roman Regular" w:cs="Times New Roman Regular"/>
              <w:highlight w:val="none"/>
            </w:rPr>
          </w:pP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instrText xml:space="preserve"> HYPERLINK \l _Toc736165946 </w:instrText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szCs w:val="28"/>
              <w:highlight w:val="none"/>
              <w:lang w:val="ru-RU" w:eastAsia="zh-CN"/>
            </w:rPr>
            <w:t>Приложение Г</w:t>
          </w:r>
          <w:r>
            <w:rPr>
              <w:rFonts w:hint="default" w:ascii="Times New Roman Regular" w:hAnsi="Times New Roman Regular" w:cs="Times New Roman Regular"/>
              <w:highlight w:val="none"/>
            </w:rPr>
            <w:tab/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highlight w:val="none"/>
            </w:rPr>
            <w:instrText xml:space="preserve"> PAGEREF _Toc736165946 \h </w:instrText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highlight w:val="none"/>
            </w:rPr>
            <w:t>81</w:t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end"/>
          </w:r>
        </w:p>
        <w:p w14:paraId="30E3C03B">
          <w:pPr>
            <w:pStyle w:val="142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line="360" w:lineRule="auto"/>
            <w:ind w:left="0" w:leftChars="0" w:firstLine="0" w:firstLineChars="0"/>
            <w:jc w:val="both"/>
            <w:textAlignment w:val="auto"/>
            <w:rPr>
              <w:rFonts w:hint="default" w:ascii="Times New Roman Regular" w:hAnsi="Times New Roman Regular" w:cs="Times New Roman Regular"/>
              <w:highlight w:val="none"/>
            </w:rPr>
          </w:pP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instrText xml:space="preserve"> HYPERLINK \l _Toc1087764055 </w:instrText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szCs w:val="28"/>
              <w:highlight w:val="none"/>
              <w:lang w:val="ru-RU" w:eastAsia="zh-CN"/>
            </w:rPr>
            <w:t>Приложение Д</w:t>
          </w:r>
          <w:r>
            <w:rPr>
              <w:rFonts w:hint="default" w:ascii="Times New Roman Regular" w:hAnsi="Times New Roman Regular" w:cs="Times New Roman Regular"/>
              <w:highlight w:val="none"/>
            </w:rPr>
            <w:tab/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highlight w:val="none"/>
            </w:rPr>
            <w:instrText xml:space="preserve"> PAGEREF _Toc1087764055 \h </w:instrText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highlight w:val="none"/>
            </w:rPr>
            <w:t>83</w:t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end"/>
          </w:r>
        </w:p>
        <w:p w14:paraId="451570DB">
          <w:pPr>
            <w:keepNext w:val="0"/>
            <w:keepLines w:val="0"/>
            <w:pageBreakBefore w:val="0"/>
            <w:widowControl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line="360" w:lineRule="auto"/>
            <w:ind w:left="0" w:leftChars="0" w:firstLine="0" w:firstLineChars="0"/>
            <w:jc w:val="both"/>
            <w:textAlignment w:val="auto"/>
            <w:rPr>
              <w:rFonts w:hint="default" w:ascii="Times New Roman Regular" w:hAnsi="Times New Roman Regular" w:cs="Times New Roman Regular"/>
              <w:b w:val="0"/>
              <w:bCs w:val="0"/>
              <w:sz w:val="28"/>
              <w:szCs w:val="28"/>
              <w:highlight w:val="none"/>
            </w:rPr>
          </w:pP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end"/>
          </w:r>
        </w:p>
      </w:sdtContent>
    </w:sdt>
    <w:p w14:paraId="14A518FB">
      <w:pPr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</w:rPr>
      </w:pPr>
    </w:p>
    <w:p w14:paraId="71220678"/>
    <w:p w14:paraId="7108FA7A">
      <w:r>
        <w:br w:type="page"/>
      </w:r>
    </w:p>
    <w:p w14:paraId="6FF174B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480" w:afterAutospacing="0" w:line="360" w:lineRule="auto"/>
        <w:ind w:left="0" w:leftChars="0" w:firstLine="0" w:firstLineChars="0"/>
        <w:jc w:val="center"/>
        <w:textAlignment w:val="auto"/>
        <w:outlineLvl w:val="0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</w:pPr>
      <w:bookmarkStart w:id="0" w:name="_Toc1558479588"/>
      <w:bookmarkStart w:id="1" w:name="_Toc1950497944"/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>Введение</w:t>
      </w:r>
      <w:bookmarkEnd w:id="0"/>
      <w:bookmarkEnd w:id="1"/>
    </w:p>
    <w:p w14:paraId="495D1CC0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leftChars="0" w:firstLine="700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>В современных условиях активного развития торговли и логистики особое значение приобретает автоматизация процессов складского у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>чёт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>а. Для предприятий розничной и оптовой торговли склад является важнейшим звеном, обеспечивающим сохранность и у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>чёт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 xml:space="preserve"> товарно-материальных ценностей. Эффективная организация складской деятельности позволяет минимизировать издержки, оптимизировать товарные запасы и повысить оперативность работы сотрудников.</w:t>
      </w:r>
    </w:p>
    <w:p w14:paraId="321EEFE2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leftChars="0" w:firstLine="700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>Как показывают исследования в области автоматизации у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>чёт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>а, ручное ведение документации нередко приводит к ошибкам, потере данных и снижению скорости обработки информации. Кроме того, отсутствие единой информационной базы затрудняет контроль за движением товаров и формирование от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>чёт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>ности. Всё это указывает на необходимость внедрения современных информационных систем, обеспечивающих точный у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>чёт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 xml:space="preserve"> поступления, реализации и списания товаров.</w:t>
      </w:r>
    </w:p>
    <w:p w14:paraId="60290D74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leftChars="0" w:firstLine="700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>Таким образом, актуальность темы заключается в необходимости создания автоматизированной системы, позволяющей вести у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>чёт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 xml:space="preserve"> товарных остатков на складе, формировать от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>чёт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>ы о движении и переоценке товаров, а также контролировать корректность вводимых данных.</w:t>
      </w:r>
    </w:p>
    <w:p w14:paraId="7C5538D3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leftChars="0" w:firstLine="700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>Немаловажным аспектом разработки является определение потенциальных пользователей системы. В данном случае это администраторы и операторы склада, которые будут осуществлять ввод данных о приходе и выбытии товаров, а также формировать различные от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>чёт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>ные документы.</w:t>
      </w:r>
    </w:p>
    <w:p w14:paraId="6872F87C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leftChars="0" w:firstLine="700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</w:pPr>
      <w:r>
        <w:rPr>
          <w:rStyle w:val="92"/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>Цель: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 xml:space="preserve"> проектирование и создание базы данных для автоматизации у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>чёт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>а складских операций.</w:t>
      </w:r>
    </w:p>
    <w:p w14:paraId="59A6BDE1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leftChars="0" w:firstLine="700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>Указанная цель определила следующие задачи:</w:t>
      </w:r>
    </w:p>
    <w:p w14:paraId="0C2E679E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709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  <w:lang w:val="ru-RU"/>
        </w:rPr>
        <w:t>спроектировать модель базы данных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>;</w:t>
      </w:r>
    </w:p>
    <w:p w14:paraId="56EC37B0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709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 xml:space="preserve">разработать объекты базы данных в субд 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en-US"/>
        </w:rPr>
        <w:t>PostgreSQL;</w:t>
      </w:r>
    </w:p>
    <w:p w14:paraId="420D3F3B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709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>реализовать прикладное приложение для работы с базой данных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en-US"/>
        </w:rPr>
        <w:t>;</w:t>
      </w:r>
    </w:p>
    <w:p w14:paraId="5234CABE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709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>обеспечить авторизацию пользователей и разграничение прав доступа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en-US"/>
        </w:rPr>
        <w:t>;</w:t>
      </w:r>
    </w:p>
    <w:p w14:paraId="7BF240CF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709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 xml:space="preserve">реализовать функции формирования отчётов и справочных 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en-US"/>
        </w:rPr>
        <w:t>документо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>в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en-US"/>
        </w:rPr>
        <w:t>;</w:t>
      </w:r>
    </w:p>
    <w:p w14:paraId="36CF85CF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709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>изучить и разработать методы защиты данных и обеспечения целостности информации</w:t>
      </w:r>
    </w:p>
    <w:p w14:paraId="55B89BD2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leftChars="0" w:firstLine="700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</w:pPr>
      <w:r>
        <w:rPr>
          <w:rStyle w:val="92"/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>Объект исследования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 xml:space="preserve"> – склад предприятия.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br w:type="textWrapping"/>
      </w:r>
      <w:r>
        <w:rPr>
          <w:rStyle w:val="92"/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>Предмет исследования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 xml:space="preserve"> – информационная система автоматизации у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>чёт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>а движения товаров на складе.</w:t>
      </w:r>
    </w:p>
    <w:p w14:paraId="634FFDB6">
      <w:pPr>
        <w:rPr>
          <w:rFonts w:hint="default" w:ascii="Times New Roman Regular" w:hAnsi="Times New Roman Regular" w:cs="Times New Roman Regular"/>
          <w:color w:val="auto"/>
          <w:sz w:val="28"/>
          <w:lang w:val="ru-RU"/>
        </w:rPr>
      </w:pPr>
      <w:r>
        <w:rPr>
          <w:rFonts w:hint="default" w:ascii="Times New Roman Regular" w:hAnsi="Times New Roman Regular" w:cs="Times New Roman Regular"/>
          <w:color w:val="auto"/>
          <w:sz w:val="28"/>
          <w:lang w:val="ru-RU"/>
        </w:rPr>
        <w:br w:type="page"/>
      </w:r>
    </w:p>
    <w:p w14:paraId="707D806C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480" w:line="360" w:lineRule="auto"/>
        <w:ind w:left="0" w:leftChars="0" w:firstLine="0" w:firstLineChars="0"/>
        <w:jc w:val="center"/>
        <w:textAlignment w:val="auto"/>
        <w:outlineLvl w:val="0"/>
        <w:rPr>
          <w:rFonts w:hint="default" w:ascii="Times New Roman Regular" w:hAnsi="Times New Roman Regular" w:cs="Times New Roman Regular"/>
          <w:color w:val="auto"/>
          <w:sz w:val="28"/>
          <w:lang w:val="ru-RU"/>
        </w:rPr>
      </w:pPr>
      <w:bookmarkStart w:id="2" w:name="_Toc681073353"/>
      <w:bookmarkStart w:id="3" w:name="_Toc508393057"/>
      <w:r>
        <w:rPr>
          <w:rFonts w:hint="default" w:ascii="Times New Roman Regular" w:hAnsi="Times New Roman Regular" w:cs="Times New Roman Regular"/>
          <w:color w:val="auto"/>
          <w:sz w:val="28"/>
          <w:lang w:val="ru-RU"/>
        </w:rPr>
        <w:t>1 Постановка задачи</w:t>
      </w:r>
      <w:bookmarkEnd w:id="2"/>
      <w:bookmarkEnd w:id="3"/>
    </w:p>
    <w:p w14:paraId="4EB347C2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700" w:firstLineChars="0"/>
        <w:jc w:val="both"/>
        <w:textAlignment w:val="auto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t xml:space="preserve">Задачей данного курсового проектирования является проектирование и разработка информационной системы для </w:t>
      </w:r>
      <w:r>
        <w:rPr>
          <w:rFonts w:hint="default" w:ascii="Times New Roman Regular" w:hAnsi="Times New Roman Regular" w:cs="Times New Roman Regular"/>
          <w:color w:val="auto"/>
          <w:sz w:val="28"/>
          <w:lang w:val="ru-RU"/>
        </w:rPr>
        <w:t xml:space="preserve">товарного </w:t>
      </w:r>
      <w:r>
        <w:rPr>
          <w:rFonts w:hint="default" w:ascii="Times New Roman Regular" w:hAnsi="Times New Roman Regular" w:cs="Times New Roman Regular"/>
          <w:color w:val="auto"/>
          <w:sz w:val="28"/>
        </w:rPr>
        <w:t>склад</w:t>
      </w:r>
      <w:r>
        <w:rPr>
          <w:rFonts w:hint="default" w:ascii="Times New Roman Regular" w:hAnsi="Times New Roman Regular" w:cs="Times New Roman Regular"/>
          <w:color w:val="auto"/>
          <w:sz w:val="28"/>
          <w:lang w:val="ru-RU"/>
        </w:rPr>
        <w:t>а</w:t>
      </w:r>
      <w:r>
        <w:rPr>
          <w:rFonts w:hint="default" w:ascii="Times New Roman Regular" w:hAnsi="Times New Roman Regular" w:cs="Times New Roman Regular"/>
          <w:color w:val="auto"/>
          <w:sz w:val="28"/>
        </w:rPr>
        <w:t>.</w:t>
      </w:r>
    </w:p>
    <w:p w14:paraId="37033BC3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700" w:firstLineChars="0"/>
        <w:jc w:val="both"/>
        <w:textAlignment w:val="auto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t xml:space="preserve">Целью системы является автоматизация процессов учёта </w:t>
      </w:r>
      <w:r>
        <w:rPr>
          <w:rFonts w:hint="default" w:ascii="Times New Roman Regular" w:hAnsi="Times New Roman Regular" w:cs="Times New Roman Regular"/>
          <w:color w:val="auto"/>
          <w:sz w:val="28"/>
          <w:lang w:val="ru-RU"/>
        </w:rPr>
        <w:t xml:space="preserve">сотрудников, </w:t>
      </w:r>
      <w:r>
        <w:rPr>
          <w:rFonts w:hint="default" w:ascii="Times New Roman Regular" w:hAnsi="Times New Roman Regular" w:cs="Times New Roman Regular"/>
          <w:color w:val="auto"/>
          <w:sz w:val="28"/>
        </w:rPr>
        <w:t>поступлени</w:t>
      </w:r>
      <w:r>
        <w:rPr>
          <w:rFonts w:hint="default" w:ascii="Times New Roman Regular" w:hAnsi="Times New Roman Regular" w:cs="Times New Roman Regular"/>
          <w:color w:val="auto"/>
          <w:sz w:val="28"/>
          <w:lang w:val="ru-RU"/>
        </w:rPr>
        <w:t>й</w:t>
      </w:r>
      <w:r>
        <w:rPr>
          <w:rFonts w:hint="default" w:ascii="Times New Roman Regular" w:hAnsi="Times New Roman Regular" w:cs="Times New Roman Regular"/>
          <w:color w:val="auto"/>
          <w:sz w:val="28"/>
        </w:rPr>
        <w:t>, хранения, реализации и списания товаров, а также формирование отчётных и справочных документов по результатам работы склада.</w:t>
      </w:r>
    </w:p>
    <w:p w14:paraId="763F31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700" w:firstLineChars="0"/>
        <w:jc w:val="both"/>
        <w:textAlignment w:val="auto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  <w:lang w:val="ru-RU"/>
        </w:rPr>
        <w:t>В</w:t>
      </w:r>
      <w:r>
        <w:rPr>
          <w:rFonts w:hint="default" w:ascii="Times New Roman Regular" w:hAnsi="Times New Roman Regular" w:cs="Times New Roman Regular"/>
          <w:color w:val="auto"/>
          <w:sz w:val="28"/>
        </w:rPr>
        <w:t xml:space="preserve"> процессе функционирования системы поступает и обрабатывается следующая информация:</w:t>
      </w:r>
    </w:p>
    <w:p w14:paraId="1DE5D421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700" w:firstLineChars="0"/>
        <w:jc w:val="both"/>
        <w:textAlignment w:val="auto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t>наименование товара;</w:t>
      </w:r>
    </w:p>
    <w:p w14:paraId="0EE5723F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700" w:firstLineChars="0"/>
        <w:jc w:val="both"/>
        <w:textAlignment w:val="auto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t>категория (группа) товара;</w:t>
      </w:r>
    </w:p>
    <w:p w14:paraId="0CA9F4AD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700" w:firstLineChars="0"/>
        <w:jc w:val="both"/>
        <w:textAlignment w:val="auto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t>количество и цена товара при поступлении;</w:t>
      </w:r>
    </w:p>
    <w:p w14:paraId="27C2B4FE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700" w:firstLineChars="0"/>
        <w:jc w:val="both"/>
        <w:textAlignment w:val="auto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t>дата поступления товара на склад;</w:t>
      </w:r>
    </w:p>
    <w:p w14:paraId="7AFC333D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700" w:firstLineChars="0"/>
        <w:jc w:val="both"/>
        <w:textAlignment w:val="auto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t>информация о поставщике;</w:t>
      </w:r>
    </w:p>
    <w:p w14:paraId="6E33561C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700" w:firstLineChars="0"/>
        <w:jc w:val="both"/>
        <w:textAlignment w:val="auto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t>дата реализации и количество реализованного товара;</w:t>
      </w:r>
    </w:p>
    <w:p w14:paraId="16650469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700" w:firstLineChars="0"/>
        <w:jc w:val="both"/>
        <w:textAlignment w:val="auto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t>цена реализации;</w:t>
      </w:r>
    </w:p>
    <w:p w14:paraId="5D898E8B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700" w:firstLineChars="0"/>
        <w:jc w:val="both"/>
        <w:textAlignment w:val="auto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t xml:space="preserve">информация о </w:t>
      </w:r>
      <w:r>
        <w:rPr>
          <w:rFonts w:hint="default" w:ascii="Times New Roman Regular" w:hAnsi="Times New Roman Regular" w:cs="Times New Roman Regular"/>
          <w:color w:val="auto"/>
          <w:sz w:val="28"/>
          <w:lang w:val="ru-RU"/>
        </w:rPr>
        <w:t>сотруднике</w:t>
      </w:r>
      <w:r>
        <w:rPr>
          <w:rFonts w:hint="default" w:ascii="Times New Roman Regular" w:hAnsi="Times New Roman Regular" w:cs="Times New Roman Regular"/>
          <w:color w:val="auto"/>
          <w:sz w:val="28"/>
        </w:rPr>
        <w:t>;</w:t>
      </w:r>
    </w:p>
    <w:p w14:paraId="417595C0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700" w:firstLineChars="0"/>
        <w:jc w:val="both"/>
        <w:textAlignment w:val="auto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t>данные о пользователях системы (логин, пароль, уровень доступа);</w:t>
      </w:r>
    </w:p>
    <w:p w14:paraId="3968AEEB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700" w:firstLineChars="0"/>
        <w:jc w:val="both"/>
        <w:textAlignment w:val="auto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t>данные о переоценках и актах списания товара;</w:t>
      </w:r>
    </w:p>
    <w:p w14:paraId="1C512394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700" w:firstLineChars="0"/>
        <w:jc w:val="both"/>
        <w:textAlignment w:val="auto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  <w:lang w:val="ru-RU"/>
        </w:rPr>
        <w:t xml:space="preserve">ссылка на </w:t>
      </w:r>
      <w:r>
        <w:rPr>
          <w:rFonts w:hint="default" w:ascii="Times New Roman Regular" w:hAnsi="Times New Roman Regular" w:cs="Times New Roman Regular"/>
          <w:color w:val="auto"/>
          <w:sz w:val="28"/>
        </w:rPr>
        <w:t>изображение и описание товара (для карточки товара).</w:t>
      </w:r>
    </w:p>
    <w:p w14:paraId="63470D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firstLine="708" w:firstLineChars="0"/>
        <w:jc w:val="both"/>
        <w:textAlignment w:val="auto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t>База данных должна обеспечивать возможность:</w:t>
      </w:r>
    </w:p>
    <w:p w14:paraId="11F7B25C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709" w:firstLineChars="0"/>
        <w:jc w:val="both"/>
        <w:textAlignment w:val="auto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t>учёта поступления и реализации товаров за указанный период;</w:t>
      </w:r>
    </w:p>
    <w:p w14:paraId="0485A3B4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709" w:firstLineChars="0"/>
        <w:jc w:val="both"/>
        <w:textAlignment w:val="auto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t>формирования отчёта о реализации товара за период;</w:t>
      </w:r>
    </w:p>
    <w:p w14:paraId="67B1F992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709" w:firstLineChars="0"/>
        <w:jc w:val="both"/>
        <w:textAlignment w:val="auto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t>формирования отчёта о поступлении товара на склад;</w:t>
      </w:r>
    </w:p>
    <w:p w14:paraId="195DEDC9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709" w:firstLineChars="0"/>
        <w:jc w:val="both"/>
        <w:textAlignment w:val="auto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t>формирования инвентаризационной ведомости остатков товаров;</w:t>
      </w:r>
    </w:p>
    <w:p w14:paraId="7DCE2BEF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709" w:firstLineChars="0"/>
        <w:jc w:val="both"/>
        <w:textAlignment w:val="auto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t>регистрации переоценок и актов списания с возможностью документального оформления;</w:t>
      </w:r>
    </w:p>
    <w:p w14:paraId="6950F11C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709" w:firstLineChars="0"/>
        <w:jc w:val="both"/>
        <w:textAlignment w:val="auto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t>отображения карточки товара с изображением и описанием;</w:t>
      </w:r>
    </w:p>
    <w:p w14:paraId="521B890C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709" w:firstLineChars="0"/>
        <w:jc w:val="both"/>
        <w:textAlignment w:val="auto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t>контроля корректности вводимых данных (например, проверка наличия товара при продаже, сроков годности, уникальности кода товара);</w:t>
      </w:r>
    </w:p>
    <w:p w14:paraId="7B791B53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709" w:firstLineChars="0"/>
        <w:jc w:val="both"/>
        <w:textAlignment w:val="auto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t>реализации системы авторизации пользователей с разграничением прав доступа (администратор, менеджер склада).</w:t>
      </w:r>
    </w:p>
    <w:p w14:paraId="232E39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700" w:firstLineChars="0"/>
        <w:jc w:val="both"/>
        <w:textAlignment w:val="auto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t xml:space="preserve">Для проектирования схемы базы данных используется программа </w:t>
      </w:r>
      <w:r>
        <w:rPr>
          <w:rFonts w:hint="default" w:ascii="Times New Roman Regular" w:hAnsi="Times New Roman Regular" w:cs="Times New Roman Regular"/>
          <w:color w:val="auto"/>
          <w:sz w:val="28"/>
          <w:lang w:val="en-US"/>
        </w:rPr>
        <w:t>DB Designer</w:t>
      </w:r>
      <w:r>
        <w:rPr>
          <w:rFonts w:hint="default" w:ascii="Times New Roman Regular" w:hAnsi="Times New Roman Regular" w:cs="Times New Roman Regular"/>
          <w:color w:val="auto"/>
          <w:sz w:val="28"/>
        </w:rPr>
        <w:t>.</w:t>
      </w:r>
      <w:r>
        <w:rPr>
          <w:rFonts w:hint="default" w:ascii="Times New Roman Regular" w:hAnsi="Times New Roman Regular" w:cs="Times New Roman Regular"/>
          <w:color w:val="auto"/>
          <w:sz w:val="28"/>
          <w:lang w:val="ru-RU"/>
        </w:rPr>
        <w:t xml:space="preserve"> </w:t>
      </w:r>
      <w:r>
        <w:rPr>
          <w:rFonts w:hint="default" w:ascii="Times New Roman Regular" w:hAnsi="Times New Roman Regular" w:cs="Times New Roman Regular"/>
          <w:color w:val="auto"/>
          <w:sz w:val="28"/>
        </w:rPr>
        <w:t>Для реализации базы данных выбрана СУБД PostgreSQL, обеспечивающая надёжное хранение, целостность данных и поддержку транзакций.</w:t>
      </w:r>
      <w:r>
        <w:rPr>
          <w:rFonts w:hint="default" w:ascii="Times New Roman Regular" w:hAnsi="Times New Roman Regular" w:cs="Times New Roman Regular"/>
          <w:color w:val="auto"/>
          <w:sz w:val="28"/>
          <w:lang w:val="en-US"/>
        </w:rPr>
        <w:t xml:space="preserve"> </w:t>
      </w:r>
      <w:r>
        <w:rPr>
          <w:rFonts w:hint="default" w:ascii="Times New Roman Regular" w:hAnsi="Times New Roman Regular" w:cs="Times New Roman Regular"/>
          <w:color w:val="auto"/>
          <w:sz w:val="28"/>
        </w:rPr>
        <w:t xml:space="preserve">Для разработки прикладного интерфейса используется инструментальное средство </w:t>
      </w:r>
      <w:r>
        <w:rPr>
          <w:rFonts w:hint="default" w:ascii="Times New Roman Regular" w:hAnsi="Times New Roman Regular" w:cs="Times New Roman Regular"/>
          <w:color w:val="auto"/>
          <w:sz w:val="28"/>
          <w:lang w:val="en-US"/>
        </w:rPr>
        <w:t xml:space="preserve">Go/Gin </w:t>
      </w:r>
      <w:r>
        <w:rPr>
          <w:rFonts w:hint="default" w:ascii="Times New Roman Regular" w:hAnsi="Times New Roman Regular" w:cs="Times New Roman Regular"/>
          <w:color w:val="auto"/>
          <w:sz w:val="28"/>
          <w:lang w:val="ru-RU"/>
        </w:rPr>
        <w:t>и</w:t>
      </w:r>
      <w:r>
        <w:rPr>
          <w:rFonts w:hint="default" w:ascii="Times New Roman Regular" w:hAnsi="Times New Roman Regular" w:cs="Times New Roman Regular"/>
          <w:color w:val="auto"/>
          <w:sz w:val="28"/>
          <w:lang w:val="en-US"/>
        </w:rPr>
        <w:t xml:space="preserve"> JavaScript/React.JS</w:t>
      </w:r>
      <w:r>
        <w:rPr>
          <w:rFonts w:hint="default" w:ascii="Times New Roman Regular" w:hAnsi="Times New Roman Regular" w:cs="Times New Roman Regular"/>
          <w:color w:val="auto"/>
          <w:sz w:val="28"/>
        </w:rPr>
        <w:t>.</w:t>
      </w:r>
    </w:p>
    <w:p w14:paraId="082D7C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700" w:firstLineChars="0"/>
        <w:jc w:val="both"/>
        <w:textAlignment w:val="auto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t>В системе выделяются две основные категории пользователей:</w:t>
      </w:r>
    </w:p>
    <w:p w14:paraId="604DCA82">
      <w:pPr>
        <w:keepNext w:val="0"/>
        <w:keepLines w:val="0"/>
        <w:pageBreakBefore w:val="0"/>
        <w:widowControl/>
        <w:numPr>
          <w:ilvl w:val="0"/>
          <w:numId w:val="13"/>
        </w:numPr>
        <w:tabs>
          <w:tab w:val="left" w:pos="0"/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700" w:firstLineChars="0"/>
        <w:jc w:val="both"/>
        <w:textAlignment w:val="auto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t>Администратор системы — имеет полный доступ к данным, может добавлять и редактировать информацию, управлять пользователями, формировать отчёты;</w:t>
      </w:r>
    </w:p>
    <w:p w14:paraId="7860EEF5">
      <w:pPr>
        <w:keepNext w:val="0"/>
        <w:keepLines w:val="0"/>
        <w:pageBreakBefore w:val="0"/>
        <w:widowControl/>
        <w:numPr>
          <w:ilvl w:val="0"/>
          <w:numId w:val="13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700" w:firstLineChars="0"/>
        <w:jc w:val="both"/>
        <w:textAlignment w:val="auto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t>Оператор склада (пользователь с ограниченным доступом) — может вносить и просматривать информацию о поступлении и реализации товаров, формировать стандартные отчёты.</w:t>
      </w:r>
    </w:p>
    <w:p w14:paraId="0CF936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700" w:firstLineChars="0"/>
        <w:jc w:val="both"/>
        <w:textAlignment w:val="auto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t>Создание базы данных включает следующие этапы:</w:t>
      </w:r>
    </w:p>
    <w:p w14:paraId="6EAC5ECC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709" w:firstLineChars="0"/>
        <w:jc w:val="both"/>
        <w:textAlignment w:val="auto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t>описание предметной области и построение модели предметной области;</w:t>
      </w:r>
    </w:p>
    <w:p w14:paraId="68EA7A5F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709" w:firstLineChars="0"/>
        <w:jc w:val="both"/>
        <w:textAlignment w:val="auto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t>проектирование информационной модели базы данных;</w:t>
      </w:r>
    </w:p>
    <w:p w14:paraId="3B2D1973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709" w:firstLineChars="0"/>
        <w:jc w:val="both"/>
        <w:textAlignment w:val="auto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t>построение реляционной модели базы данных (</w:t>
      </w:r>
      <w:r>
        <w:rPr>
          <w:rFonts w:hint="default" w:ascii="Times New Roman Regular" w:hAnsi="Times New Roman Regular" w:cs="Times New Roman Regular"/>
          <w:color w:val="auto"/>
          <w:sz w:val="28"/>
          <w:lang w:val="en-US"/>
        </w:rPr>
        <w:t>ER</w:t>
      </w:r>
      <w:r>
        <w:rPr>
          <w:rFonts w:hint="default" w:ascii="Times New Roman Regular" w:hAnsi="Times New Roman Regular" w:cs="Times New Roman Regular"/>
          <w:color w:val="auto"/>
          <w:sz w:val="28"/>
        </w:rPr>
        <w:t>-диаграммы);</w:t>
      </w:r>
    </w:p>
    <w:p w14:paraId="67D18012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709" w:firstLineChars="0"/>
        <w:jc w:val="both"/>
        <w:textAlignment w:val="auto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t xml:space="preserve">разработка базы данных в </w:t>
      </w:r>
      <w:r>
        <w:rPr>
          <w:rFonts w:hint="default" w:ascii="Times New Roman Regular" w:hAnsi="Times New Roman Regular" w:cs="Times New Roman Regular"/>
          <w:color w:val="auto"/>
          <w:sz w:val="28"/>
          <w:lang w:val="ru-RU"/>
        </w:rPr>
        <w:t>СУБД</w:t>
      </w:r>
      <w:r>
        <w:rPr>
          <w:rFonts w:hint="default" w:ascii="Times New Roman Regular" w:hAnsi="Times New Roman Regular" w:cs="Times New Roman Regular"/>
          <w:color w:val="auto"/>
          <w:sz w:val="28"/>
        </w:rPr>
        <w:t xml:space="preserve"> </w:t>
      </w:r>
      <w:r>
        <w:rPr>
          <w:rFonts w:hint="default" w:ascii="Times New Roman Regular" w:hAnsi="Times New Roman Regular" w:cs="Times New Roman Regular"/>
          <w:color w:val="auto"/>
          <w:sz w:val="28"/>
          <w:lang w:val="en-US"/>
        </w:rPr>
        <w:t>P</w:t>
      </w:r>
      <w:r>
        <w:rPr>
          <w:rFonts w:hint="default" w:ascii="Times New Roman Regular" w:hAnsi="Times New Roman Regular" w:cs="Times New Roman Regular"/>
          <w:color w:val="auto"/>
          <w:sz w:val="28"/>
        </w:rPr>
        <w:t>ostgre</w:t>
      </w:r>
      <w:r>
        <w:rPr>
          <w:rFonts w:hint="default" w:ascii="Times New Roman Regular" w:hAnsi="Times New Roman Regular" w:cs="Times New Roman Regular"/>
          <w:color w:val="auto"/>
          <w:sz w:val="28"/>
          <w:lang w:val="en-US"/>
        </w:rPr>
        <w:t>SQL</w:t>
      </w:r>
      <w:r>
        <w:rPr>
          <w:rFonts w:hint="default" w:ascii="Times New Roman Regular" w:hAnsi="Times New Roman Regular" w:cs="Times New Roman Regular"/>
          <w:color w:val="auto"/>
          <w:sz w:val="28"/>
        </w:rPr>
        <w:t>;</w:t>
      </w:r>
    </w:p>
    <w:p w14:paraId="397E1C88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709" w:firstLineChars="0"/>
        <w:jc w:val="both"/>
        <w:textAlignment w:val="auto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t>разработка приложения для работы с базой данных;</w:t>
      </w:r>
    </w:p>
    <w:p w14:paraId="07AF2FF2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709" w:firstLineChars="0"/>
        <w:jc w:val="both"/>
        <w:textAlignment w:val="auto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t>описание методов защиты данных и разграничения доступа;</w:t>
      </w:r>
    </w:p>
    <w:p w14:paraId="6D64354C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709" w:firstLineChars="0"/>
        <w:jc w:val="both"/>
        <w:textAlignment w:val="auto"/>
        <w:rPr>
          <w:color w:val="FF0000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t>разработка справочного руководства пользователя.</w:t>
      </w:r>
    </w:p>
    <w:p w14:paraId="75F3F1A8">
      <w:pPr>
        <w:rPr>
          <w:color w:val="FF0000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br w:type="page"/>
      </w:r>
    </w:p>
    <w:p w14:paraId="221D61EA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firstLine="697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</w:pPr>
      <w:bookmarkStart w:id="4" w:name="_Toc101668171"/>
      <w:bookmarkStart w:id="5" w:name="_Toc1872161233"/>
      <w:bookmarkStart w:id="6" w:name="_Toc712005361"/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>2 Проектирование базы данных</w:t>
      </w:r>
      <w:bookmarkEnd w:id="4"/>
      <w:bookmarkEnd w:id="5"/>
      <w:bookmarkEnd w:id="6"/>
    </w:p>
    <w:p w14:paraId="1ACBC770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480" w:line="360" w:lineRule="auto"/>
        <w:ind w:left="0" w:leftChars="0" w:firstLine="697" w:firstLineChars="0"/>
        <w:jc w:val="both"/>
        <w:textAlignment w:val="auto"/>
        <w:outlineLvl w:val="1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</w:pPr>
      <w:bookmarkStart w:id="7" w:name="_Toc895221243"/>
      <w:bookmarkStart w:id="8" w:name="_Toc101668172"/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>2.1 Построение ER-модели базы данных</w:t>
      </w:r>
      <w:bookmarkEnd w:id="7"/>
      <w:bookmarkEnd w:id="8"/>
    </w:p>
    <w:p w14:paraId="6D3807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697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>База данных создаётся для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 xml:space="preserve"> системы автоматизации работы склада, позволяющей пользователям просматривать информацию о находящихся на складе товарах, документах, а также дающей возможность приёмки, выбытии и переоценки товаров. 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 xml:space="preserve">БД должна содержать данные  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 xml:space="preserve">о товарах, поставках, производителях, сотрудниках и пользователях. 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>В соответствии с предметной областью система строится с учётом следующих особенностей:</w:t>
      </w:r>
    </w:p>
    <w:p w14:paraId="48DA5E6C">
      <w:pPr>
        <w:pStyle w:val="249"/>
        <w:keepNext w:val="0"/>
        <w:keepLines w:val="0"/>
        <w:pageBreakBefore w:val="0"/>
        <w:widowControl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697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color w:val="auto"/>
          <w:sz w:val="28"/>
          <w:szCs w:val="28"/>
          <w:highlight w:val="none"/>
        </w:rPr>
      </w:pPr>
      <w:r>
        <w:rPr>
          <w:rFonts w:hint="default" w:ascii="Times New Roman Regular" w:hAnsi="Times New Roman Regular" w:cs="Times New Roman Regular"/>
          <w:b w:val="0"/>
          <w:bCs w:val="0"/>
          <w:color w:val="auto"/>
          <w:sz w:val="28"/>
          <w:szCs w:val="28"/>
          <w:highlight w:val="none"/>
          <w:lang w:val="ru-RU"/>
        </w:rPr>
        <w:t>разная продукция может быть произведена одним производителем</w:t>
      </w:r>
      <w:r>
        <w:rPr>
          <w:rFonts w:hint="default" w:ascii="Times New Roman Regular" w:hAnsi="Times New Roman Regular" w:cs="Times New Roman Regular"/>
          <w:b w:val="0"/>
          <w:bCs w:val="0"/>
          <w:color w:val="auto"/>
          <w:sz w:val="28"/>
          <w:szCs w:val="28"/>
          <w:highlight w:val="none"/>
          <w:lang w:val="en-US"/>
        </w:rPr>
        <w:t>;</w:t>
      </w:r>
    </w:p>
    <w:p w14:paraId="5A1577DA">
      <w:pPr>
        <w:pStyle w:val="249"/>
        <w:keepNext w:val="0"/>
        <w:keepLines w:val="0"/>
        <w:pageBreakBefore w:val="0"/>
        <w:widowControl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697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color w:val="auto"/>
          <w:sz w:val="28"/>
          <w:szCs w:val="28"/>
          <w:highlight w:val="none"/>
        </w:rPr>
      </w:pPr>
      <w:r>
        <w:rPr>
          <w:rFonts w:hint="default" w:ascii="Times New Roman Regular" w:hAnsi="Times New Roman Regular" w:cs="Times New Roman Regular"/>
          <w:b w:val="0"/>
          <w:bCs w:val="0"/>
          <w:color w:val="auto"/>
          <w:sz w:val="28"/>
          <w:szCs w:val="28"/>
          <w:highlight w:val="none"/>
          <w:lang w:val="ru-RU"/>
        </w:rPr>
        <w:t>множество документов может быть оформлено одним сотрудником</w:t>
      </w:r>
      <w:r>
        <w:rPr>
          <w:rFonts w:hint="default" w:ascii="Times New Roman Regular" w:hAnsi="Times New Roman Regular" w:cs="Times New Roman Regular"/>
          <w:b w:val="0"/>
          <w:bCs w:val="0"/>
          <w:color w:val="auto"/>
          <w:sz w:val="28"/>
          <w:szCs w:val="28"/>
          <w:highlight w:val="none"/>
          <w:lang w:val="en-US"/>
        </w:rPr>
        <w:t>;</w:t>
      </w:r>
    </w:p>
    <w:p w14:paraId="2A733CEC">
      <w:pPr>
        <w:pStyle w:val="249"/>
        <w:keepNext w:val="0"/>
        <w:keepLines w:val="0"/>
        <w:pageBreakBefore w:val="0"/>
        <w:widowControl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697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color w:val="auto"/>
          <w:sz w:val="28"/>
          <w:szCs w:val="28"/>
          <w:highlight w:val="none"/>
        </w:rPr>
      </w:pPr>
      <w:r>
        <w:rPr>
          <w:rFonts w:hint="default" w:ascii="Times New Roman Regular" w:hAnsi="Times New Roman Regular" w:cs="Times New Roman Regular"/>
          <w:b w:val="0"/>
          <w:bCs w:val="0"/>
          <w:color w:val="auto"/>
          <w:sz w:val="28"/>
          <w:szCs w:val="28"/>
          <w:highlight w:val="none"/>
          <w:lang w:val="ru-RU"/>
        </w:rPr>
        <w:t>у одного сотрудника может быть не более одной учётной записи в система;</w:t>
      </w:r>
    </w:p>
    <w:p w14:paraId="5375E4E6">
      <w:pPr>
        <w:pStyle w:val="249"/>
        <w:keepNext w:val="0"/>
        <w:keepLines w:val="0"/>
        <w:pageBreakBefore w:val="0"/>
        <w:widowControl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697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color w:val="auto"/>
          <w:sz w:val="28"/>
          <w:szCs w:val="28"/>
          <w:highlight w:val="none"/>
        </w:rPr>
      </w:pPr>
      <w:r>
        <w:rPr>
          <w:rFonts w:hint="default" w:ascii="Times New Roman Regular" w:hAnsi="Times New Roman Regular" w:cs="Times New Roman Regular"/>
          <w:b w:val="0"/>
          <w:bCs w:val="0"/>
          <w:color w:val="auto"/>
          <w:sz w:val="28"/>
          <w:szCs w:val="28"/>
          <w:highlight w:val="none"/>
          <w:lang w:val="ru-RU"/>
        </w:rPr>
        <w:t>одна категория документов может быть у множества документов</w:t>
      </w:r>
      <w:r>
        <w:rPr>
          <w:rFonts w:hint="default" w:ascii="Times New Roman Regular" w:hAnsi="Times New Roman Regular" w:cs="Times New Roman Regular"/>
          <w:b w:val="0"/>
          <w:bCs w:val="0"/>
          <w:color w:val="auto"/>
          <w:sz w:val="28"/>
          <w:szCs w:val="28"/>
          <w:highlight w:val="none"/>
          <w:lang w:val="en-US"/>
        </w:rPr>
        <w:t>;</w:t>
      </w:r>
    </w:p>
    <w:p w14:paraId="110E6C2A">
      <w:pPr>
        <w:pStyle w:val="249"/>
        <w:keepNext w:val="0"/>
        <w:keepLines w:val="0"/>
        <w:pageBreakBefore w:val="0"/>
        <w:widowControl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697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color w:val="auto"/>
          <w:sz w:val="28"/>
          <w:szCs w:val="28"/>
          <w:highlight w:val="none"/>
        </w:rPr>
      </w:pPr>
      <w:r>
        <w:rPr>
          <w:rFonts w:hint="default" w:ascii="Times New Roman Regular" w:hAnsi="Times New Roman Regular" w:cs="Times New Roman Regular"/>
          <w:b w:val="0"/>
          <w:bCs w:val="0"/>
          <w:color w:val="auto"/>
          <w:sz w:val="28"/>
          <w:szCs w:val="28"/>
          <w:highlight w:val="none"/>
          <w:lang w:val="ru-RU"/>
        </w:rPr>
        <w:t>продукция может быть принята во множестве документов</w:t>
      </w:r>
      <w:r>
        <w:rPr>
          <w:rFonts w:hint="default" w:ascii="Times New Roman Regular" w:hAnsi="Times New Roman Regular" w:cs="Times New Roman Regular"/>
          <w:b w:val="0"/>
          <w:bCs w:val="0"/>
          <w:color w:val="auto"/>
          <w:sz w:val="28"/>
          <w:szCs w:val="28"/>
          <w:highlight w:val="none"/>
          <w:lang w:val="en-US"/>
        </w:rPr>
        <w:t>;</w:t>
      </w:r>
    </w:p>
    <w:p w14:paraId="173BAF8D">
      <w:pPr>
        <w:pStyle w:val="249"/>
        <w:keepNext w:val="0"/>
        <w:keepLines w:val="0"/>
        <w:pageBreakBefore w:val="0"/>
        <w:widowControl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697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color w:val="auto"/>
          <w:sz w:val="28"/>
          <w:szCs w:val="28"/>
          <w:highlight w:val="none"/>
        </w:rPr>
      </w:pPr>
      <w:r>
        <w:rPr>
          <w:rFonts w:hint="default" w:ascii="Times New Roman Regular" w:hAnsi="Times New Roman Regular" w:cs="Times New Roman Regular"/>
          <w:b w:val="0"/>
          <w:bCs w:val="0"/>
          <w:color w:val="auto"/>
          <w:sz w:val="28"/>
          <w:szCs w:val="28"/>
          <w:highlight w:val="none"/>
          <w:lang w:val="ru-RU"/>
        </w:rPr>
        <w:t>в одном документе может быть много строк</w:t>
      </w:r>
      <w:r>
        <w:rPr>
          <w:rFonts w:hint="default" w:ascii="Times New Roman Regular" w:hAnsi="Times New Roman Regular" w:cs="Times New Roman Regular"/>
          <w:b w:val="0"/>
          <w:bCs w:val="0"/>
          <w:color w:val="auto"/>
          <w:sz w:val="28"/>
          <w:szCs w:val="28"/>
          <w:highlight w:val="none"/>
          <w:lang w:val="en-US"/>
        </w:rPr>
        <w:t>;</w:t>
      </w:r>
    </w:p>
    <w:p w14:paraId="52550E2C">
      <w:pPr>
        <w:pStyle w:val="249"/>
        <w:keepNext w:val="0"/>
        <w:keepLines w:val="0"/>
        <w:pageBreakBefore w:val="0"/>
        <w:widowControl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697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color w:val="auto"/>
          <w:sz w:val="28"/>
          <w:szCs w:val="28"/>
          <w:highlight w:val="none"/>
        </w:rPr>
      </w:pPr>
      <w:r>
        <w:rPr>
          <w:rFonts w:hint="default" w:ascii="Times New Roman Regular" w:hAnsi="Times New Roman Regular" w:cs="Times New Roman Regular"/>
          <w:b w:val="0"/>
          <w:bCs w:val="0"/>
          <w:color w:val="auto"/>
          <w:sz w:val="28"/>
          <w:szCs w:val="28"/>
          <w:highlight w:val="none"/>
          <w:lang w:val="ru-RU"/>
        </w:rPr>
        <w:t>у каждого документа только один тип документа</w:t>
      </w:r>
      <w:r>
        <w:rPr>
          <w:rFonts w:hint="default" w:ascii="Times New Roman Regular" w:hAnsi="Times New Roman Regular" w:cs="Times New Roman Regular"/>
          <w:b w:val="0"/>
          <w:bCs w:val="0"/>
          <w:color w:val="auto"/>
          <w:sz w:val="28"/>
          <w:szCs w:val="28"/>
          <w:highlight w:val="none"/>
          <w:lang w:val="en-US"/>
        </w:rPr>
        <w:t>;</w:t>
      </w:r>
    </w:p>
    <w:p w14:paraId="3E873EE9">
      <w:pPr>
        <w:pStyle w:val="249"/>
        <w:keepNext w:val="0"/>
        <w:keepLines w:val="0"/>
        <w:pageBreakBefore w:val="0"/>
        <w:widowControl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697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color w:val="auto"/>
          <w:sz w:val="28"/>
          <w:szCs w:val="28"/>
          <w:highlight w:val="none"/>
        </w:rPr>
      </w:pPr>
      <w:r>
        <w:rPr>
          <w:rFonts w:hint="default" w:ascii="Times New Roman Regular" w:hAnsi="Times New Roman Regular" w:cs="Times New Roman Regular"/>
          <w:b w:val="0"/>
          <w:bCs w:val="0"/>
          <w:color w:val="auto"/>
          <w:sz w:val="28"/>
          <w:szCs w:val="28"/>
          <w:highlight w:val="none"/>
          <w:lang w:val="ru-RU"/>
        </w:rPr>
        <w:t>один продукт может поступать на склад множество раз</w:t>
      </w:r>
      <w:r>
        <w:rPr>
          <w:rFonts w:hint="default" w:ascii="Times New Roman Regular" w:hAnsi="Times New Roman Regular" w:cs="Times New Roman Regular"/>
          <w:b w:val="0"/>
          <w:bCs w:val="0"/>
          <w:color w:val="auto"/>
          <w:sz w:val="28"/>
          <w:szCs w:val="28"/>
          <w:highlight w:val="none"/>
          <w:lang w:val="en-US"/>
        </w:rPr>
        <w:t>.</w:t>
      </w:r>
    </w:p>
    <w:p w14:paraId="6FB7EB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697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>Выделим базовые сущности этой предметной области:</w:t>
      </w:r>
    </w:p>
    <w:p w14:paraId="0C160137">
      <w:pPr>
        <w:pStyle w:val="249"/>
        <w:keepNext w:val="0"/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697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ru-RU"/>
        </w:rPr>
        <w:t>производители(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en-US"/>
        </w:rPr>
        <w:t xml:space="preserve">ID (PK), 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ru-RU"/>
        </w:rPr>
        <w:t xml:space="preserve">название, 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en-US"/>
        </w:rPr>
        <w:t xml:space="preserve">ID 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ru-RU"/>
        </w:rPr>
        <w:t>адреса, инн, фамилия, имя, отчество)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en-US"/>
        </w:rPr>
        <w:t>;</w:t>
      </w:r>
    </w:p>
    <w:p w14:paraId="5DED5556">
      <w:pPr>
        <w:pStyle w:val="249"/>
        <w:keepNext w:val="0"/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697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ru-RU"/>
        </w:rPr>
        <w:t>продукция(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en-US"/>
        </w:rPr>
        <w:t xml:space="preserve">ID (PK), 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ru-RU"/>
        </w:rPr>
        <w:t>название, описание,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en-US"/>
        </w:rPr>
        <w:t xml:space="preserve"> ID 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ru-RU"/>
        </w:rPr>
        <w:t xml:space="preserve">категории продукции 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en-US"/>
        </w:rPr>
        <w:t xml:space="preserve">ID 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ru-RU"/>
        </w:rPr>
        <w:t>производитель)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en-US"/>
        </w:rPr>
        <w:t>;</w:t>
      </w:r>
    </w:p>
    <w:p w14:paraId="1D733C28">
      <w:pPr>
        <w:pStyle w:val="249"/>
        <w:keepNext w:val="0"/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697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ru-RU"/>
        </w:rPr>
        <w:t>категория продукции(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en-US"/>
        </w:rPr>
        <w:t xml:space="preserve">ID (PK), 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ru-RU"/>
        </w:rPr>
        <w:t>название)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en-US"/>
        </w:rPr>
        <w:t>;</w:t>
      </w:r>
    </w:p>
    <w:p w14:paraId="52CD8DDF">
      <w:pPr>
        <w:pStyle w:val="249"/>
        <w:keepNext w:val="0"/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697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ru-RU"/>
        </w:rPr>
        <w:t>партии(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en-US"/>
        </w:rPr>
        <w:t xml:space="preserve">ID (PK), 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ru-RU"/>
        </w:rPr>
        <w:t>дата производства, срок годности, цена)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en-US"/>
        </w:rPr>
        <w:t>;</w:t>
      </w:r>
    </w:p>
    <w:p w14:paraId="00FC1A7E">
      <w:pPr>
        <w:pStyle w:val="249"/>
        <w:keepNext w:val="0"/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697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ru-RU"/>
        </w:rPr>
        <w:t>документы(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en-US"/>
        </w:rPr>
        <w:t xml:space="preserve">ID (PK), 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ru-RU"/>
        </w:rPr>
        <w:t xml:space="preserve">дата, 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en-US"/>
        </w:rPr>
        <w:t xml:space="preserve">ID 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ru-RU"/>
        </w:rPr>
        <w:t xml:space="preserve">категории, 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en-US"/>
        </w:rPr>
        <w:t xml:space="preserve">ID 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ru-RU"/>
        </w:rPr>
        <w:t>сотрудника)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en-US"/>
        </w:rPr>
        <w:t>;</w:t>
      </w:r>
    </w:p>
    <w:p w14:paraId="7AF41C33">
      <w:pPr>
        <w:pStyle w:val="249"/>
        <w:keepNext w:val="0"/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697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ru-RU"/>
        </w:rPr>
        <w:t>содержания документов(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en-US"/>
        </w:rPr>
        <w:t xml:space="preserve">ID (PK), ID 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ru-RU"/>
        </w:rPr>
        <w:t xml:space="preserve">партия, 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en-US"/>
        </w:rPr>
        <w:t xml:space="preserve">ID 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ru-RU"/>
        </w:rPr>
        <w:t xml:space="preserve">документ, 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en-US"/>
        </w:rPr>
        <w:t xml:space="preserve">ID 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ru-RU"/>
        </w:rPr>
        <w:t>продукция, количество)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en-US"/>
        </w:rPr>
        <w:t>;</w:t>
      </w:r>
    </w:p>
    <w:p w14:paraId="2D35142E">
      <w:pPr>
        <w:pStyle w:val="249"/>
        <w:keepNext w:val="0"/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697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ru-RU"/>
        </w:rPr>
        <w:t>категории документов(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en-US"/>
        </w:rPr>
        <w:t xml:space="preserve">ID (PK), 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ru-RU"/>
        </w:rPr>
        <w:t>название, описание)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en-US"/>
        </w:rPr>
        <w:t>;</w:t>
      </w:r>
    </w:p>
    <w:p w14:paraId="0F75B46D">
      <w:pPr>
        <w:pStyle w:val="249"/>
        <w:keepNext w:val="0"/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697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ru-RU"/>
        </w:rPr>
        <w:t>сотрудники(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en-US"/>
        </w:rPr>
        <w:t xml:space="preserve">ID (PK), 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ru-RU"/>
        </w:rPr>
        <w:t xml:space="preserve">фамилия, имя, отчество, 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en-US"/>
        </w:rPr>
        <w:t xml:space="preserve">ID 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ru-RU"/>
        </w:rPr>
        <w:t>должности, инн, телефон, адрес, дата рождения, пол)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en-US"/>
        </w:rPr>
        <w:t>;</w:t>
      </w:r>
    </w:p>
    <w:p w14:paraId="05FF5C9A">
      <w:pPr>
        <w:pStyle w:val="249"/>
        <w:keepNext w:val="0"/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697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ru-RU"/>
        </w:rPr>
        <w:t>пользователи(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en-US"/>
        </w:rPr>
        <w:t xml:space="preserve">ID (PK), ID 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ru-RU"/>
        </w:rPr>
        <w:t xml:space="preserve">сотрудника, 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en-US"/>
        </w:rPr>
        <w:t xml:space="preserve">ID 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ru-RU"/>
        </w:rPr>
        <w:t>роли, логин, пароль)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en-US"/>
        </w:rPr>
        <w:t>;</w:t>
      </w:r>
    </w:p>
    <w:p w14:paraId="67EA60B1">
      <w:pPr>
        <w:pStyle w:val="249"/>
        <w:keepNext w:val="0"/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697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ru-RU"/>
        </w:rPr>
        <w:t>должности(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en-US"/>
        </w:rPr>
        <w:t xml:space="preserve">ID (PK), 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ru-RU"/>
        </w:rPr>
        <w:t>название, описание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en-US"/>
        </w:rPr>
        <w:t xml:space="preserve">, 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ru-RU"/>
        </w:rPr>
        <w:t>оклад)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en-US"/>
        </w:rPr>
        <w:t>;</w:t>
      </w:r>
    </w:p>
    <w:p w14:paraId="7E1D2052">
      <w:pPr>
        <w:pStyle w:val="249"/>
        <w:keepNext w:val="0"/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697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ru-RU"/>
        </w:rPr>
        <w:t>роли(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en-US"/>
        </w:rPr>
        <w:t xml:space="preserve">ID (PK), 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ru-RU"/>
        </w:rPr>
        <w:t>название, описание)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en-US"/>
        </w:rPr>
        <w:t>;</w:t>
      </w:r>
    </w:p>
    <w:p w14:paraId="01331903">
      <w:pPr>
        <w:pStyle w:val="249"/>
        <w:keepNext w:val="0"/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697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highlight w:val="none"/>
          <w:u w:val="none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ru-RU"/>
        </w:rPr>
        <w:t>адреса(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en-US"/>
        </w:rPr>
        <w:t xml:space="preserve">ID (PK), 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ru-RU"/>
        </w:rPr>
        <w:t>субъект, район, город, улица, дом)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en-US"/>
        </w:rPr>
        <w:t>;</w:t>
      </w:r>
    </w:p>
    <w:p w14:paraId="2A8E00BA">
      <w:pPr>
        <w:pStyle w:val="249"/>
        <w:keepNext w:val="0"/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697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highlight w:val="none"/>
          <w:u w:val="none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highlight w:val="none"/>
          <w:u w:val="none"/>
          <w:lang w:val="ru-RU"/>
        </w:rPr>
        <w:t>пол(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highlight w:val="none"/>
          <w:u w:val="none"/>
          <w:lang w:val="en-US"/>
        </w:rPr>
        <w:t xml:space="preserve">ID (PK), 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highlight w:val="none"/>
          <w:u w:val="none"/>
          <w:lang w:val="ru-RU"/>
        </w:rPr>
        <w:t>обозначение)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highlight w:val="none"/>
          <w:u w:val="none"/>
          <w:lang w:val="en-US"/>
        </w:rPr>
        <w:t>;</w:t>
      </w:r>
    </w:p>
    <w:p w14:paraId="11AA88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697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color w:val="auto"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en-US"/>
        </w:rPr>
        <w:t>ER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 xml:space="preserve">-модель можно увидеть на рисунке 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highlight w:val="none"/>
        </w:rPr>
        <w:t>А.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highlight w:val="none"/>
          <w:lang w:val="ru-RU"/>
        </w:rPr>
        <w:t>6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highlight w:val="none"/>
        </w:rPr>
        <w:t>.</w:t>
      </w:r>
    </w:p>
    <w:p w14:paraId="570787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697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color w:val="auto"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>Произведём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 xml:space="preserve"> анализ сущностей:</w:t>
      </w:r>
    </w:p>
    <w:p w14:paraId="0C692A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697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 xml:space="preserve">Сущности находятся в первой нормальной форме, так как удовлетворяют следующему требованию: Сущность не должна иметь многозначных атрибутов. </w:t>
      </w:r>
    </w:p>
    <w:p w14:paraId="758907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697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>Сущность находится во второй и третьей нормальной форме, так как она удовлетворяет условиям второй нормальной формы, и ни одно из не ключевых полей таблицы не идентифицируется с помощью другого не ключевого поля.</w:t>
      </w:r>
    </w:p>
    <w:p w14:paraId="66F53523">
      <w:pPr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</w:pPr>
      <w:bookmarkStart w:id="9" w:name="_Toc101668173"/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br w:type="page"/>
      </w:r>
    </w:p>
    <w:p w14:paraId="7626B278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0" w:line="360" w:lineRule="auto"/>
        <w:ind w:left="0" w:leftChars="0" w:firstLine="697" w:firstLineChars="0"/>
        <w:jc w:val="both"/>
        <w:textAlignment w:val="auto"/>
        <w:outlineLvl w:val="1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</w:pPr>
      <w:bookmarkStart w:id="10" w:name="_Toc713000219"/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>2.2 Построение реляционной модели базы данных</w:t>
      </w:r>
      <w:bookmarkEnd w:id="9"/>
      <w:bookmarkEnd w:id="10"/>
    </w:p>
    <w:p w14:paraId="50573C37">
      <w:pPr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firstLine="697" w:firstLineChars="0"/>
        <w:jc w:val="both"/>
        <w:textAlignment w:val="auto"/>
        <w:outlineLvl w:val="9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</w:pPr>
      <w:bookmarkStart w:id="11" w:name="_Toc483447187"/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>2.2.1 Структурная часть</w:t>
      </w:r>
      <w:bookmarkEnd w:id="11"/>
    </w:p>
    <w:p w14:paraId="67FF4DA1">
      <w:pPr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>В информационной системе базы данных курсового проекта используются таблицы 1-1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>3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>.</w:t>
      </w:r>
    </w:p>
    <w:p w14:paraId="05872560">
      <w:pPr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</w:pPr>
    </w:p>
    <w:p w14:paraId="0418DE89">
      <w:pPr>
        <w:keepNext/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highlight w:val="none"/>
        </w:rPr>
        <w:t xml:space="preserve">Таблица 1 – 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highlight w:val="none"/>
          <w:lang w:val="en-US"/>
        </w:rPr>
        <w:t>Address</w:t>
      </w:r>
    </w:p>
    <w:tbl>
      <w:tblPr>
        <w:tblStyle w:val="12"/>
        <w:tblW w:w="9599" w:type="dxa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7"/>
        <w:gridCol w:w="1684"/>
        <w:gridCol w:w="1206"/>
        <w:gridCol w:w="2308"/>
        <w:gridCol w:w="1424"/>
      </w:tblGrid>
      <w:tr w14:paraId="0E92C68D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B0E1076">
            <w:pPr>
              <w:pStyle w:val="85"/>
              <w:keepNext/>
              <w:tabs>
                <w:tab w:val="left" w:pos="851"/>
              </w:tabs>
              <w:spacing w:before="0" w:after="0" w:line="240" w:lineRule="auto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Название атрибута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05B6988">
            <w:pPr>
              <w:pStyle w:val="85"/>
              <w:keepNext/>
              <w:tabs>
                <w:tab w:val="left" w:pos="851"/>
              </w:tabs>
              <w:spacing w:before="0" w:after="0" w:line="240" w:lineRule="auto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Тип данных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DA32584">
            <w:pPr>
              <w:pStyle w:val="85"/>
              <w:keepNext/>
              <w:tabs>
                <w:tab w:val="left" w:pos="851"/>
              </w:tabs>
              <w:spacing w:before="0" w:after="0" w:line="240" w:lineRule="auto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Длина в знаках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FC955B2">
            <w:pPr>
              <w:pStyle w:val="85"/>
              <w:keepNext/>
              <w:tabs>
                <w:tab w:val="left" w:pos="851"/>
              </w:tabs>
              <w:spacing w:before="0" w:after="0" w:line="240" w:lineRule="auto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Диапазон принимаемых значений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C99995">
            <w:pPr>
              <w:pStyle w:val="85"/>
              <w:keepNext/>
              <w:tabs>
                <w:tab w:val="left" w:pos="851"/>
              </w:tabs>
              <w:spacing w:before="0" w:after="0" w:line="240" w:lineRule="auto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Ключевое поле</w:t>
            </w:r>
          </w:p>
        </w:tc>
      </w:tr>
      <w:tr w14:paraId="462E657A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6D76916F">
            <w:pPr>
              <w:keepNext/>
              <w:tabs>
                <w:tab w:val="left" w:pos="851"/>
              </w:tabs>
              <w:spacing w:line="240" w:lineRule="auto"/>
              <w:ind w:firstLine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id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07569E8F">
            <w:pPr>
              <w:keepNext/>
              <w:tabs>
                <w:tab w:val="left" w:pos="851"/>
              </w:tabs>
              <w:spacing w:line="240" w:lineRule="auto"/>
              <w:ind w:firstLine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Счётчик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3B64A72C">
            <w:pPr>
              <w:keepNext/>
              <w:tabs>
                <w:tab w:val="left" w:pos="851"/>
              </w:tabs>
              <w:spacing w:line="240" w:lineRule="auto"/>
              <w:ind w:firstLine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-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1DDF000A">
            <w:pPr>
              <w:pStyle w:val="85"/>
              <w:keepNext/>
              <w:tabs>
                <w:tab w:val="left" w:pos="851"/>
              </w:tabs>
              <w:spacing w:before="0" w:after="0" w:line="240" w:lineRule="auto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&gt; 0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16B38E7">
            <w:pPr>
              <w:pStyle w:val="85"/>
              <w:keepNext/>
              <w:tabs>
                <w:tab w:val="left" w:pos="851"/>
              </w:tabs>
              <w:spacing w:before="0" w:after="0" w:line="240" w:lineRule="auto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Да</w:t>
            </w:r>
          </w:p>
        </w:tc>
      </w:tr>
      <w:tr w14:paraId="6A4A1136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0F223D07">
            <w:pPr>
              <w:keepNext/>
              <w:tabs>
                <w:tab w:val="left" w:pos="851"/>
              </w:tabs>
              <w:spacing w:line="240" w:lineRule="auto"/>
              <w:ind w:firstLine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subject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516063E9">
            <w:pPr>
              <w:keepNext/>
              <w:tabs>
                <w:tab w:val="left" w:pos="851"/>
              </w:tabs>
              <w:spacing w:line="240" w:lineRule="auto"/>
              <w:ind w:firstLine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Строковый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35B7668A">
            <w:pPr>
              <w:keepNext/>
              <w:tabs>
                <w:tab w:val="left" w:pos="851"/>
              </w:tabs>
              <w:spacing w:line="240" w:lineRule="auto"/>
              <w:ind w:firstLine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100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7FB32080">
            <w:pPr>
              <w:pStyle w:val="85"/>
              <w:keepNext/>
              <w:tabs>
                <w:tab w:val="left" w:pos="851"/>
              </w:tabs>
              <w:spacing w:before="0" w:after="0" w:line="240" w:lineRule="auto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-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FB73084">
            <w:pPr>
              <w:pStyle w:val="85"/>
              <w:keepNext/>
              <w:tabs>
                <w:tab w:val="left" w:pos="851"/>
              </w:tabs>
              <w:spacing w:before="0" w:after="0" w:line="240" w:lineRule="auto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Нет</w:t>
            </w:r>
          </w:p>
        </w:tc>
      </w:tr>
      <w:tr w14:paraId="2A9B00D4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50AFDF93">
            <w:pPr>
              <w:keepNext/>
              <w:tabs>
                <w:tab w:val="left" w:pos="851"/>
              </w:tabs>
              <w:spacing w:line="240" w:lineRule="auto"/>
              <w:ind w:firstLine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region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15BBEB31">
            <w:pPr>
              <w:keepNext/>
              <w:tabs>
                <w:tab w:val="left" w:pos="851"/>
              </w:tabs>
              <w:spacing w:line="240" w:lineRule="auto"/>
              <w:ind w:firstLine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Строковый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6324694B">
            <w:pPr>
              <w:keepNext/>
              <w:tabs>
                <w:tab w:val="left" w:pos="851"/>
              </w:tabs>
              <w:spacing w:line="240" w:lineRule="auto"/>
              <w:ind w:firstLine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100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24AF541D">
            <w:pPr>
              <w:pStyle w:val="85"/>
              <w:keepNext/>
              <w:tabs>
                <w:tab w:val="left" w:pos="851"/>
              </w:tabs>
              <w:spacing w:before="0" w:after="0" w:line="240" w:lineRule="auto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-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930C6D8">
            <w:pPr>
              <w:pStyle w:val="85"/>
              <w:keepNext/>
              <w:tabs>
                <w:tab w:val="left" w:pos="851"/>
              </w:tabs>
              <w:spacing w:before="0" w:after="0" w:line="240" w:lineRule="auto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Нет</w:t>
            </w:r>
          </w:p>
        </w:tc>
      </w:tr>
      <w:tr w14:paraId="327DB87D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1666DDE2">
            <w:pPr>
              <w:keepNext/>
              <w:tabs>
                <w:tab w:val="left" w:pos="851"/>
              </w:tabs>
              <w:spacing w:line="240" w:lineRule="auto"/>
              <w:ind w:firstLine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city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605280FF">
            <w:pPr>
              <w:keepNext/>
              <w:tabs>
                <w:tab w:val="left" w:pos="851"/>
              </w:tabs>
              <w:spacing w:line="240" w:lineRule="auto"/>
              <w:ind w:firstLine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Строковый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5F99AA1D">
            <w:pPr>
              <w:keepNext/>
              <w:tabs>
                <w:tab w:val="left" w:pos="851"/>
              </w:tabs>
              <w:spacing w:line="240" w:lineRule="auto"/>
              <w:ind w:firstLine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100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127FCAB3">
            <w:pPr>
              <w:pStyle w:val="85"/>
              <w:keepNext/>
              <w:tabs>
                <w:tab w:val="left" w:pos="851"/>
              </w:tabs>
              <w:spacing w:before="0" w:after="0" w:line="240" w:lineRule="auto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-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B64D6F9">
            <w:pPr>
              <w:pStyle w:val="85"/>
              <w:keepNext/>
              <w:tabs>
                <w:tab w:val="left" w:pos="851"/>
              </w:tabs>
              <w:spacing w:before="0" w:after="0" w:line="240" w:lineRule="auto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Нет</w:t>
            </w:r>
          </w:p>
        </w:tc>
      </w:tr>
      <w:tr w14:paraId="6A988FCC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060DABF3">
            <w:pPr>
              <w:keepNext/>
              <w:tabs>
                <w:tab w:val="left" w:pos="851"/>
              </w:tabs>
              <w:spacing w:line="240" w:lineRule="auto"/>
              <w:ind w:firstLine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street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4DA66DCD">
            <w:pPr>
              <w:keepNext/>
              <w:tabs>
                <w:tab w:val="left" w:pos="851"/>
              </w:tabs>
              <w:spacing w:line="240" w:lineRule="auto"/>
              <w:ind w:firstLine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Строковый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00A094BA">
            <w:pPr>
              <w:keepNext/>
              <w:tabs>
                <w:tab w:val="left" w:pos="851"/>
              </w:tabs>
              <w:spacing w:line="240" w:lineRule="auto"/>
              <w:ind w:firstLine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100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75977BAC">
            <w:pPr>
              <w:pStyle w:val="85"/>
              <w:keepNext/>
              <w:tabs>
                <w:tab w:val="left" w:pos="851"/>
              </w:tabs>
              <w:spacing w:before="0" w:after="0" w:line="240" w:lineRule="auto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-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2ABE450">
            <w:pPr>
              <w:pStyle w:val="85"/>
              <w:keepNext/>
              <w:tabs>
                <w:tab w:val="left" w:pos="851"/>
              </w:tabs>
              <w:spacing w:before="0" w:after="0" w:line="240" w:lineRule="auto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Нет</w:t>
            </w:r>
          </w:p>
        </w:tc>
      </w:tr>
      <w:tr w14:paraId="31914EC8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22BF94E7">
            <w:pPr>
              <w:keepNext/>
              <w:tabs>
                <w:tab w:val="left" w:pos="851"/>
              </w:tabs>
              <w:spacing w:line="240" w:lineRule="auto"/>
              <w:ind w:firstLine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building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1A18C1D8">
            <w:pPr>
              <w:keepNext/>
              <w:tabs>
                <w:tab w:val="left" w:pos="851"/>
              </w:tabs>
              <w:spacing w:line="240" w:lineRule="auto"/>
              <w:ind w:firstLine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Числово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6D3CE95D">
            <w:pPr>
              <w:keepNext/>
              <w:tabs>
                <w:tab w:val="left" w:pos="851"/>
              </w:tabs>
              <w:spacing w:line="240" w:lineRule="auto"/>
              <w:ind w:firstLine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3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02ED15DD">
            <w:pPr>
              <w:pStyle w:val="85"/>
              <w:keepNext/>
              <w:tabs>
                <w:tab w:val="left" w:pos="851"/>
              </w:tabs>
              <w:spacing w:before="0" w:after="0" w:line="240" w:lineRule="auto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1-999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3FE5446">
            <w:pPr>
              <w:pStyle w:val="85"/>
              <w:keepNext/>
              <w:tabs>
                <w:tab w:val="left" w:pos="851"/>
              </w:tabs>
              <w:spacing w:before="0" w:after="0" w:line="240" w:lineRule="auto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Нет</w:t>
            </w:r>
          </w:p>
        </w:tc>
      </w:tr>
    </w:tbl>
    <w:p w14:paraId="0BE90616">
      <w:pPr>
        <w:ind w:firstLine="0"/>
        <w:rPr>
          <w:rFonts w:hint="default" w:ascii="Times New Roman Regular" w:hAnsi="Times New Roman Regular" w:cs="Times New Roman Regular"/>
          <w:sz w:val="28"/>
          <w:szCs w:val="28"/>
        </w:rPr>
      </w:pPr>
    </w:p>
    <w:p w14:paraId="4DF3A66B">
      <w:pPr>
        <w:ind w:firstLine="0"/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 xml:space="preserve">Таблица </w:t>
      </w:r>
      <w:r>
        <w:rPr>
          <w:rFonts w:hint="default" w:ascii="Times New Roman Regular" w:hAnsi="Times New Roman Regular" w:cs="Times New Roman Regular"/>
          <w:sz w:val="28"/>
          <w:szCs w:val="28"/>
          <w:lang w:val="en-US"/>
        </w:rPr>
        <w:t xml:space="preserve">2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</w:rPr>
        <w:t>–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 xml:space="preserve"> Batch</w:t>
      </w:r>
    </w:p>
    <w:tbl>
      <w:tblPr>
        <w:tblStyle w:val="12"/>
        <w:tblW w:w="9599" w:type="dxa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7"/>
        <w:gridCol w:w="1684"/>
        <w:gridCol w:w="1206"/>
        <w:gridCol w:w="2308"/>
        <w:gridCol w:w="1424"/>
      </w:tblGrid>
      <w:tr w14:paraId="0EA8F28D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3CF88E0">
            <w:pPr>
              <w:pStyle w:val="85"/>
              <w:keepNext/>
              <w:tabs>
                <w:tab w:val="left" w:pos="851"/>
              </w:tabs>
              <w:spacing w:before="0" w:after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Название атрибута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8E33690">
            <w:pPr>
              <w:pStyle w:val="85"/>
              <w:keepNext/>
              <w:tabs>
                <w:tab w:val="left" w:pos="851"/>
              </w:tabs>
              <w:spacing w:before="0" w:after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Тип данных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4C93E91">
            <w:pPr>
              <w:pStyle w:val="85"/>
              <w:keepNext/>
              <w:tabs>
                <w:tab w:val="left" w:pos="851"/>
              </w:tabs>
              <w:spacing w:before="0" w:after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Длина в знаках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AB6C2E2">
            <w:pPr>
              <w:pStyle w:val="85"/>
              <w:keepNext/>
              <w:tabs>
                <w:tab w:val="left" w:pos="851"/>
              </w:tabs>
              <w:spacing w:before="0" w:after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Диапазон принимаемых значений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D2E1C7">
            <w:pPr>
              <w:pStyle w:val="85"/>
              <w:keepNext/>
              <w:tabs>
                <w:tab w:val="left" w:pos="851"/>
              </w:tabs>
              <w:spacing w:before="0" w:after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Ключевое поле</w:t>
            </w:r>
          </w:p>
        </w:tc>
      </w:tr>
      <w:tr w14:paraId="7919BF10">
        <w:trPr>
          <w:trHeight w:val="90" w:hRule="atLeast"/>
        </w:trPr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E72233E">
            <w:pPr>
              <w:pStyle w:val="85"/>
              <w:keepNext/>
              <w:tabs>
                <w:tab w:val="left" w:pos="851"/>
              </w:tabs>
              <w:spacing w:before="0" w:after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id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751C64F">
            <w:pPr>
              <w:pStyle w:val="85"/>
              <w:keepNext/>
              <w:tabs>
                <w:tab w:val="left" w:pos="851"/>
              </w:tabs>
              <w:spacing w:before="0" w:after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Счётчик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160B7B6">
            <w:pPr>
              <w:pStyle w:val="85"/>
              <w:keepNext/>
              <w:tabs>
                <w:tab w:val="left" w:pos="851"/>
              </w:tabs>
              <w:spacing w:before="0" w:after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-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575A4E5">
            <w:pPr>
              <w:pStyle w:val="85"/>
              <w:keepNext/>
              <w:tabs>
                <w:tab w:val="left" w:pos="851"/>
              </w:tabs>
              <w:spacing w:before="0" w:after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&gt; 0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23AF8AA">
            <w:pPr>
              <w:pStyle w:val="85"/>
              <w:keepNext/>
              <w:tabs>
                <w:tab w:val="left" w:pos="851"/>
              </w:tabs>
              <w:spacing w:before="0" w:after="0"/>
              <w:ind w:firstLine="0" w:firstLineChars="0"/>
              <w:jc w:val="left"/>
              <w:rPr>
                <w:rFonts w:hint="default" w:ascii="Times New Roman Regular" w:hAnsi="Times New Roman Regular" w:eastAsia="Times New Roman" w:cs="Times New Roman Regular"/>
                <w:color w:val="auto"/>
                <w:sz w:val="24"/>
                <w:szCs w:val="24"/>
                <w:lang w:val="ru-RU" w:eastAsia="ar-SA" w:bidi="ar-SA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Да</w:t>
            </w:r>
          </w:p>
        </w:tc>
      </w:tr>
      <w:tr w14:paraId="4CAEF0A3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7141867">
            <w:pPr>
              <w:pStyle w:val="85"/>
              <w:keepNext/>
              <w:tabs>
                <w:tab w:val="left" w:pos="851"/>
              </w:tabs>
              <w:spacing w:before="0" w:after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cost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EE720CE">
            <w:pPr>
              <w:pStyle w:val="85"/>
              <w:keepNext/>
              <w:tabs>
                <w:tab w:val="left" w:pos="851"/>
              </w:tabs>
              <w:spacing w:before="0" w:after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Вещетсвенный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3E79F70">
            <w:pPr>
              <w:pStyle w:val="85"/>
              <w:keepNext/>
              <w:tabs>
                <w:tab w:val="left" w:pos="851"/>
              </w:tabs>
              <w:spacing w:before="0" w:after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-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01D8E301">
            <w:pPr>
              <w:pStyle w:val="85"/>
              <w:keepNext/>
              <w:tabs>
                <w:tab w:val="left" w:pos="851"/>
              </w:tabs>
              <w:spacing w:before="0" w:after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&gt;= 0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E5E6AC">
            <w:pPr>
              <w:pStyle w:val="85"/>
              <w:keepNext/>
              <w:tabs>
                <w:tab w:val="left" w:pos="851"/>
              </w:tabs>
              <w:spacing w:before="0" w:after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Нет</w:t>
            </w:r>
          </w:p>
        </w:tc>
      </w:tr>
      <w:tr w14:paraId="11CCDA13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2D49663">
            <w:pPr>
              <w:pStyle w:val="85"/>
              <w:keepNext/>
              <w:tabs>
                <w:tab w:val="left" w:pos="851"/>
              </w:tabs>
              <w:spacing w:before="0" w:after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production_date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058707BB">
            <w:pPr>
              <w:pStyle w:val="85"/>
              <w:keepNext/>
              <w:tabs>
                <w:tab w:val="left" w:pos="851"/>
              </w:tabs>
              <w:spacing w:before="0" w:after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Дата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03D4A20E">
            <w:pPr>
              <w:pStyle w:val="85"/>
              <w:keepNext/>
              <w:tabs>
                <w:tab w:val="left" w:pos="851"/>
              </w:tabs>
              <w:spacing w:before="0" w:after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-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47A5089">
            <w:pPr>
              <w:pStyle w:val="85"/>
              <w:keepNext/>
              <w:tabs>
                <w:tab w:val="left" w:pos="851"/>
              </w:tabs>
              <w:spacing w:before="0" w:after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 xml:space="preserve">1000-01-01— 9999-12-31 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86BE0C">
            <w:pPr>
              <w:pStyle w:val="85"/>
              <w:keepNext/>
              <w:tabs>
                <w:tab w:val="left" w:pos="851"/>
              </w:tabs>
              <w:spacing w:before="0" w:after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Нет</w:t>
            </w:r>
          </w:p>
        </w:tc>
      </w:tr>
      <w:tr w14:paraId="397EE6CE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378F449">
            <w:pPr>
              <w:pStyle w:val="85"/>
              <w:keepNext/>
              <w:tabs>
                <w:tab w:val="left" w:pos="851"/>
              </w:tabs>
              <w:spacing w:before="0" w:after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expiration_date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44277A0">
            <w:pPr>
              <w:pStyle w:val="85"/>
              <w:keepNext/>
              <w:tabs>
                <w:tab w:val="left" w:pos="851"/>
              </w:tabs>
              <w:spacing w:before="0" w:after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Дата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0F8C2D7E">
            <w:pPr>
              <w:pStyle w:val="85"/>
              <w:keepNext/>
              <w:tabs>
                <w:tab w:val="left" w:pos="851"/>
              </w:tabs>
              <w:spacing w:before="0" w:after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-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02FCF3DF">
            <w:pPr>
              <w:pStyle w:val="85"/>
              <w:keepNext/>
              <w:tabs>
                <w:tab w:val="left" w:pos="851"/>
              </w:tabs>
              <w:spacing w:before="0" w:after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 xml:space="preserve">1000-01-01— 9999-12-31 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0559F8">
            <w:pPr>
              <w:pStyle w:val="85"/>
              <w:keepNext/>
              <w:tabs>
                <w:tab w:val="left" w:pos="851"/>
              </w:tabs>
              <w:spacing w:before="0" w:after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Нет</w:t>
            </w:r>
          </w:p>
        </w:tc>
      </w:tr>
      <w:tr w14:paraId="55F886E7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0BF4849">
            <w:pPr>
              <w:pStyle w:val="85"/>
              <w:keepNext/>
              <w:tabs>
                <w:tab w:val="left" w:pos="851"/>
              </w:tabs>
              <w:spacing w:before="0" w:after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id_product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826BC5E">
            <w:pPr>
              <w:pStyle w:val="85"/>
              <w:keepNext/>
              <w:tabs>
                <w:tab w:val="left" w:pos="851"/>
              </w:tabs>
              <w:spacing w:before="0" w:after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Числвой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028FCFC2">
            <w:pPr>
              <w:pStyle w:val="85"/>
              <w:keepNext/>
              <w:tabs>
                <w:tab w:val="left" w:pos="851"/>
              </w:tabs>
              <w:spacing w:before="0" w:after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-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5108F65">
            <w:pPr>
              <w:pStyle w:val="85"/>
              <w:keepNext/>
              <w:tabs>
                <w:tab w:val="left" w:pos="851"/>
              </w:tabs>
              <w:spacing w:before="0" w:after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&gt; 0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5C0764">
            <w:pPr>
              <w:pStyle w:val="85"/>
              <w:keepNext/>
              <w:tabs>
                <w:tab w:val="left" w:pos="851"/>
              </w:tabs>
              <w:spacing w:before="0" w:after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Нет</w:t>
            </w:r>
          </w:p>
        </w:tc>
      </w:tr>
      <w:tr w14:paraId="44F3303D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58479C2">
            <w:pPr>
              <w:pStyle w:val="85"/>
              <w:keepNext/>
              <w:tabs>
                <w:tab w:val="left" w:pos="851"/>
              </w:tabs>
              <w:spacing w:before="0" w:after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createdt_at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7FFAC78">
            <w:pPr>
              <w:pStyle w:val="85"/>
              <w:keepNext/>
              <w:tabs>
                <w:tab w:val="left" w:pos="851"/>
              </w:tabs>
              <w:spacing w:before="0" w:after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Дата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2596FE2">
            <w:pPr>
              <w:pStyle w:val="85"/>
              <w:keepNext/>
              <w:tabs>
                <w:tab w:val="left" w:pos="851"/>
              </w:tabs>
              <w:spacing w:before="0" w:after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-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8410E2F">
            <w:pPr>
              <w:pStyle w:val="85"/>
              <w:keepNext/>
              <w:tabs>
                <w:tab w:val="left" w:pos="851"/>
              </w:tabs>
              <w:spacing w:before="0" w:after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 xml:space="preserve">1000-01-01— 9999-12-31 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DD439A">
            <w:pPr>
              <w:pStyle w:val="85"/>
              <w:keepNext/>
              <w:tabs>
                <w:tab w:val="left" w:pos="851"/>
              </w:tabs>
              <w:spacing w:before="0" w:after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Нет</w:t>
            </w:r>
          </w:p>
        </w:tc>
      </w:tr>
    </w:tbl>
    <w:p w14:paraId="08277460">
      <w:pP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</w:pPr>
    </w:p>
    <w:p w14:paraId="0588DC59">
      <w:pPr>
        <w:ind w:firstLine="0"/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Таблица 3 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</w:rPr>
        <w:t>–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>Document</w:t>
      </w:r>
    </w:p>
    <w:tbl>
      <w:tblPr>
        <w:tblStyle w:val="12"/>
        <w:tblW w:w="9599" w:type="dxa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7"/>
        <w:gridCol w:w="1684"/>
        <w:gridCol w:w="1206"/>
        <w:gridCol w:w="2308"/>
        <w:gridCol w:w="1424"/>
      </w:tblGrid>
      <w:tr w14:paraId="6AA641F4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8F7A0D5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Название атрибута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7886F3B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Тип данных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04798C1F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Длина в знаках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62D9910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Диапазон принимаемых значений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38967C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Ключевое поле</w:t>
            </w:r>
          </w:p>
        </w:tc>
      </w:tr>
      <w:tr w14:paraId="2742D3A4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5BE2D74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id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6D61ED2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Счётчик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DAE6FD5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-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196BFBA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&gt; 0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A124E4F">
            <w:pPr>
              <w:pStyle w:val="85"/>
              <w:keepNext/>
              <w:tabs>
                <w:tab w:val="left" w:pos="851"/>
              </w:tabs>
              <w:spacing w:before="0" w:after="0"/>
              <w:ind w:firstLine="0" w:firstLineChars="0"/>
              <w:jc w:val="both"/>
              <w:rPr>
                <w:rFonts w:hint="default" w:ascii="Times New Roman Regular" w:hAnsi="Times New Roman Regular" w:eastAsia="Times New Roman" w:cs="Times New Roman Regular"/>
                <w:color w:val="auto"/>
                <w:sz w:val="24"/>
                <w:szCs w:val="24"/>
                <w:lang w:val="ru-RU" w:eastAsia="ar-SA" w:bidi="ar-SA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Да</w:t>
            </w:r>
          </w:p>
        </w:tc>
      </w:tr>
      <w:tr w14:paraId="3A42BAF9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758E25CE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date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7CC862FA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Дата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12DBE27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-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4033BE2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 xml:space="preserve">1000-01-01— 9999-12-31 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0AB587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Нет</w:t>
            </w:r>
          </w:p>
        </w:tc>
      </w:tr>
      <w:tr w14:paraId="0A5BDE44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0ADF7A6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id_employee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8E3626B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Числовой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0ECBCFE9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-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A08EA76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&gt; 0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94BA6E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Нет</w:t>
            </w:r>
          </w:p>
        </w:tc>
      </w:tr>
      <w:tr w14:paraId="5EA18EB3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823C24E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id_document_category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E0096EC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Числовой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5E4E20A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-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187BC4E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&gt; 0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660055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Нет</w:t>
            </w:r>
          </w:p>
        </w:tc>
      </w:tr>
    </w:tbl>
    <w:p w14:paraId="63813D38">
      <w:pPr>
        <w:ind w:firstLine="0"/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</w:pPr>
    </w:p>
    <w:p w14:paraId="2F848EB6">
      <w:pP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br w:type="page"/>
      </w:r>
    </w:p>
    <w:p w14:paraId="79C4EBAB">
      <w:pPr>
        <w:ind w:firstLine="0"/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Таблица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 xml:space="preserve">4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</w:rPr>
        <w:t>–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>Document_category</w:t>
      </w:r>
    </w:p>
    <w:tbl>
      <w:tblPr>
        <w:tblStyle w:val="12"/>
        <w:tblW w:w="9599" w:type="dxa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7"/>
        <w:gridCol w:w="1684"/>
        <w:gridCol w:w="1206"/>
        <w:gridCol w:w="2308"/>
        <w:gridCol w:w="1424"/>
      </w:tblGrid>
      <w:tr w14:paraId="3FB95EF5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731878B1">
            <w:pPr>
              <w:pStyle w:val="85"/>
              <w:keepNext/>
              <w:tabs>
                <w:tab w:val="left" w:pos="851"/>
              </w:tabs>
              <w:spacing w:before="0" w:after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Название атрибута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EC5E601">
            <w:pPr>
              <w:pStyle w:val="85"/>
              <w:keepNext/>
              <w:tabs>
                <w:tab w:val="left" w:pos="851"/>
              </w:tabs>
              <w:spacing w:before="0" w:after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Тип данных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850DF0E">
            <w:pPr>
              <w:pStyle w:val="85"/>
              <w:keepNext/>
              <w:tabs>
                <w:tab w:val="left" w:pos="851"/>
              </w:tabs>
              <w:spacing w:before="0" w:after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Длина в знаках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7B7342B9">
            <w:pPr>
              <w:pStyle w:val="85"/>
              <w:keepNext/>
              <w:tabs>
                <w:tab w:val="left" w:pos="851"/>
              </w:tabs>
              <w:spacing w:before="0" w:after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Диапазон принимаемых значений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273282">
            <w:pPr>
              <w:pStyle w:val="85"/>
              <w:keepNext/>
              <w:tabs>
                <w:tab w:val="left" w:pos="851"/>
              </w:tabs>
              <w:spacing w:before="0" w:after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Ключевое поле</w:t>
            </w:r>
          </w:p>
        </w:tc>
      </w:tr>
      <w:tr w14:paraId="27E21241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58AF040">
            <w:pPr>
              <w:pStyle w:val="85"/>
              <w:keepNext/>
              <w:tabs>
                <w:tab w:val="left" w:pos="851"/>
              </w:tabs>
              <w:spacing w:before="0" w:after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id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9C37879">
            <w:pPr>
              <w:pStyle w:val="85"/>
              <w:keepNext/>
              <w:tabs>
                <w:tab w:val="left" w:pos="851"/>
              </w:tabs>
              <w:spacing w:before="0" w:after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Числвой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FC4E0F6">
            <w:pPr>
              <w:pStyle w:val="85"/>
              <w:keepNext/>
              <w:tabs>
                <w:tab w:val="left" w:pos="851"/>
              </w:tabs>
              <w:spacing w:before="0" w:after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-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716448E">
            <w:pPr>
              <w:pStyle w:val="85"/>
              <w:keepNext/>
              <w:tabs>
                <w:tab w:val="left" w:pos="851"/>
              </w:tabs>
              <w:spacing w:before="0" w:after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&gt; 0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4DFAA5F">
            <w:pPr>
              <w:pStyle w:val="85"/>
              <w:keepNext/>
              <w:tabs>
                <w:tab w:val="left" w:pos="851"/>
              </w:tabs>
              <w:spacing w:before="0" w:after="0"/>
              <w:ind w:firstLine="0" w:firstLineChars="0"/>
              <w:jc w:val="left"/>
              <w:rPr>
                <w:rFonts w:hint="default" w:ascii="Times New Roman Regular" w:hAnsi="Times New Roman Regular" w:eastAsia="Times New Roman" w:cs="Times New Roman Regular"/>
                <w:color w:val="auto"/>
                <w:sz w:val="24"/>
                <w:szCs w:val="24"/>
                <w:lang w:val="ru-RU" w:eastAsia="ar-SA" w:bidi="ar-SA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Да</w:t>
            </w:r>
          </w:p>
        </w:tc>
      </w:tr>
      <w:tr w14:paraId="4A730B6B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019A91DF">
            <w:pPr>
              <w:pStyle w:val="85"/>
              <w:keepNext/>
              <w:tabs>
                <w:tab w:val="left" w:pos="851"/>
              </w:tabs>
              <w:spacing w:before="0" w:after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name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5240085">
            <w:pPr>
              <w:pStyle w:val="85"/>
              <w:keepNext/>
              <w:tabs>
                <w:tab w:val="left" w:pos="851"/>
              </w:tabs>
              <w:spacing w:before="0" w:after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Строковый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6FF1814">
            <w:pPr>
              <w:pStyle w:val="85"/>
              <w:keepNext/>
              <w:tabs>
                <w:tab w:val="left" w:pos="851"/>
              </w:tabs>
              <w:spacing w:before="0" w:after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50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3E08472">
            <w:pPr>
              <w:pStyle w:val="85"/>
              <w:keepNext/>
              <w:tabs>
                <w:tab w:val="left" w:pos="851"/>
              </w:tabs>
              <w:spacing w:before="0" w:after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-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CAF318">
            <w:pPr>
              <w:pStyle w:val="85"/>
              <w:keepNext/>
              <w:tabs>
                <w:tab w:val="left" w:pos="851"/>
              </w:tabs>
              <w:spacing w:before="0" w:after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Нет</w:t>
            </w:r>
          </w:p>
        </w:tc>
      </w:tr>
      <w:tr w14:paraId="788CB0D1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7ED9E6F">
            <w:pPr>
              <w:pStyle w:val="85"/>
              <w:keepNext/>
              <w:tabs>
                <w:tab w:val="left" w:pos="851"/>
              </w:tabs>
              <w:spacing w:before="0" w:after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7FF611E0">
            <w:pPr>
              <w:pStyle w:val="85"/>
              <w:keepNext/>
              <w:tabs>
                <w:tab w:val="left" w:pos="851"/>
              </w:tabs>
              <w:spacing w:before="0" w:after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Текст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463FDA4">
            <w:pPr>
              <w:pStyle w:val="85"/>
              <w:keepNext/>
              <w:tabs>
                <w:tab w:val="left" w:pos="851"/>
              </w:tabs>
              <w:spacing w:before="0" w:after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-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18891D2">
            <w:pPr>
              <w:pStyle w:val="85"/>
              <w:keepNext/>
              <w:tabs>
                <w:tab w:val="left" w:pos="851"/>
              </w:tabs>
              <w:spacing w:before="0" w:after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-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EDFF64">
            <w:pPr>
              <w:pStyle w:val="85"/>
              <w:keepNext/>
              <w:tabs>
                <w:tab w:val="left" w:pos="851"/>
              </w:tabs>
              <w:spacing w:before="0" w:after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Нет</w:t>
            </w:r>
          </w:p>
        </w:tc>
      </w:tr>
    </w:tbl>
    <w:p w14:paraId="282FDF37">
      <w:pPr>
        <w:ind w:firstLine="0"/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</w:pPr>
    </w:p>
    <w:p w14:paraId="11E66BE9">
      <w:pPr>
        <w:ind w:firstLine="0"/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Таблица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>5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 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</w:rPr>
        <w:t>–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>Document_content</w:t>
      </w:r>
    </w:p>
    <w:tbl>
      <w:tblPr>
        <w:tblStyle w:val="12"/>
        <w:tblW w:w="9599" w:type="dxa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7"/>
        <w:gridCol w:w="1684"/>
        <w:gridCol w:w="1206"/>
        <w:gridCol w:w="2308"/>
        <w:gridCol w:w="1424"/>
      </w:tblGrid>
      <w:tr w14:paraId="63054C42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07073F8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Название атрибута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3505401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Тип данных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771756C3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Длина в знаках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E8C8C33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Диапазон принимаемых значений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A6C9EB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Ключевое поле</w:t>
            </w:r>
          </w:p>
        </w:tc>
      </w:tr>
      <w:tr w14:paraId="326CE15D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DE3C60B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id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6F371C2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Счётчик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7CE26B6B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-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FF58DCA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&gt; 0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3666684">
            <w:pPr>
              <w:pStyle w:val="85"/>
              <w:keepNext/>
              <w:tabs>
                <w:tab w:val="left" w:pos="851"/>
              </w:tabs>
              <w:spacing w:before="0" w:after="0"/>
              <w:ind w:firstLine="0" w:firstLineChars="0"/>
              <w:jc w:val="both"/>
              <w:rPr>
                <w:rFonts w:hint="default" w:ascii="Times New Roman Regular" w:hAnsi="Times New Roman Regular" w:eastAsia="Times New Roman" w:cs="Times New Roman Regular"/>
                <w:color w:val="auto"/>
                <w:sz w:val="24"/>
                <w:szCs w:val="24"/>
                <w:lang w:val="ru-RU" w:eastAsia="ar-SA" w:bidi="ar-SA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Да</w:t>
            </w:r>
          </w:p>
        </w:tc>
      </w:tr>
      <w:tr w14:paraId="1E27501D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6E9B877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id_codument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2156299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Числовой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D3086A9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-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1DD6130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&gt; 0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91919D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Нет</w:t>
            </w:r>
          </w:p>
        </w:tc>
      </w:tr>
      <w:tr w14:paraId="4CF10B0E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B70E0D8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id_batch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41A5121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Числовой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4C36723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-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C57DEC0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&gt; 0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CD08FB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Нет</w:t>
            </w:r>
          </w:p>
        </w:tc>
      </w:tr>
      <w:tr w14:paraId="560896C0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47ED117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id_product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B31D79E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Числовой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4FBCD3D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-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2FA1DBF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&gt; 0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506F11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Нет</w:t>
            </w:r>
          </w:p>
        </w:tc>
      </w:tr>
      <w:tr w14:paraId="11AD6741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0C8271E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quantity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5DF0399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Числовой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78B34BA3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-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DED7340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&gt; 0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21A2FE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Нет</w:t>
            </w:r>
          </w:p>
        </w:tc>
      </w:tr>
    </w:tbl>
    <w:p w14:paraId="78991D9C">
      <w:pPr>
        <w:ind w:firstLine="0"/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</w:pPr>
    </w:p>
    <w:p w14:paraId="5FB4BAD5">
      <w:pPr>
        <w:ind w:firstLine="0"/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Таблица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>6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 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</w:rPr>
        <w:t>–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>Employee</w:t>
      </w:r>
    </w:p>
    <w:tbl>
      <w:tblPr>
        <w:tblStyle w:val="12"/>
        <w:tblW w:w="9599" w:type="dxa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7"/>
        <w:gridCol w:w="1684"/>
        <w:gridCol w:w="1206"/>
        <w:gridCol w:w="2308"/>
        <w:gridCol w:w="1424"/>
      </w:tblGrid>
      <w:tr w14:paraId="495ECEEA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6CDB6BB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Название атрибута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0032C813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Тип данных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3190BEF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Длина в знаках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4A10B54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Диапазон принимаемых значений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19F8ED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Ключевое поле</w:t>
            </w:r>
          </w:p>
        </w:tc>
      </w:tr>
      <w:tr w14:paraId="471DD219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71A9E5A1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id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0B301243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Счётчик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4A5BCCD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-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7C5B619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&gt; 0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48A2709">
            <w:pPr>
              <w:pStyle w:val="85"/>
              <w:keepNext/>
              <w:tabs>
                <w:tab w:val="left" w:pos="851"/>
              </w:tabs>
              <w:spacing w:before="0" w:after="0"/>
              <w:ind w:firstLine="0" w:firstLineChars="0"/>
              <w:jc w:val="both"/>
              <w:rPr>
                <w:rFonts w:hint="default" w:ascii="Times New Roman Regular" w:hAnsi="Times New Roman Regular" w:eastAsia="Times New Roman" w:cs="Times New Roman Regular"/>
                <w:color w:val="auto"/>
                <w:sz w:val="24"/>
                <w:szCs w:val="24"/>
                <w:lang w:val="ru-RU" w:eastAsia="ar-SA" w:bidi="ar-SA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Да</w:t>
            </w:r>
          </w:p>
        </w:tc>
      </w:tr>
      <w:tr w14:paraId="2BFBF56C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24F7F98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surname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73E89E3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Строковый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24B863A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50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C715A0C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-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01258C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Нет</w:t>
            </w:r>
          </w:p>
        </w:tc>
      </w:tr>
      <w:tr w14:paraId="03008E28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BEAD6A5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firstname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B120DC1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Строковый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1CCEF7E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50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1648ADB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-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DAB786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Нет</w:t>
            </w:r>
          </w:p>
        </w:tc>
      </w:tr>
      <w:tr w14:paraId="3107176D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36C3266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patronymic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142FF33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Строковый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6946713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50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EA93473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-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FF9662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Нет</w:t>
            </w:r>
          </w:p>
        </w:tc>
      </w:tr>
      <w:tr w14:paraId="0DAEB900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2878D27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id_gender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37C14AE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Числвой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478629D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1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0885C29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1-2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B028C4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Нет</w:t>
            </w:r>
          </w:p>
        </w:tc>
      </w:tr>
      <w:tr w14:paraId="1754A235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08AFCDC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inn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E1CD8AE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Строковый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E5918CC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12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76114008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-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E2003C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Нет</w:t>
            </w:r>
          </w:p>
        </w:tc>
      </w:tr>
      <w:tr w14:paraId="06C763CD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0F02F6A8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phone_number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85398A3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Строковый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5AC7197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16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988271D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-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405388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Нет</w:t>
            </w:r>
          </w:p>
        </w:tc>
      </w:tr>
      <w:tr w14:paraId="2EA2457A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0A9EE93A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id_address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9CF482D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Числвой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703AB05E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-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A818247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&gt; 0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80CE02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Нет</w:t>
            </w:r>
          </w:p>
        </w:tc>
      </w:tr>
      <w:tr w14:paraId="0F86EB05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8A68D1F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birth_date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772F8CE0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Дата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04AE9C21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-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24278D7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 xml:space="preserve">1000-01-01— 9999-12-31 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76643D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Нет</w:t>
            </w:r>
          </w:p>
        </w:tc>
      </w:tr>
      <w:tr w14:paraId="23A9754B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BB479AB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id_position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F8894DB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Числовой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7730BAE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-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D65A6C2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E6A86C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Нет</w:t>
            </w:r>
          </w:p>
        </w:tc>
      </w:tr>
    </w:tbl>
    <w:p w14:paraId="1CB1E338">
      <w:pPr>
        <w:ind w:firstLine="0"/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</w:pPr>
    </w:p>
    <w:p w14:paraId="40F63E91">
      <w:pPr>
        <w:ind w:firstLine="0"/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Таблица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>7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 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</w:rPr>
        <w:t>–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>Gender</w:t>
      </w:r>
    </w:p>
    <w:tbl>
      <w:tblPr>
        <w:tblStyle w:val="12"/>
        <w:tblW w:w="9599" w:type="dxa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7"/>
        <w:gridCol w:w="1684"/>
        <w:gridCol w:w="1206"/>
        <w:gridCol w:w="2308"/>
        <w:gridCol w:w="1424"/>
      </w:tblGrid>
      <w:tr w14:paraId="25ACACF8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020479E0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Название атрибута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758B397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Тип данных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6E54F5B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Длина в знаках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0844D505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Диапазон принимаемых значений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288393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Ключевое поле</w:t>
            </w:r>
          </w:p>
        </w:tc>
      </w:tr>
      <w:tr w14:paraId="228A1135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A276672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id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75DBBE2E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Счётчик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0F68DE57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-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0CEB0A81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&gt; 0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07A2506">
            <w:pPr>
              <w:pStyle w:val="85"/>
              <w:keepNext/>
              <w:tabs>
                <w:tab w:val="left" w:pos="851"/>
              </w:tabs>
              <w:spacing w:before="0" w:after="0"/>
              <w:ind w:firstLine="0" w:firstLineChars="0"/>
              <w:jc w:val="both"/>
              <w:rPr>
                <w:rFonts w:hint="default" w:ascii="Times New Roman Regular" w:hAnsi="Times New Roman Regular" w:eastAsia="Times New Roman" w:cs="Times New Roman Regular"/>
                <w:color w:val="auto"/>
                <w:sz w:val="24"/>
                <w:szCs w:val="24"/>
                <w:lang w:val="ru-RU" w:eastAsia="ar-SA" w:bidi="ar-SA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Да</w:t>
            </w:r>
          </w:p>
        </w:tc>
      </w:tr>
      <w:tr w14:paraId="7AB56D51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AA783D1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sing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858CFD2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Строковый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A56838C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1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758DF60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“М” или “Ж”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D963BE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Нет</w:t>
            </w:r>
          </w:p>
        </w:tc>
      </w:tr>
    </w:tbl>
    <w:p w14:paraId="7BF03ED9">
      <w:pPr>
        <w:ind w:firstLine="0"/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</w:pPr>
    </w:p>
    <w:p w14:paraId="0A8BCAF2">
      <w:pP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br w:type="page"/>
      </w:r>
    </w:p>
    <w:p w14:paraId="1F7E9774">
      <w:pPr>
        <w:ind w:firstLine="0"/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Таблица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>8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 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</w:rPr>
        <w:t>–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>Position</w:t>
      </w:r>
    </w:p>
    <w:tbl>
      <w:tblPr>
        <w:tblStyle w:val="12"/>
        <w:tblW w:w="9599" w:type="dxa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7"/>
        <w:gridCol w:w="1684"/>
        <w:gridCol w:w="1206"/>
        <w:gridCol w:w="2308"/>
        <w:gridCol w:w="1424"/>
      </w:tblGrid>
      <w:tr w14:paraId="708C4B9C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7A19AFF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Название атрибута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0062D75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Тип данных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C752598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Длина в знаках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CE79AFC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Диапазон принимаемых значений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9604C4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Ключевое поле</w:t>
            </w:r>
          </w:p>
        </w:tc>
      </w:tr>
      <w:tr w14:paraId="52F22633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9ADA75D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id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BEFF899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Счётичик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FBBA73B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-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80A1B17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&gt; 0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B408A72">
            <w:pPr>
              <w:pStyle w:val="85"/>
              <w:keepNext/>
              <w:tabs>
                <w:tab w:val="left" w:pos="851"/>
              </w:tabs>
              <w:spacing w:before="0" w:after="0"/>
              <w:ind w:firstLine="0" w:firstLineChars="0"/>
              <w:jc w:val="both"/>
              <w:rPr>
                <w:rFonts w:hint="default" w:ascii="Times New Roman Regular" w:hAnsi="Times New Roman Regular" w:eastAsia="Times New Roman" w:cs="Times New Roman Regular"/>
                <w:color w:val="auto"/>
                <w:sz w:val="24"/>
                <w:szCs w:val="24"/>
                <w:lang w:val="ru-RU" w:eastAsia="ar-SA" w:bidi="ar-SA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Да</w:t>
            </w:r>
          </w:p>
        </w:tc>
      </w:tr>
      <w:tr w14:paraId="4AEEF1BB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691EBC7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name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7A61DD3A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Строковый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F415CE4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50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79CC508A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-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93061F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Нет</w:t>
            </w:r>
          </w:p>
        </w:tc>
      </w:tr>
      <w:tr w14:paraId="31C17D64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642DB72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BF3011A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Текст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59A6FAF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-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49D54DD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-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805373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Нет</w:t>
            </w:r>
          </w:p>
        </w:tc>
      </w:tr>
    </w:tbl>
    <w:p w14:paraId="5DFC5D37">
      <w:pP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</w:pPr>
    </w:p>
    <w:p w14:paraId="2661E159">
      <w:pPr>
        <w:ind w:firstLine="0"/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Таблица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>9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 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</w:rPr>
        <w:t>–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>Producer</w:t>
      </w:r>
    </w:p>
    <w:tbl>
      <w:tblPr>
        <w:tblStyle w:val="12"/>
        <w:tblW w:w="9599" w:type="dxa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7"/>
        <w:gridCol w:w="1684"/>
        <w:gridCol w:w="1206"/>
        <w:gridCol w:w="2308"/>
        <w:gridCol w:w="1424"/>
      </w:tblGrid>
      <w:tr w14:paraId="03A5733E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9F19999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Название атрибута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2F156D2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Тип данных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666AD8F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Длина в знаках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A887A0D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Диапазон принимаемых значений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79D65D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Ключевое поле</w:t>
            </w:r>
          </w:p>
        </w:tc>
      </w:tr>
      <w:tr w14:paraId="54792A25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1D5D139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id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636FF00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Счётчик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2AE5CE4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-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AE39300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&gt; 0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C7C7643">
            <w:pPr>
              <w:pStyle w:val="85"/>
              <w:keepNext/>
              <w:tabs>
                <w:tab w:val="left" w:pos="851"/>
              </w:tabs>
              <w:spacing w:before="0" w:after="0"/>
              <w:ind w:firstLine="0" w:firstLineChars="0"/>
              <w:jc w:val="both"/>
              <w:rPr>
                <w:rFonts w:hint="default" w:ascii="Times New Roman Regular" w:hAnsi="Times New Roman Regular" w:eastAsia="Times New Roman" w:cs="Times New Roman Regular"/>
                <w:color w:val="auto"/>
                <w:sz w:val="24"/>
                <w:szCs w:val="24"/>
                <w:lang w:val="ru-RU" w:eastAsia="ar-SA" w:bidi="ar-SA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Да</w:t>
            </w:r>
          </w:p>
        </w:tc>
      </w:tr>
      <w:tr w14:paraId="3A1B2351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8BD51BC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name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753E49E3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Строковый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EFFFDD4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100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7A2A8E2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-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8750CB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Нет</w:t>
            </w:r>
          </w:p>
        </w:tc>
      </w:tr>
      <w:tr w14:paraId="727A52E8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BFFFCC7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id_address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1BB3891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Числовой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D006A14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-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D162EE5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&gt; 0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BA56CC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Нет</w:t>
            </w:r>
          </w:p>
        </w:tc>
      </w:tr>
      <w:tr w14:paraId="400585C8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E666D86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inn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16F2639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Строковый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34D8E83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10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AA77ECE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-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6EB8EE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Нет</w:t>
            </w:r>
          </w:p>
        </w:tc>
      </w:tr>
      <w:tr w14:paraId="0FD6F08C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0DD7C020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surname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F3AD76C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Строковый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0F92A6A2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50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8E50256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-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E9BAE1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Нет</w:t>
            </w:r>
          </w:p>
        </w:tc>
      </w:tr>
      <w:tr w14:paraId="1DE76BCE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907EF77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firstname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F3C4926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Строковый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E5CBD9C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50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0EA5418E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-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5F26FD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Нет</w:t>
            </w:r>
          </w:p>
        </w:tc>
      </w:tr>
      <w:tr w14:paraId="06A206F3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FA25A87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patronymic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8A1AAAD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Строковый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5675154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50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CF937CE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-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B9DD7E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Нет</w:t>
            </w:r>
          </w:p>
        </w:tc>
      </w:tr>
    </w:tbl>
    <w:p w14:paraId="26BEE237">
      <w:pPr>
        <w:ind w:firstLine="0"/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</w:pPr>
    </w:p>
    <w:p w14:paraId="7AF3ED12">
      <w:pPr>
        <w:ind w:firstLine="0"/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Таблица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>10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 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</w:rPr>
        <w:t>–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>Product</w:t>
      </w:r>
    </w:p>
    <w:tbl>
      <w:tblPr>
        <w:tblStyle w:val="12"/>
        <w:tblW w:w="9599" w:type="dxa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7"/>
        <w:gridCol w:w="1684"/>
        <w:gridCol w:w="1206"/>
        <w:gridCol w:w="2308"/>
        <w:gridCol w:w="1424"/>
      </w:tblGrid>
      <w:tr w14:paraId="50A0DA3B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EE554BD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Название атрибута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FC4C97F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Тип данных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60EFDFA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Длина в знаках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0B3F695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Диапазон принимаемых значений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BBF739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Ключевое поле</w:t>
            </w:r>
          </w:p>
        </w:tc>
      </w:tr>
      <w:tr w14:paraId="45544F8F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0252454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id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18D4E9E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Счётчик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482DB30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-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780BCDF2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&gt; 0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3D7A09F">
            <w:pPr>
              <w:pStyle w:val="85"/>
              <w:keepNext/>
              <w:tabs>
                <w:tab w:val="left" w:pos="851"/>
              </w:tabs>
              <w:spacing w:before="0" w:after="0"/>
              <w:ind w:firstLine="0" w:firstLineChars="0"/>
              <w:jc w:val="both"/>
              <w:rPr>
                <w:rFonts w:hint="default" w:ascii="Times New Roman Regular" w:hAnsi="Times New Roman Regular" w:eastAsia="Times New Roman" w:cs="Times New Roman Regular"/>
                <w:color w:val="auto"/>
                <w:sz w:val="24"/>
                <w:szCs w:val="24"/>
                <w:lang w:val="ru-RU" w:eastAsia="ar-SA" w:bidi="ar-SA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Да</w:t>
            </w:r>
          </w:p>
        </w:tc>
      </w:tr>
      <w:tr w14:paraId="27565AB5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203557B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name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165411E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Строковый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5EAD553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100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45A5B78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-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164A2D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Нет</w:t>
            </w:r>
          </w:p>
        </w:tc>
      </w:tr>
      <w:tr w14:paraId="11D1D8E6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91FC1F4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id_product_category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C7BF4B5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Числовой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134B48C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-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05A71BA3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&gt; 0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D16C6B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Нет</w:t>
            </w:r>
          </w:p>
        </w:tc>
      </w:tr>
      <w:tr w14:paraId="7136D162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28424F4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id_product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762D832C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Числовой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FED5765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-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4FDE01C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&gt; 0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94B1C9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Нет</w:t>
            </w:r>
          </w:p>
        </w:tc>
      </w:tr>
    </w:tbl>
    <w:p w14:paraId="59561718">
      <w:pPr>
        <w:ind w:firstLine="0"/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</w:pPr>
    </w:p>
    <w:p w14:paraId="66C24D8D">
      <w:pPr>
        <w:ind w:firstLine="0"/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Таблица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>11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 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</w:rPr>
        <w:t>–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>Product_category</w:t>
      </w:r>
    </w:p>
    <w:tbl>
      <w:tblPr>
        <w:tblStyle w:val="12"/>
        <w:tblW w:w="9599" w:type="dxa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7"/>
        <w:gridCol w:w="1684"/>
        <w:gridCol w:w="1206"/>
        <w:gridCol w:w="2308"/>
        <w:gridCol w:w="1424"/>
      </w:tblGrid>
      <w:tr w14:paraId="744E37F4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18850F4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Название атрибута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CA43BA5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Тип данных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8EAF312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Длина в знаках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19E6587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Диапазон принимаемых значений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C820A6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Ключевое поле</w:t>
            </w:r>
          </w:p>
        </w:tc>
      </w:tr>
      <w:tr w14:paraId="4FEE26A8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2205506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id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FB97AE9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Счётчик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4BB509F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-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FF1190A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&gt; 0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59593E5">
            <w:pPr>
              <w:pStyle w:val="85"/>
              <w:keepNext/>
              <w:tabs>
                <w:tab w:val="left" w:pos="851"/>
              </w:tabs>
              <w:spacing w:before="0" w:after="0"/>
              <w:ind w:firstLine="0" w:firstLineChars="0"/>
              <w:jc w:val="both"/>
              <w:rPr>
                <w:rFonts w:hint="default" w:ascii="Times New Roman Regular" w:hAnsi="Times New Roman Regular" w:eastAsia="Times New Roman" w:cs="Times New Roman Regular"/>
                <w:color w:val="auto"/>
                <w:sz w:val="24"/>
                <w:szCs w:val="24"/>
                <w:lang w:val="ru-RU" w:eastAsia="ar-SA" w:bidi="ar-SA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Да</w:t>
            </w:r>
          </w:p>
        </w:tc>
      </w:tr>
      <w:tr w14:paraId="4E909058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37FB633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name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4C6650D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Строковый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7BCD78C1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50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00F839ED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-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1ED82A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Нет</w:t>
            </w:r>
          </w:p>
        </w:tc>
      </w:tr>
    </w:tbl>
    <w:p w14:paraId="075E23B4">
      <w:pPr>
        <w:ind w:firstLine="0"/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</w:pPr>
    </w:p>
    <w:p w14:paraId="4B127810">
      <w:pPr>
        <w:ind w:firstLine="0"/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Таблица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>12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 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</w:rPr>
        <w:t>–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>Role</w:t>
      </w:r>
    </w:p>
    <w:tbl>
      <w:tblPr>
        <w:tblStyle w:val="12"/>
        <w:tblW w:w="9599" w:type="dxa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7"/>
        <w:gridCol w:w="1684"/>
        <w:gridCol w:w="1206"/>
        <w:gridCol w:w="2308"/>
        <w:gridCol w:w="1424"/>
      </w:tblGrid>
      <w:tr w14:paraId="0621477B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7DEAFC8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Название атрибута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980EF3E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Тип данных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8C82DFB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Длина в знаках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4B4EC9D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Диапазон принимаемых значений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C00E82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Ключевое поле</w:t>
            </w:r>
          </w:p>
        </w:tc>
      </w:tr>
      <w:tr w14:paraId="2BE13BE1">
        <w:trPr>
          <w:trHeight w:val="295" w:hRule="atLeast"/>
        </w:trPr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58147AC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id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113C2C0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Счётчик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CC0C347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-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4E1DBDF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&gt; 0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AD5AA1E">
            <w:pPr>
              <w:pStyle w:val="85"/>
              <w:keepNext/>
              <w:tabs>
                <w:tab w:val="left" w:pos="851"/>
              </w:tabs>
              <w:spacing w:before="0" w:after="0"/>
              <w:ind w:firstLine="0" w:firstLineChars="0"/>
              <w:jc w:val="both"/>
              <w:rPr>
                <w:rFonts w:hint="default" w:ascii="Times New Roman Regular" w:hAnsi="Times New Roman Regular" w:eastAsia="Times New Roman" w:cs="Times New Roman Regular"/>
                <w:color w:val="auto"/>
                <w:sz w:val="24"/>
                <w:szCs w:val="24"/>
                <w:lang w:val="ru-RU" w:eastAsia="ar-SA" w:bidi="ar-SA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Да</w:t>
            </w:r>
          </w:p>
        </w:tc>
      </w:tr>
      <w:tr w14:paraId="015AABC0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C887A36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name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41CE09F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Строковый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0A06CEA4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50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01C74BFB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-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76F9FA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Нет</w:t>
            </w:r>
          </w:p>
        </w:tc>
      </w:tr>
      <w:tr w14:paraId="4FCD9E9B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0DCE9240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C20A0DF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Текст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0EAD07A2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-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FEC2864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-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D44999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Нет</w:t>
            </w:r>
          </w:p>
        </w:tc>
      </w:tr>
    </w:tbl>
    <w:p w14:paraId="2E1D7B0E">
      <w:pPr>
        <w:ind w:firstLine="0"/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</w:pPr>
    </w:p>
    <w:p w14:paraId="7734E925">
      <w:pP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br w:type="page"/>
      </w:r>
    </w:p>
    <w:p w14:paraId="033904F5">
      <w:pPr>
        <w:ind w:firstLine="0"/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Таблица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>13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 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</w:rPr>
        <w:t>–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>Sys_user</w:t>
      </w:r>
    </w:p>
    <w:tbl>
      <w:tblPr>
        <w:tblStyle w:val="12"/>
        <w:tblW w:w="9599" w:type="dxa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7"/>
        <w:gridCol w:w="1684"/>
        <w:gridCol w:w="1206"/>
        <w:gridCol w:w="2308"/>
        <w:gridCol w:w="1424"/>
      </w:tblGrid>
      <w:tr w14:paraId="573F66BE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D67AE4D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Название атрибута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057260B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Тип данных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358CF4D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Длина в знаках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0A55F992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Диапазон принимаемых значений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A20E44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Ключевое поле</w:t>
            </w:r>
          </w:p>
        </w:tc>
      </w:tr>
      <w:tr w14:paraId="21D20E33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0909FD4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id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F529B78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Счётчик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7B0CCC6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-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B508220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&gt; 0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9C46997">
            <w:pPr>
              <w:pStyle w:val="85"/>
              <w:keepNext/>
              <w:tabs>
                <w:tab w:val="left" w:pos="851"/>
              </w:tabs>
              <w:spacing w:before="0" w:after="0"/>
              <w:ind w:firstLine="0" w:firstLineChars="0"/>
              <w:jc w:val="both"/>
              <w:rPr>
                <w:rFonts w:hint="default" w:ascii="Times New Roman Regular" w:hAnsi="Times New Roman Regular" w:eastAsia="Times New Roman" w:cs="Times New Roman Regular"/>
                <w:color w:val="auto"/>
                <w:sz w:val="24"/>
                <w:szCs w:val="24"/>
                <w:lang w:val="ru-RU" w:eastAsia="ar-SA" w:bidi="ar-SA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Да</w:t>
            </w:r>
          </w:p>
        </w:tc>
      </w:tr>
      <w:tr w14:paraId="7BF59D3A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D7B5B9D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login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397E530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Строковый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7F86DB84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50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B12CB78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-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9CF75E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Нет</w:t>
            </w:r>
          </w:p>
        </w:tc>
      </w:tr>
      <w:tr w14:paraId="73612245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4E576A8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password_hash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DF2C10F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Строковый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7E33F069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60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3E8AB5E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-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7CBCAD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Нет</w:t>
            </w:r>
          </w:p>
        </w:tc>
      </w:tr>
      <w:tr w14:paraId="2AF018CD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62A5C31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id_role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7F147CD4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Числовой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7B0C083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-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8A7BF3E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&gt; 0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04BAF9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Нет</w:t>
            </w:r>
          </w:p>
        </w:tc>
      </w:tr>
      <w:tr w14:paraId="7CE52704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54F0E29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id_employee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7F50C0E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Числовой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CE1049F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-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C21DBA9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&gt; 0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23E74E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Нет</w:t>
            </w:r>
          </w:p>
        </w:tc>
      </w:tr>
    </w:tbl>
    <w:p w14:paraId="0E5E7B49">
      <w:pPr>
        <w:ind w:left="0" w:leftChars="0" w:firstLine="0" w:firstLineChars="0"/>
        <w:rPr>
          <w:rFonts w:hint="default" w:ascii="Times New Roman Regular" w:hAnsi="Times New Roman Regular" w:cs="Times New Roman Regular"/>
          <w:sz w:val="28"/>
          <w:szCs w:val="28"/>
        </w:rPr>
      </w:pPr>
    </w:p>
    <w:p w14:paraId="545B4A40">
      <w:pPr>
        <w:ind w:left="0" w:leftChars="0" w:firstLine="0" w:firstLineChars="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br w:type="page"/>
      </w:r>
    </w:p>
    <w:p w14:paraId="309D4B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0" w:line="360" w:lineRule="auto"/>
        <w:ind w:left="0" w:leftChars="0" w:firstLine="709" w:firstLineChars="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2.2.2 Целостная часть</w:t>
      </w:r>
    </w:p>
    <w:p w14:paraId="69D155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firstLine="720" w:firstLineChars="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Схема реляционной модели базы данных представлена на рисунке А.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7</w:t>
      </w: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и включает следующие объекты:</w:t>
      </w:r>
    </w:p>
    <w:p w14:paraId="15E0992F">
      <w:pPr>
        <w:pStyle w:val="249"/>
        <w:keepNext w:val="0"/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firstLine="709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/>
        </w:rPr>
        <w:t xml:space="preserve">address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</w:rPr>
        <w:t>–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 xml:space="preserve">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Родительская таблица по отношению к таблицам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>producer и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>employee.</w:t>
      </w:r>
    </w:p>
    <w:p w14:paraId="63569500">
      <w:pPr>
        <w:pStyle w:val="249"/>
        <w:keepNext w:val="0"/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firstLine="709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/>
        </w:rPr>
        <w:t xml:space="preserve">batch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</w:rPr>
        <w:t>–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 xml:space="preserve">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Родительская таблица по отношению к таблице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 xml:space="preserve">document_content.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Дочерняя таблица по отношению к таблице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 xml:space="preserve">product.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Внешний ключ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 xml:space="preserve">id_product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ссылается на поле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>product.id.</w:t>
      </w:r>
    </w:p>
    <w:p w14:paraId="2483EC9E">
      <w:pPr>
        <w:pStyle w:val="249"/>
        <w:keepNext w:val="0"/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firstLine="709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/>
        </w:rPr>
        <w:t xml:space="preserve">document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</w:rPr>
        <w:t>–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 xml:space="preserve">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>Родительская таблица по отношению к таблиц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 xml:space="preserve">e document_content.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Дочерняя таблица по отношению к таблицам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 xml:space="preserve">document_category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и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 xml:space="preserve">employee.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Внешний ключ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 xml:space="preserve">id_document_category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ссылается на поле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 xml:space="preserve">document_category.id.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Внешний ключ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 xml:space="preserve">id_employee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ссылается на поле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>employee.id.</w:t>
      </w:r>
    </w:p>
    <w:p w14:paraId="297727D3">
      <w:pPr>
        <w:pStyle w:val="249"/>
        <w:keepNext w:val="0"/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firstLine="709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/>
        </w:rPr>
        <w:t xml:space="preserve">document_category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</w:rPr>
        <w:t>–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 xml:space="preserve">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Родительская таблица по отношению к таблице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>document.</w:t>
      </w:r>
    </w:p>
    <w:p w14:paraId="2DF923C3">
      <w:pPr>
        <w:pStyle w:val="249"/>
        <w:keepNext w:val="0"/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firstLine="709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/>
        </w:rPr>
        <w:t xml:space="preserve">document_content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</w:rPr>
        <w:t>–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 xml:space="preserve">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Дочерняя таблица по отношению к таблицам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 xml:space="preserve">product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и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 xml:space="preserve">batch.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Внешний ключ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 xml:space="preserve">id_product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ссылается на поле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 xml:space="preserve">product.id.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Внешний ключ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 xml:space="preserve">id_batch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ссылается на поле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>batch.id.</w:t>
      </w:r>
    </w:p>
    <w:p w14:paraId="51AD1E80">
      <w:pPr>
        <w:pStyle w:val="249"/>
        <w:keepNext w:val="0"/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firstLine="709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/>
        </w:rPr>
        <w:t xml:space="preserve">employee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</w:rPr>
        <w:t>–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 xml:space="preserve">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Родительская таблица по отношению к таблицам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>document и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>sys_user.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 Дочерняя таблица по онтношению к таблицам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 xml:space="preserve">position, address и gender.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Внешний ключ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 xml:space="preserve">id_position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ссылается на поле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>position.id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. Внешний ключ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 xml:space="preserve">id_gender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ссылается на поле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 xml:space="preserve">gender.id.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Внешний ключ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 xml:space="preserve">id_address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ссылается на поле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>adderess.id.</w:t>
      </w:r>
    </w:p>
    <w:p w14:paraId="4DA158D7">
      <w:pPr>
        <w:pStyle w:val="249"/>
        <w:keepNext w:val="0"/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firstLine="709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/>
        </w:rPr>
        <w:t xml:space="preserve">gender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</w:rPr>
        <w:t>–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 xml:space="preserve">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Родительская таблица по отношению к таблице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>employee.</w:t>
      </w:r>
    </w:p>
    <w:p w14:paraId="5A43AA4F">
      <w:pPr>
        <w:pStyle w:val="249"/>
        <w:keepNext w:val="0"/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firstLine="709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/>
        </w:rPr>
        <w:t xml:space="preserve">position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</w:rPr>
        <w:t>–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 xml:space="preserve">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Родительская таблица по отношению к таблице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>employee.</w:t>
      </w:r>
    </w:p>
    <w:p w14:paraId="204709B9">
      <w:pPr>
        <w:pStyle w:val="249"/>
        <w:keepNext w:val="0"/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firstLine="709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/>
        </w:rPr>
        <w:t xml:space="preserve">producer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</w:rPr>
        <w:t>–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 xml:space="preserve">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Родительская таблица по отношению к таблице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 xml:space="preserve">product.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Дочерняя таблица по отношению к таблице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 xml:space="preserve">address.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Внешний ключ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 xml:space="preserve">id_address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ссылается на поле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>address.id.</w:t>
      </w:r>
    </w:p>
    <w:p w14:paraId="105BE3FA">
      <w:pPr>
        <w:pStyle w:val="249"/>
        <w:keepNext w:val="0"/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firstLine="709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/>
        </w:rPr>
        <w:t xml:space="preserve">product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</w:rPr>
        <w:t>–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 xml:space="preserve">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Родительская таблица по отношению к таблицам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 xml:space="preserve">document_content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и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 xml:space="preserve">batch.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Дочерняя таблица по отношению к таблицам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 xml:space="preserve">producer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>и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 xml:space="preserve"> product_category.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Внешний ключ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 xml:space="preserve">id_producer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ссылается на поле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 xml:space="preserve">producer.id.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Внешний ключ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 xml:space="preserve">id_batch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ссылается на поле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>batch.id.</w:t>
      </w:r>
    </w:p>
    <w:p w14:paraId="79B23A70">
      <w:pPr>
        <w:pStyle w:val="249"/>
        <w:keepNext w:val="0"/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firstLine="709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/>
        </w:rPr>
        <w:t xml:space="preserve">product_category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</w:rPr>
        <w:t>–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 xml:space="preserve">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Родительская таблица по отношению к таблице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>product.</w:t>
      </w:r>
    </w:p>
    <w:p w14:paraId="58634937">
      <w:pPr>
        <w:pStyle w:val="249"/>
        <w:keepNext w:val="0"/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firstLine="709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/>
        </w:rPr>
        <w:t xml:space="preserve">role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</w:rPr>
        <w:t>–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 xml:space="preserve">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Родительская таблица по отношению к таблице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>sys_user.</w:t>
      </w:r>
    </w:p>
    <w:p w14:paraId="4C54A374">
      <w:pPr>
        <w:pStyle w:val="249"/>
        <w:keepNext w:val="0"/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firstLine="709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/>
        </w:rPr>
        <w:t xml:space="preserve">sys_user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</w:rPr>
        <w:t>–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 xml:space="preserve">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Дочерняя таблица по отношению к таблицам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 xml:space="preserve">employee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и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 xml:space="preserve">role.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Внешний ключ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 xml:space="preserve">id_employee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ссылается на поле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 xml:space="preserve">employee.id.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Внешний ключ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 xml:space="preserve">id_role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ссылается на поле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>role.id.</w:t>
      </w:r>
    </w:p>
    <w:p w14:paraId="14082533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br w:type="page"/>
      </w:r>
    </w:p>
    <w:p w14:paraId="374279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0" w:line="360" w:lineRule="auto"/>
        <w:ind w:firstLine="709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2.2.3 Манипуляционная часть</w:t>
      </w:r>
    </w:p>
    <w:p w14:paraId="2111E29E">
      <w:pPr>
        <w:spacing w:line="360" w:lineRule="auto"/>
        <w:ind w:firstLine="720" w:firstLineChars="0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Возможные запросы к базе данных информационной системы представлены в таблице 1</w:t>
      </w:r>
      <w:r>
        <w:rPr>
          <w:rFonts w:hint="default" w:ascii="Times New Roman Regular" w:hAnsi="Times New Roman Regular" w:cs="Times New Roman Regular"/>
          <w:sz w:val="28"/>
          <w:szCs w:val="28"/>
          <w:lang w:val="en-US"/>
        </w:rPr>
        <w:t>4</w:t>
      </w:r>
      <w:r>
        <w:rPr>
          <w:rFonts w:hint="default" w:ascii="Times New Roman Regular" w:hAnsi="Times New Roman Regular" w:cs="Times New Roman Regular"/>
          <w:sz w:val="28"/>
          <w:szCs w:val="28"/>
        </w:rPr>
        <w:t>.</w:t>
      </w:r>
    </w:p>
    <w:p w14:paraId="71F03201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/>
        <w:ind w:firstLine="0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</w:p>
    <w:p w14:paraId="67F0B296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/>
        <w:ind w:firstLine="0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Таблица 1</w:t>
      </w:r>
      <w:r>
        <w:rPr>
          <w:rFonts w:hint="default" w:ascii="Times New Roman Regular" w:hAnsi="Times New Roman Regular" w:cs="Times New Roman Regular"/>
          <w:sz w:val="28"/>
          <w:szCs w:val="28"/>
          <w:lang w:val="en-US"/>
        </w:rPr>
        <w:t>4</w:t>
      </w: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– Возможные запросы к базе данных информационной системы</w:t>
      </w:r>
    </w:p>
    <w:tbl>
      <w:tblPr>
        <w:tblStyle w:val="12"/>
        <w:tblW w:w="964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auto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77"/>
        <w:gridCol w:w="6268"/>
      </w:tblGrid>
      <w:tr w14:paraId="2D778F82">
        <w:trPr>
          <w:trHeight w:val="20" w:hRule="atLeast"/>
        </w:trPr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41F292">
            <w:pPr>
              <w:keepNext w:val="0"/>
              <w:keepLines w:val="0"/>
              <w:pageBreakBefore w:val="0"/>
              <w:widowControl w:val="0"/>
              <w:tabs>
                <w:tab w:val="left" w:pos="142"/>
              </w:tabs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line="240" w:lineRule="auto"/>
              <w:ind w:firstLine="0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Запрос</w:t>
            </w:r>
          </w:p>
        </w:tc>
        <w:tc>
          <w:tcPr>
            <w:tcW w:w="6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2C6E8D5">
            <w:pPr>
              <w:keepNext w:val="0"/>
              <w:keepLines w:val="0"/>
              <w:pageBreakBefore w:val="0"/>
              <w:widowControl w:val="0"/>
              <w:tabs>
                <w:tab w:val="left" w:pos="142"/>
              </w:tabs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after="0" w:line="240" w:lineRule="auto"/>
              <w:ind w:firstLine="0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Описание</w:t>
            </w:r>
          </w:p>
        </w:tc>
      </w:tr>
      <w:tr w14:paraId="6ED5684C">
        <w:trPr>
          <w:trHeight w:val="20" w:hRule="atLeast"/>
        </w:trPr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F9731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before="0" w:line="240" w:lineRule="auto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color w:val="000000" w:themeColor="text1"/>
                <w:kern w:val="0"/>
                <w:sz w:val="24"/>
                <w:szCs w:val="24"/>
                <w:lang w:val="ru-RU" w:eastAsia="zh-CN" w:bidi="ar"/>
                <w14:textFill>
                  <w14:solidFill>
                    <w14:schemeClr w14:val="tx1"/>
                  </w14:solidFill>
                </w14:textFill>
              </w:rPr>
              <w:t>С</w:t>
            </w:r>
            <w:r>
              <w:rPr>
                <w:rFonts w:hint="default" w:ascii="Times New Roman Regular" w:hAnsi="Times New Roman Regular" w:eastAsia="SimSun" w:cs="Times New Roman Regular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писок партий, полученных от определенного поставщика</w:t>
            </w:r>
          </w:p>
        </w:tc>
        <w:tc>
          <w:tcPr>
            <w:tcW w:w="6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</w:tcPr>
          <w:p w14:paraId="65E270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По данному запросу происходит объединение таблиц Партия, Продукт и Производитель по связям id_product и id_producer. Фильтрация по имени производителя «ООО "СтильДрев"» позволяет вывести только те партии товаров, которые были получены от указанного поставщика.</w:t>
            </w:r>
          </w:p>
        </w:tc>
      </w:tr>
      <w:tr w14:paraId="5EA0906A">
        <w:trPr>
          <w:trHeight w:val="20" w:hRule="atLeast"/>
        </w:trPr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0EF0F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before="0" w:line="240" w:lineRule="auto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color w:val="000000" w:themeColor="text1"/>
                <w:kern w:val="0"/>
                <w:sz w:val="24"/>
                <w:szCs w:val="24"/>
                <w:lang w:val="ru-RU" w:eastAsia="zh-CN" w:bidi="ar"/>
                <w14:textFill>
                  <w14:solidFill>
                    <w14:schemeClr w14:val="tx1"/>
                  </w14:solidFill>
                </w14:textFill>
              </w:rPr>
              <w:t>С</w:t>
            </w:r>
            <w:r>
              <w:rPr>
                <w:rFonts w:hint="default" w:ascii="Times New Roman Regular" w:hAnsi="Times New Roman Regular" w:eastAsia="SimSun" w:cs="Times New Roman Regular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писок продуктов, которых нет на складе</w:t>
            </w:r>
          </w:p>
        </w:tc>
        <w:tc>
          <w:tcPr>
            <w:tcW w:w="6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</w:tcPr>
          <w:p w14:paraId="1A42503A">
            <w:pPr>
              <w:pStyle w:val="8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 xml:space="preserve">Запрос вычисляет текущие остатки товаров через анализ таблицы document_content (учитывая приход, расход и игнорируя 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переоценку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). Затем выбираются продукты, у которых суммарный остаток отсутствует. В результате выводится перечень товаров из таблицы Product, которых нет на складе.</w:t>
            </w:r>
          </w:p>
        </w:tc>
      </w:tr>
      <w:tr w14:paraId="5A1E1146">
        <w:trPr>
          <w:trHeight w:val="20" w:hRule="atLeast"/>
        </w:trPr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4C7FD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before="0" w:line="240" w:lineRule="auto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color w:val="000000" w:themeColor="text1"/>
                <w:kern w:val="0"/>
                <w:sz w:val="24"/>
                <w:szCs w:val="24"/>
                <w:lang w:val="ru-RU" w:eastAsia="zh-CN" w:bidi="ar"/>
                <w14:textFill>
                  <w14:solidFill>
                    <w14:schemeClr w14:val="tx1"/>
                  </w14:solidFill>
                </w14:textFill>
              </w:rPr>
              <w:t>К</w:t>
            </w:r>
            <w:r>
              <w:rPr>
                <w:rFonts w:hint="default" w:ascii="Times New Roman Regular" w:hAnsi="Times New Roman Regular" w:eastAsia="SimSun" w:cs="Times New Roman Regular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оличество оставшихся на складе товаров каждого типа</w:t>
            </w:r>
          </w:p>
        </w:tc>
        <w:tc>
          <w:tcPr>
            <w:tcW w:w="6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</w:tcPr>
          <w:p w14:paraId="15A58CE8">
            <w:pPr>
              <w:pStyle w:val="8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Запрос суммирует приход и расход по каждому продукту, обрабатывая данные из document_content и учитывая тип документа (приход или расход). Затем присоединяется таблица Product, чтобы вывести название товара. Результатом будет список товаров и количество единиц каждого, оставшихся на складе.</w:t>
            </w:r>
          </w:p>
        </w:tc>
      </w:tr>
      <w:tr w14:paraId="72183D09">
        <w:trPr>
          <w:trHeight w:val="20" w:hRule="atLeast"/>
        </w:trPr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165A3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before="0" w:line="240" w:lineRule="auto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color w:val="000000" w:themeColor="text1"/>
                <w:kern w:val="0"/>
                <w:sz w:val="24"/>
                <w:szCs w:val="24"/>
                <w:lang w:val="ru-RU" w:eastAsia="zh-CN" w:bidi="ar"/>
                <w14:textFill>
                  <w14:solidFill>
                    <w14:schemeClr w14:val="tx1"/>
                  </w14:solidFill>
                </w14:textFill>
              </w:rPr>
              <w:t>С</w:t>
            </w:r>
            <w:r>
              <w:rPr>
                <w:rFonts w:hint="default" w:ascii="Times New Roman Regular" w:hAnsi="Times New Roman Regular" w:eastAsia="SimSun" w:cs="Times New Roman Regular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писок сотрудников, которые могут пользоваться системой</w:t>
            </w:r>
          </w:p>
        </w:tc>
        <w:tc>
          <w:tcPr>
            <w:tcW w:w="6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</w:tcPr>
          <w:p w14:paraId="1BD483E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По данному запросу происходит соединение таблиц Employee, Sys_user и Position по ключу сотрудника. Выводятся сотрудники, имеющие учетную запись в системе, а также их должности — то есть все работники, которые имеют доступ к системе.</w:t>
            </w:r>
          </w:p>
        </w:tc>
      </w:tr>
      <w:tr w14:paraId="23F2B265">
        <w:trPr>
          <w:trHeight w:val="20" w:hRule="atLeast"/>
        </w:trPr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74A20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before="0" w:line="240" w:lineRule="auto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color w:val="000000" w:themeColor="text1"/>
                <w:kern w:val="0"/>
                <w:sz w:val="24"/>
                <w:szCs w:val="24"/>
                <w:lang w:val="ru-RU" w:eastAsia="zh-CN" w:bidi="ar"/>
                <w14:textFill>
                  <w14:solidFill>
                    <w14:schemeClr w14:val="tx1"/>
                  </w14:solidFill>
                </w14:textFill>
              </w:rPr>
              <w:t>С</w:t>
            </w:r>
            <w:r>
              <w:rPr>
                <w:rFonts w:hint="default" w:ascii="Times New Roman Regular" w:hAnsi="Times New Roman Regular" w:eastAsia="SimSun" w:cs="Times New Roman Regular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писок партий, принятых за определенный период времени</w:t>
            </w:r>
          </w:p>
        </w:tc>
        <w:tc>
          <w:tcPr>
            <w:tcW w:w="6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</w:tcPr>
          <w:p w14:paraId="406D534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Запрос выбирает партии из таблицы Batch, id которых встречается в документах категории «приход» (id_document_category = 1). Затем данные фильтруются по дате документа в указанном интервале. Результат — список партий, которые были приняты на склад за заданный период.</w:t>
            </w:r>
          </w:p>
        </w:tc>
      </w:tr>
    </w:tbl>
    <w:p w14:paraId="00F1C1E7">
      <w:pPr>
        <w:spacing w:before="0" w:line="360" w:lineRule="auto"/>
        <w:ind w:firstLine="851"/>
        <w:jc w:val="both"/>
        <w:outlineLvl w:val="0"/>
        <w:rPr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br w:type="page"/>
      </w:r>
      <w:bookmarkStart w:id="12" w:name="_Toc1366235308"/>
      <w:bookmarkStart w:id="13" w:name="_Toc435930473"/>
      <w:r>
        <w:rPr>
          <w:sz w:val="28"/>
          <w:szCs w:val="28"/>
        </w:rPr>
        <w:t>3 Разработка объектов базы данных</w:t>
      </w:r>
      <w:bookmarkEnd w:id="12"/>
      <w:bookmarkEnd w:id="13"/>
    </w:p>
    <w:p w14:paraId="55A8773C">
      <w:pPr>
        <w:spacing w:before="0" w:line="360" w:lineRule="auto"/>
        <w:ind w:firstLine="851"/>
        <w:jc w:val="both"/>
        <w:outlineLvl w:val="1"/>
        <w:rPr>
          <w:sz w:val="28"/>
          <w:szCs w:val="28"/>
        </w:rPr>
      </w:pPr>
      <w:bookmarkStart w:id="14" w:name="_Toc1616739794"/>
      <w:r>
        <w:rPr>
          <w:sz w:val="28"/>
          <w:szCs w:val="28"/>
        </w:rPr>
        <w:t>3.1 Создание таблиц</w:t>
      </w:r>
      <w:bookmarkEnd w:id="14"/>
    </w:p>
    <w:p w14:paraId="3AF31B1B">
      <w:pPr>
        <w:spacing w:before="0" w:line="360" w:lineRule="auto"/>
        <w:ind w:firstLine="851"/>
        <w:jc w:val="both"/>
        <w:rPr>
          <w:sz w:val="28"/>
          <w:szCs w:val="28"/>
        </w:rPr>
      </w:pPr>
    </w:p>
    <w:p w14:paraId="1B63A5BD">
      <w:pPr>
        <w:spacing w:before="0" w:line="360" w:lineRule="auto"/>
        <w:ind w:firstLine="851"/>
        <w:jc w:val="both"/>
        <w:rPr>
          <w:i/>
          <w:iCs/>
          <w:sz w:val="28"/>
          <w:szCs w:val="28"/>
        </w:rPr>
      </w:pPr>
      <w:r>
        <w:rPr>
          <w:sz w:val="28"/>
          <w:szCs w:val="28"/>
        </w:rPr>
        <w:t xml:space="preserve">Для создания таблиц использовался </w:t>
      </w:r>
      <w:r>
        <w:rPr>
          <w:sz w:val="28"/>
          <w:szCs w:val="28"/>
          <w:lang w:val="en-US"/>
        </w:rPr>
        <w:t>sql</w:t>
      </w:r>
      <w:r>
        <w:rPr>
          <w:sz w:val="28"/>
          <w:szCs w:val="28"/>
        </w:rPr>
        <w:t>-скрипт, представленный в листинге Б.1, на котором отражаются созданные первичные и внешние ключи, а также необходимые ограничительные условия.</w:t>
      </w:r>
    </w:p>
    <w:p w14:paraId="356A9E10">
      <w:pPr>
        <w:spacing w:before="0"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Связи между таблицами устанавливаются с помощью инструкций SQL, описанных выше. Вид отношений между таблицами – один-ко-многим или отношением многие-к-одному. Схема данных представлена на рисунке А.6.</w:t>
      </w:r>
    </w:p>
    <w:p w14:paraId="6B0492FA">
      <w:pPr>
        <w:spacing w:before="0" w:line="360" w:lineRule="auto"/>
        <w:ind w:firstLine="851"/>
        <w:jc w:val="both"/>
        <w:rPr>
          <w:color w:val="FF0000"/>
          <w:sz w:val="28"/>
          <w:szCs w:val="28"/>
        </w:rPr>
      </w:pPr>
      <w:r>
        <w:rPr>
          <w:sz w:val="28"/>
          <w:szCs w:val="28"/>
        </w:rPr>
        <w:t>Источниками данных могут служить данные</w:t>
      </w:r>
      <w:r>
        <w:rPr>
          <w:rFonts w:hint="default"/>
          <w:sz w:val="28"/>
          <w:szCs w:val="28"/>
          <w:lang w:val="ru-RU"/>
        </w:rPr>
        <w:t>, сгенерированные нейросетью</w:t>
      </w:r>
      <w:r>
        <w:rPr>
          <w:sz w:val="28"/>
          <w:szCs w:val="28"/>
        </w:rPr>
        <w:t>. Таблицы заполнены тестовыми данными.</w:t>
      </w:r>
    </w:p>
    <w:p w14:paraId="5F9DF68D">
      <w:pPr>
        <w:spacing w:before="0" w:line="360" w:lineRule="auto"/>
        <w:ind w:firstLine="851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Ниже представлены таблицы с тестовыми данными, необходимыми для дальнейшей работы.</w:t>
      </w:r>
    </w:p>
    <w:p w14:paraId="44B3643C">
      <w:pPr>
        <w:spacing w:before="0" w:line="360" w:lineRule="auto"/>
        <w:ind w:firstLine="851"/>
        <w:jc w:val="both"/>
        <w:rPr>
          <w:color w:val="FF0000"/>
          <w:sz w:val="28"/>
          <w:szCs w:val="28"/>
        </w:rPr>
      </w:pPr>
    </w:p>
    <w:p w14:paraId="1A227767">
      <w:pPr>
        <w:shd w:val="clear" w:color="auto" w:fill="FFFFFF"/>
        <w:tabs>
          <w:tab w:val="left" w:pos="142"/>
          <w:tab w:val="left" w:pos="3686"/>
        </w:tabs>
        <w:spacing w:before="0" w:line="240" w:lineRule="auto"/>
        <w:jc w:val="center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drawing>
          <wp:inline distT="0" distB="0" distL="114300" distR="114300">
            <wp:extent cx="5276215" cy="1732280"/>
            <wp:effectExtent l="0" t="0" r="6985" b="20320"/>
            <wp:docPr id="4" name="Picture 4" descr="Снимок экрана 2025-12-11 в 17.08.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Снимок экрана 2025-12-11 в 17.08.4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51F3D">
      <w:pPr>
        <w:shd w:val="clear" w:color="auto" w:fill="FFFFFF"/>
        <w:tabs>
          <w:tab w:val="left" w:pos="142"/>
          <w:tab w:val="left" w:pos="3686"/>
        </w:tabs>
        <w:spacing w:before="0" w:line="360" w:lineRule="auto"/>
        <w:jc w:val="center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drawing>
          <wp:inline distT="0" distB="0" distL="114300" distR="114300">
            <wp:extent cx="5232400" cy="985520"/>
            <wp:effectExtent l="0" t="0" r="0" b="5080"/>
            <wp:docPr id="2" name="Picture 2" descr="Снимок экрана 2025-12-11 в 17.09.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Снимок экрана 2025-12-11 в 17.09.4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2400" cy="98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AA8AB">
      <w:pPr>
        <w:keepNext w:val="0"/>
        <w:keepLines w:val="0"/>
        <w:pageBreakBefore w:val="0"/>
        <w:widowControl/>
        <w:shd w:val="clear" w:color="auto" w:fill="FFFFFF"/>
        <w:tabs>
          <w:tab w:val="left" w:pos="1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jc w:val="center"/>
        <w:textAlignment w:val="auto"/>
        <w:rPr>
          <w:rFonts w:hint="default"/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</w:rPr>
        <w:t xml:space="preserve">Рисунок 1 – Таблица </w:t>
      </w:r>
      <w:r>
        <w:rPr>
          <w:sz w:val="28"/>
          <w:szCs w:val="28"/>
          <w:highlight w:val="none"/>
          <w:lang w:val="ru-RU"/>
        </w:rPr>
        <w:t>Адрес</w:t>
      </w:r>
      <w:r>
        <w:rPr>
          <w:sz w:val="28"/>
          <w:szCs w:val="28"/>
          <w:highlight w:val="none"/>
        </w:rPr>
        <w:t>, тестовые данные таблицы</w:t>
      </w:r>
    </w:p>
    <w:p w14:paraId="1C05E376">
      <w:pPr>
        <w:shd w:val="clear" w:color="auto" w:fill="FFFFFF"/>
        <w:tabs>
          <w:tab w:val="left" w:pos="142"/>
        </w:tabs>
        <w:spacing w:line="360" w:lineRule="auto"/>
        <w:ind w:left="0" w:leftChars="0" w:firstLine="700" w:firstLineChars="0"/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highlight w:val="none"/>
          <w:lang w:val="ru-RU"/>
        </w:rPr>
        <w:t xml:space="preserve">Таблица </w:t>
      </w:r>
      <w:r>
        <w:rPr>
          <w:rFonts w:hint="default"/>
          <w:sz w:val="28"/>
          <w:szCs w:val="28"/>
          <w:highlight w:val="none"/>
          <w:lang w:val="en-US"/>
        </w:rPr>
        <w:t xml:space="preserve">address: </w:t>
      </w:r>
      <w:r>
        <w:rPr>
          <w:rFonts w:hint="default"/>
          <w:sz w:val="28"/>
          <w:szCs w:val="28"/>
          <w:highlight w:val="none"/>
          <w:lang w:val="ru-RU"/>
        </w:rPr>
        <w:t xml:space="preserve">первичный ключ </w:t>
      </w:r>
      <w:r>
        <w:rPr>
          <w:color w:val="000000"/>
          <w:spacing w:val="7"/>
          <w:szCs w:val="28"/>
          <w:lang w:val="en-US"/>
        </w:rPr>
        <w:t>–</w:t>
      </w:r>
      <w:r>
        <w:rPr>
          <w:szCs w:val="28"/>
          <w:lang w:val="en-US"/>
        </w:rPr>
        <w:t xml:space="preserve"> </w:t>
      </w:r>
      <w:r>
        <w:rPr>
          <w:rFonts w:hint="default"/>
          <w:sz w:val="28"/>
          <w:szCs w:val="28"/>
          <w:highlight w:val="none"/>
          <w:lang w:val="en-US"/>
        </w:rPr>
        <w:t>id</w:t>
      </w:r>
      <w:r>
        <w:rPr>
          <w:rFonts w:hint="default"/>
          <w:sz w:val="28"/>
          <w:szCs w:val="28"/>
          <w:highlight w:val="none"/>
          <w:lang w:val="ru-RU"/>
        </w:rPr>
        <w:t xml:space="preserve">. Все поля таблицы </w:t>
      </w:r>
      <w:r>
        <w:rPr>
          <w:rFonts w:hint="default"/>
          <w:sz w:val="28"/>
          <w:szCs w:val="28"/>
          <w:highlight w:val="none"/>
          <w:lang w:val="en-US"/>
        </w:rPr>
        <w:t xml:space="preserve">NOT NULL, </w:t>
      </w:r>
      <w:r>
        <w:rPr>
          <w:rFonts w:hint="default"/>
          <w:sz w:val="28"/>
          <w:szCs w:val="28"/>
          <w:highlight w:val="none"/>
          <w:lang w:val="ru-RU"/>
        </w:rPr>
        <w:t xml:space="preserve">длина </w:t>
      </w:r>
      <w:r>
        <w:rPr>
          <w:rFonts w:hint="default"/>
          <w:sz w:val="28"/>
          <w:szCs w:val="28"/>
          <w:highlight w:val="none"/>
          <w:lang w:val="en-US"/>
        </w:rPr>
        <w:t>subject, region, city</w:t>
      </w:r>
      <w:r>
        <w:rPr>
          <w:rFonts w:hint="default"/>
          <w:sz w:val="28"/>
          <w:szCs w:val="28"/>
          <w:highlight w:val="none"/>
          <w:lang w:val="ru-RU"/>
        </w:rPr>
        <w:t xml:space="preserve"> и</w:t>
      </w:r>
      <w:r>
        <w:rPr>
          <w:rFonts w:hint="default"/>
          <w:sz w:val="28"/>
          <w:szCs w:val="28"/>
          <w:highlight w:val="none"/>
          <w:lang w:val="en-US"/>
        </w:rPr>
        <w:t xml:space="preserve"> street </w:t>
      </w:r>
      <w:r>
        <w:rPr>
          <w:rFonts w:hint="default"/>
          <w:sz w:val="28"/>
          <w:szCs w:val="28"/>
          <w:highlight w:val="none"/>
          <w:lang w:val="ru-RU"/>
        </w:rPr>
        <w:t>не может быть больше 100 символов. По умолчанию ключевое поле увеличивается на 1.</w:t>
      </w:r>
    </w:p>
    <w:p w14:paraId="23439169">
      <w:pPr>
        <w:keepNext w:val="0"/>
        <w:keepLines w:val="0"/>
        <w:pageBreakBefore w:val="0"/>
        <w:widowControl/>
        <w:suppressAutoHyphen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leftChars="0" w:firstLine="0" w:firstLineChars="0"/>
        <w:jc w:val="center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drawing>
          <wp:inline distT="0" distB="0" distL="114300" distR="114300">
            <wp:extent cx="5935980" cy="2011680"/>
            <wp:effectExtent l="0" t="0" r="7620" b="20320"/>
            <wp:docPr id="5" name="Picture 5" descr="Снимок экрана 2025-12-11 в 17.25.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Снимок экрана 2025-12-11 в 17.25.4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837A3">
      <w:pPr>
        <w:keepNext w:val="0"/>
        <w:keepLines w:val="0"/>
        <w:pageBreakBefore w:val="0"/>
        <w:widowControl/>
        <w:suppressAutoHyphen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firstLine="0" w:firstLineChars="0"/>
        <w:jc w:val="center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drawing>
          <wp:inline distT="0" distB="0" distL="114300" distR="114300">
            <wp:extent cx="5937885" cy="1396365"/>
            <wp:effectExtent l="0" t="0" r="5715" b="635"/>
            <wp:docPr id="6" name="Picture 6" descr="Снимок экрана 2025-12-11 в 17.26.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Снимок экрана 2025-12-11 в 17.26.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139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F1914">
      <w:pPr>
        <w:keepNext w:val="0"/>
        <w:keepLines w:val="0"/>
        <w:pageBreakBefore w:val="0"/>
        <w:widowControl/>
        <w:shd w:val="clear" w:color="auto" w:fill="FFFFFF"/>
        <w:tabs>
          <w:tab w:val="left" w:pos="1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60" w:lineRule="auto"/>
        <w:jc w:val="center"/>
        <w:textAlignment w:val="auto"/>
        <w:rPr>
          <w:rFonts w:hint="default"/>
          <w:sz w:val="28"/>
          <w:szCs w:val="28"/>
          <w:highlight w:val="none"/>
          <w:lang w:val="ru-RU"/>
        </w:rPr>
      </w:pPr>
      <w:r>
        <w:rPr>
          <w:rFonts w:hint="default"/>
          <w:sz w:val="28"/>
          <w:szCs w:val="28"/>
          <w:lang w:val="ru-RU"/>
        </w:rPr>
        <w:tab/>
      </w: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ru-RU"/>
        </w:rPr>
        <w:t>2</w:t>
      </w:r>
      <w:r>
        <w:rPr>
          <w:sz w:val="28"/>
          <w:szCs w:val="28"/>
          <w:highlight w:val="none"/>
        </w:rPr>
        <w:t xml:space="preserve"> – Таблица </w:t>
      </w:r>
      <w:r>
        <w:rPr>
          <w:sz w:val="28"/>
          <w:szCs w:val="28"/>
          <w:highlight w:val="none"/>
          <w:lang w:val="ru-RU"/>
        </w:rPr>
        <w:t>Партия</w:t>
      </w:r>
      <w:r>
        <w:rPr>
          <w:sz w:val="28"/>
          <w:szCs w:val="28"/>
          <w:highlight w:val="none"/>
        </w:rPr>
        <w:t>, тестовые данные таблицы</w:t>
      </w:r>
    </w:p>
    <w:p w14:paraId="114E2FA4"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708" w:firstLineChars="0"/>
        <w:jc w:val="both"/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</w:pPr>
      <w:r>
        <w:rPr>
          <w:rFonts w:hint="default"/>
          <w:sz w:val="28"/>
          <w:szCs w:val="28"/>
          <w:highlight w:val="none"/>
          <w:lang w:val="ru-RU"/>
        </w:rPr>
        <w:t xml:space="preserve">Таблица </w:t>
      </w:r>
      <w:r>
        <w:rPr>
          <w:rFonts w:hint="default"/>
          <w:sz w:val="28"/>
          <w:szCs w:val="28"/>
          <w:highlight w:val="none"/>
          <w:lang w:val="en-US"/>
        </w:rPr>
        <w:t xml:space="preserve">batch: </w:t>
      </w:r>
      <w:r>
        <w:rPr>
          <w:rFonts w:hint="default"/>
          <w:sz w:val="28"/>
          <w:szCs w:val="28"/>
          <w:highlight w:val="none"/>
          <w:lang w:val="ru-RU"/>
        </w:rPr>
        <w:t xml:space="preserve">первичный ключ 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  <w:t xml:space="preserve">– 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>i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  <w:t xml:space="preserve">d. 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>Все поля, кроме e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  <w:t xml:space="preserve">xpiration_date 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>N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  <w:t>OT NULL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 xml:space="preserve">. По умолчанию ключевое поле увеличивается на 1, 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  <w:t xml:space="preserve">created_at 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>текущая временная метка.</w:t>
      </w:r>
    </w:p>
    <w:p w14:paraId="29CF58FD"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</w:pPr>
    </w:p>
    <w:p w14:paraId="4A6124B9">
      <w:pPr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jc w:val="center"/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drawing>
          <wp:inline distT="0" distB="0" distL="114300" distR="114300">
            <wp:extent cx="5934710" cy="1438910"/>
            <wp:effectExtent l="0" t="0" r="8890" b="8890"/>
            <wp:docPr id="7" name="Picture 7" descr="Снимок экрана 2025-12-11 в 17.33.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Снимок экрана 2025-12-11 в 17.33.1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143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58C6F">
      <w:pPr>
        <w:keepNext w:val="0"/>
        <w:keepLines w:val="0"/>
        <w:pageBreakBefore w:val="0"/>
        <w:widowControl/>
        <w:suppressAutoHyphen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firstLine="0" w:firstLineChars="0"/>
        <w:jc w:val="center"/>
        <w:textAlignment w:val="auto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drawing>
          <wp:inline distT="0" distB="0" distL="114300" distR="114300">
            <wp:extent cx="4543425" cy="1571625"/>
            <wp:effectExtent l="0" t="0" r="3175" b="3175"/>
            <wp:docPr id="9" name="Picture 9" descr="Снимок экрана 2025-12-11 в 17.33.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Снимок экрана 2025-12-11 в 17.33.3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24779">
      <w:pPr>
        <w:keepNext w:val="0"/>
        <w:keepLines w:val="0"/>
        <w:pageBreakBefore w:val="0"/>
        <w:widowControl/>
        <w:shd w:val="clear" w:color="auto" w:fill="FFFFFF"/>
        <w:tabs>
          <w:tab w:val="left" w:pos="1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60" w:lineRule="auto"/>
        <w:jc w:val="center"/>
        <w:textAlignment w:val="auto"/>
        <w:rPr>
          <w:sz w:val="28"/>
          <w:szCs w:val="28"/>
          <w:highlight w:val="none"/>
        </w:rPr>
      </w:pPr>
      <w:r>
        <w:rPr>
          <w:rFonts w:hint="default"/>
          <w:sz w:val="28"/>
          <w:szCs w:val="28"/>
          <w:lang w:val="ru-RU"/>
        </w:rPr>
        <w:tab/>
      </w: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ru-RU"/>
        </w:rPr>
        <w:t>3</w:t>
      </w:r>
      <w:r>
        <w:rPr>
          <w:sz w:val="28"/>
          <w:szCs w:val="28"/>
          <w:highlight w:val="none"/>
        </w:rPr>
        <w:t xml:space="preserve"> – Таблица </w:t>
      </w:r>
      <w:r>
        <w:rPr>
          <w:sz w:val="28"/>
          <w:szCs w:val="28"/>
          <w:highlight w:val="none"/>
          <w:lang w:val="ru-RU"/>
        </w:rPr>
        <w:t>Документ</w:t>
      </w:r>
      <w:r>
        <w:rPr>
          <w:sz w:val="28"/>
          <w:szCs w:val="28"/>
          <w:highlight w:val="none"/>
        </w:rPr>
        <w:t>, тестовые данные таблицы</w:t>
      </w:r>
    </w:p>
    <w:p w14:paraId="36220128"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</w:pPr>
      <w:r>
        <w:rPr>
          <w:rFonts w:hint="default"/>
          <w:sz w:val="28"/>
          <w:szCs w:val="28"/>
          <w:highlight w:val="none"/>
          <w:lang w:val="ru-RU"/>
        </w:rPr>
        <w:tab/>
      </w:r>
      <w:r>
        <w:rPr>
          <w:rFonts w:hint="default"/>
          <w:sz w:val="28"/>
          <w:szCs w:val="28"/>
          <w:highlight w:val="none"/>
          <w:lang w:val="ru-RU"/>
        </w:rPr>
        <w:t xml:space="preserve">Таблица </w:t>
      </w:r>
      <w:r>
        <w:rPr>
          <w:rFonts w:hint="default"/>
          <w:sz w:val="28"/>
          <w:szCs w:val="28"/>
          <w:highlight w:val="none"/>
          <w:lang w:val="en-US"/>
        </w:rPr>
        <w:t xml:space="preserve">document: </w:t>
      </w:r>
      <w:r>
        <w:rPr>
          <w:rFonts w:hint="default"/>
          <w:sz w:val="28"/>
          <w:szCs w:val="28"/>
          <w:highlight w:val="none"/>
          <w:lang w:val="ru-RU"/>
        </w:rPr>
        <w:t xml:space="preserve">первичный ключ 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  <w:t xml:space="preserve">– id. 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 xml:space="preserve">Все поля 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  <w:t>NOT NULL. П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>о умолчанию ключевое поле увеличивается на 1.</w:t>
      </w:r>
    </w:p>
    <w:p w14:paraId="697CCD24">
      <w:pPr>
        <w:keepNext w:val="0"/>
        <w:keepLines w:val="0"/>
        <w:pageBreakBefore w:val="0"/>
        <w:widowControl/>
        <w:suppressAutoHyphen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firstLine="0" w:firstLineChars="0"/>
        <w:jc w:val="center"/>
        <w:textAlignment w:val="auto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ru-RU"/>
        </w:rPr>
        <w:drawing>
          <wp:inline distT="0" distB="0" distL="114300" distR="114300">
            <wp:extent cx="5936615" cy="1157605"/>
            <wp:effectExtent l="0" t="0" r="6985" b="10795"/>
            <wp:docPr id="11" name="Picture 11" descr="Снимок экрана 2025-12-11 в 17.36.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Снимок экрана 2025-12-11 в 17.36.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15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28"/>
          <w:szCs w:val="28"/>
          <w:lang w:val="en-US"/>
        </w:rPr>
        <w:drawing>
          <wp:inline distT="0" distB="0" distL="114300" distR="114300">
            <wp:extent cx="5937885" cy="800100"/>
            <wp:effectExtent l="0" t="0" r="5715" b="12700"/>
            <wp:docPr id="12" name="Picture 12" descr="Снимок экрана 2025-12-11 в 17.36.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Снимок экрана 2025-12-11 в 17.36.3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FDFCA">
      <w:pPr>
        <w:keepNext w:val="0"/>
        <w:keepLines w:val="0"/>
        <w:pageBreakBefore w:val="0"/>
        <w:widowControl/>
        <w:shd w:val="clear" w:color="auto" w:fill="FFFFFF"/>
        <w:tabs>
          <w:tab w:val="left" w:pos="1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60" w:lineRule="auto"/>
        <w:jc w:val="center"/>
        <w:textAlignment w:val="auto"/>
        <w:rPr>
          <w:sz w:val="28"/>
          <w:szCs w:val="28"/>
          <w:highlight w:val="none"/>
        </w:rPr>
      </w:pPr>
      <w:r>
        <w:rPr>
          <w:rFonts w:hint="default"/>
          <w:sz w:val="28"/>
          <w:szCs w:val="28"/>
          <w:lang w:val="ru-RU"/>
        </w:rPr>
        <w:tab/>
      </w: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en-US"/>
        </w:rPr>
        <w:t>4</w:t>
      </w:r>
      <w:r>
        <w:rPr>
          <w:sz w:val="28"/>
          <w:szCs w:val="28"/>
          <w:highlight w:val="none"/>
        </w:rPr>
        <w:t xml:space="preserve"> – Таблица </w:t>
      </w:r>
      <w:r>
        <w:rPr>
          <w:sz w:val="28"/>
          <w:szCs w:val="28"/>
          <w:highlight w:val="none"/>
          <w:lang w:val="ru-RU"/>
        </w:rPr>
        <w:t>Категория</w:t>
      </w:r>
      <w:r>
        <w:rPr>
          <w:rFonts w:hint="default"/>
          <w:sz w:val="28"/>
          <w:szCs w:val="28"/>
          <w:highlight w:val="none"/>
          <w:lang w:val="ru-RU"/>
        </w:rPr>
        <w:t xml:space="preserve"> документа</w:t>
      </w:r>
      <w:r>
        <w:rPr>
          <w:sz w:val="28"/>
          <w:szCs w:val="28"/>
          <w:highlight w:val="none"/>
        </w:rPr>
        <w:t>, тестовые данные таблицы</w:t>
      </w:r>
    </w:p>
    <w:p w14:paraId="7E0A8456"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leftChars="0" w:right="0" w:firstLine="700" w:firstLineChars="0"/>
        <w:jc w:val="both"/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</w:pPr>
      <w:r>
        <w:rPr>
          <w:sz w:val="28"/>
          <w:szCs w:val="28"/>
          <w:highlight w:val="none"/>
          <w:lang w:val="ru-RU"/>
        </w:rPr>
        <w:t>Таблица</w:t>
      </w:r>
      <w:r>
        <w:rPr>
          <w:rFonts w:hint="default"/>
          <w:sz w:val="28"/>
          <w:szCs w:val="28"/>
          <w:highlight w:val="none"/>
          <w:lang w:val="ru-RU"/>
        </w:rPr>
        <w:t xml:space="preserve"> </w:t>
      </w:r>
      <w:r>
        <w:rPr>
          <w:rFonts w:hint="default"/>
          <w:sz w:val="28"/>
          <w:szCs w:val="28"/>
          <w:highlight w:val="none"/>
          <w:lang w:val="en-US"/>
        </w:rPr>
        <w:t xml:space="preserve">document_category: </w:t>
      </w:r>
      <w:r>
        <w:rPr>
          <w:rFonts w:hint="default"/>
          <w:sz w:val="28"/>
          <w:szCs w:val="28"/>
          <w:highlight w:val="none"/>
          <w:lang w:val="ru-RU"/>
        </w:rPr>
        <w:t xml:space="preserve">первичный ключ 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  <w:t xml:space="preserve">– id. 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 xml:space="preserve">Все поля 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  <w:t>NOT NULL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 xml:space="preserve">, поле 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  <w:t xml:space="preserve">name, 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>обозначающее название категории, не может быть больше 50 символов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  <w:t>. П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>о умолчанию ключевое поле увеличивается на 1.</w:t>
      </w:r>
    </w:p>
    <w:p w14:paraId="2C7B61CD"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leftChars="0" w:right="0" w:firstLine="700" w:firstLineChars="0"/>
        <w:jc w:val="both"/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</w:pPr>
    </w:p>
    <w:p w14:paraId="19F9D11C"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leftChars="0" w:right="0" w:firstLine="0" w:firstLineChars="0"/>
        <w:jc w:val="center"/>
        <w:rPr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  <w:drawing>
          <wp:inline distT="0" distB="0" distL="114300" distR="114300">
            <wp:extent cx="5936615" cy="1435735"/>
            <wp:effectExtent l="0" t="0" r="6985" b="12065"/>
            <wp:docPr id="13" name="Picture 13" descr="Снимок экрана 2025-12-11 в 17.38.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Снимок экрана 2025-12-11 в 17.38.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43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drawing>
          <wp:inline distT="0" distB="0" distL="114300" distR="114300">
            <wp:extent cx="3762375" cy="1590675"/>
            <wp:effectExtent l="0" t="0" r="22225" b="9525"/>
            <wp:docPr id="14" name="Picture 14" descr="Снимок экрана 2025-12-11 в 17.39.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Снимок экрана 2025-12-11 в 17.39.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A6695">
      <w:pPr>
        <w:keepNext w:val="0"/>
        <w:keepLines w:val="0"/>
        <w:pageBreakBefore w:val="0"/>
        <w:widowControl/>
        <w:shd w:val="clear" w:color="auto" w:fill="FFFFFF"/>
        <w:tabs>
          <w:tab w:val="left" w:pos="1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60" w:lineRule="auto"/>
        <w:jc w:val="center"/>
        <w:textAlignment w:val="auto"/>
        <w:rPr>
          <w:sz w:val="28"/>
          <w:szCs w:val="28"/>
          <w:highlight w:val="none"/>
        </w:rPr>
      </w:pPr>
      <w:r>
        <w:rPr>
          <w:rFonts w:hint="default"/>
          <w:sz w:val="28"/>
          <w:szCs w:val="28"/>
          <w:lang w:val="ru-RU"/>
        </w:rPr>
        <w:tab/>
      </w: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en-US"/>
        </w:rPr>
        <w:t>5</w:t>
      </w:r>
      <w:r>
        <w:rPr>
          <w:sz w:val="28"/>
          <w:szCs w:val="28"/>
          <w:highlight w:val="none"/>
        </w:rPr>
        <w:t xml:space="preserve"> – Таблица </w:t>
      </w:r>
      <w:r>
        <w:rPr>
          <w:sz w:val="28"/>
          <w:szCs w:val="28"/>
          <w:highlight w:val="none"/>
          <w:lang w:val="ru-RU"/>
        </w:rPr>
        <w:t>Содержание</w:t>
      </w:r>
      <w:r>
        <w:rPr>
          <w:rFonts w:hint="default"/>
          <w:sz w:val="28"/>
          <w:szCs w:val="28"/>
          <w:highlight w:val="none"/>
          <w:lang w:val="ru-RU"/>
        </w:rPr>
        <w:t xml:space="preserve"> документа</w:t>
      </w:r>
      <w:r>
        <w:rPr>
          <w:sz w:val="28"/>
          <w:szCs w:val="28"/>
          <w:highlight w:val="none"/>
        </w:rPr>
        <w:t>, тестовые данные таблицы</w:t>
      </w:r>
    </w:p>
    <w:p w14:paraId="7F6E6C6D"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leftChars="0" w:right="0" w:firstLine="700" w:firstLineChars="0"/>
        <w:jc w:val="both"/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</w:pPr>
      <w:r>
        <w:rPr>
          <w:rFonts w:hint="default"/>
          <w:sz w:val="28"/>
          <w:szCs w:val="28"/>
          <w:lang w:val="ru-RU" w:eastAsia="zh-CN"/>
        </w:rPr>
        <w:t xml:space="preserve">Таблица </w:t>
      </w:r>
      <w:r>
        <w:rPr>
          <w:rFonts w:hint="default"/>
          <w:sz w:val="28"/>
          <w:szCs w:val="28"/>
          <w:lang w:val="en-US" w:eastAsia="zh-CN"/>
        </w:rPr>
        <w:t xml:space="preserve">document_content: </w:t>
      </w:r>
      <w:r>
        <w:rPr>
          <w:rFonts w:hint="default"/>
          <w:sz w:val="28"/>
          <w:szCs w:val="28"/>
          <w:lang w:val="ru-RU" w:eastAsia="zh-CN"/>
        </w:rPr>
        <w:t xml:space="preserve">первичный ключ 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  <w:t xml:space="preserve">– id. 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 xml:space="preserve">Все поля 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  <w:t xml:space="preserve">NOT NULL. 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>По умолчанию ключевое поле увеличивается на 1.</w:t>
      </w:r>
    </w:p>
    <w:p w14:paraId="07E374FB">
      <w:pPr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leftChars="0" w:right="0" w:firstLine="0" w:firstLineChars="0"/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937250" cy="3244215"/>
            <wp:effectExtent l="0" t="0" r="6350" b="6985"/>
            <wp:docPr id="15" name="Picture 15" descr="Снимок экрана 2025-12-11 в 17.45.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Снимок экрана 2025-12-11 в 17.45.2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AF88B"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leftChars="0" w:right="0" w:firstLine="0" w:firstLineChars="0"/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934710" cy="1165860"/>
            <wp:effectExtent l="0" t="0" r="8890" b="2540"/>
            <wp:docPr id="16" name="Picture 16" descr="Снимок экрана 2025-12-11 в 17.46.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Снимок экрана 2025-12-11 в 17.46.5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66B25">
      <w:pPr>
        <w:keepNext w:val="0"/>
        <w:keepLines w:val="0"/>
        <w:pageBreakBefore w:val="0"/>
        <w:widowControl/>
        <w:shd w:val="clear" w:color="auto" w:fill="FFFFFF"/>
        <w:tabs>
          <w:tab w:val="left" w:pos="1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60" w:lineRule="auto"/>
        <w:jc w:val="center"/>
        <w:textAlignment w:val="auto"/>
        <w:rPr>
          <w:sz w:val="28"/>
          <w:szCs w:val="28"/>
          <w:highlight w:val="none"/>
        </w:rPr>
      </w:pPr>
      <w:r>
        <w:rPr>
          <w:rFonts w:hint="default"/>
          <w:sz w:val="28"/>
          <w:szCs w:val="28"/>
          <w:lang w:val="ru-RU"/>
        </w:rPr>
        <w:tab/>
      </w: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en-US"/>
        </w:rPr>
        <w:t>6</w:t>
      </w:r>
      <w:r>
        <w:rPr>
          <w:sz w:val="28"/>
          <w:szCs w:val="28"/>
          <w:highlight w:val="none"/>
        </w:rPr>
        <w:t xml:space="preserve"> – Таблица </w:t>
      </w:r>
      <w:r>
        <w:rPr>
          <w:sz w:val="28"/>
          <w:szCs w:val="28"/>
          <w:highlight w:val="none"/>
          <w:lang w:val="ru-RU"/>
        </w:rPr>
        <w:t>Сотрудник</w:t>
      </w:r>
      <w:r>
        <w:rPr>
          <w:sz w:val="28"/>
          <w:szCs w:val="28"/>
          <w:highlight w:val="none"/>
        </w:rPr>
        <w:t>, тестовые данные таблицы</w:t>
      </w:r>
    </w:p>
    <w:p w14:paraId="751DF3DC"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leftChars="0" w:right="0" w:firstLine="708" w:firstLineChars="0"/>
        <w:jc w:val="both"/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</w:pPr>
      <w:r>
        <w:rPr>
          <w:sz w:val="28"/>
          <w:szCs w:val="28"/>
          <w:highlight w:val="none"/>
          <w:lang w:val="ru-RU"/>
        </w:rPr>
        <w:t>Таблица</w:t>
      </w:r>
      <w:r>
        <w:rPr>
          <w:rFonts w:hint="default"/>
          <w:sz w:val="28"/>
          <w:szCs w:val="28"/>
          <w:highlight w:val="none"/>
          <w:lang w:val="ru-RU"/>
        </w:rPr>
        <w:t xml:space="preserve"> </w:t>
      </w:r>
      <w:r>
        <w:rPr>
          <w:rFonts w:hint="default"/>
          <w:sz w:val="28"/>
          <w:szCs w:val="28"/>
          <w:highlight w:val="none"/>
          <w:lang w:val="en-US"/>
        </w:rPr>
        <w:t xml:space="preserve">employee: </w:t>
      </w:r>
      <w:r>
        <w:rPr>
          <w:rFonts w:hint="default"/>
          <w:sz w:val="28"/>
          <w:szCs w:val="28"/>
          <w:highlight w:val="none"/>
          <w:lang w:val="ru-RU"/>
        </w:rPr>
        <w:t xml:space="preserve">первичный ключ 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  <w:t xml:space="preserve">– id. 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>Все поля</w:t>
      </w:r>
      <w:r>
        <w:rPr>
          <w:rFonts w:hint="default" w:eastAsia="SimSun" w:cs="Times New Roman"/>
          <w:kern w:val="2"/>
          <w:sz w:val="28"/>
          <w:szCs w:val="28"/>
          <w:lang w:val="ru-RU" w:eastAsia="zh-CN" w:bidi="ar"/>
        </w:rPr>
        <w:t xml:space="preserve">, кроме </w:t>
      </w:r>
      <w:r>
        <w:rPr>
          <w:rFonts w:hint="default" w:eastAsia="SimSun" w:cs="Times New Roman"/>
          <w:kern w:val="2"/>
          <w:sz w:val="28"/>
          <w:szCs w:val="28"/>
          <w:lang w:val="en-US" w:eastAsia="zh-CN" w:bidi="ar"/>
        </w:rPr>
        <w:t>patronymic</w:t>
      </w:r>
      <w:r>
        <w:rPr>
          <w:rFonts w:hint="default" w:eastAsia="SimSun" w:cs="Times New Roman"/>
          <w:kern w:val="2"/>
          <w:sz w:val="28"/>
          <w:szCs w:val="28"/>
          <w:lang w:val="ru-RU" w:eastAsia="zh-CN" w:bidi="ar"/>
        </w:rPr>
        <w:t>, обозначающее отчество,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  <w:t>NOT NULL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>, пол</w:t>
      </w:r>
      <w:r>
        <w:rPr>
          <w:rFonts w:hint="default" w:eastAsia="SimSun" w:cs="Times New Roman"/>
          <w:kern w:val="2"/>
          <w:sz w:val="28"/>
          <w:szCs w:val="28"/>
          <w:lang w:val="ru-RU" w:eastAsia="zh-CN" w:bidi="ar"/>
        </w:rPr>
        <w:t>я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 xml:space="preserve"> </w:t>
      </w:r>
      <w:r>
        <w:rPr>
          <w:rFonts w:hint="default" w:eastAsia="SimSun" w:cs="Times New Roman"/>
          <w:kern w:val="2"/>
          <w:sz w:val="28"/>
          <w:szCs w:val="28"/>
          <w:lang w:val="en-US" w:eastAsia="zh-CN" w:bidi="ar"/>
        </w:rPr>
        <w:t>sur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  <w:t>name</w:t>
      </w:r>
      <w:r>
        <w:rPr>
          <w:rFonts w:hint="default" w:eastAsia="SimSun" w:cs="Times New Roman"/>
          <w:kern w:val="2"/>
          <w:sz w:val="28"/>
          <w:szCs w:val="28"/>
          <w:lang w:val="en-US" w:eastAsia="zh-CN" w:bidi="ar"/>
        </w:rPr>
        <w:t>, firstname, patronymic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>обозначающ</w:t>
      </w:r>
      <w:r>
        <w:rPr>
          <w:rFonts w:hint="default" w:eastAsia="SimSun" w:cs="Times New Roman"/>
          <w:kern w:val="2"/>
          <w:sz w:val="28"/>
          <w:szCs w:val="28"/>
          <w:lang w:val="ru-RU" w:eastAsia="zh-CN" w:bidi="ar"/>
        </w:rPr>
        <w:t>ие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 xml:space="preserve"> </w:t>
      </w:r>
      <w:r>
        <w:rPr>
          <w:rFonts w:hint="default" w:eastAsia="SimSun" w:cs="Times New Roman"/>
          <w:kern w:val="2"/>
          <w:sz w:val="28"/>
          <w:szCs w:val="28"/>
          <w:lang w:val="ru-RU" w:eastAsia="zh-CN" w:bidi="ar"/>
        </w:rPr>
        <w:t>фамилию, имя и отчество соответственно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>, не мож</w:t>
      </w:r>
      <w:r>
        <w:rPr>
          <w:rFonts w:hint="default" w:eastAsia="SimSun" w:cs="Times New Roman"/>
          <w:kern w:val="2"/>
          <w:sz w:val="28"/>
          <w:szCs w:val="28"/>
          <w:lang w:val="ru-RU" w:eastAsia="zh-CN" w:bidi="ar"/>
        </w:rPr>
        <w:t>ет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 xml:space="preserve"> быть больше 50 символов</w:t>
      </w:r>
      <w:r>
        <w:rPr>
          <w:rFonts w:hint="default" w:eastAsia="SimSun" w:cs="Times New Roman"/>
          <w:kern w:val="2"/>
          <w:sz w:val="28"/>
          <w:szCs w:val="28"/>
          <w:lang w:val="ru-RU" w:eastAsia="zh-CN" w:bidi="ar"/>
        </w:rPr>
        <w:t xml:space="preserve">, поле </w:t>
      </w:r>
      <w:r>
        <w:rPr>
          <w:rFonts w:hint="default" w:eastAsia="SimSun" w:cs="Times New Roman"/>
          <w:kern w:val="2"/>
          <w:sz w:val="28"/>
          <w:szCs w:val="28"/>
          <w:lang w:val="en-US" w:eastAsia="zh-CN" w:bidi="ar"/>
        </w:rPr>
        <w:t xml:space="preserve">inn, </w:t>
      </w:r>
      <w:r>
        <w:rPr>
          <w:rFonts w:hint="default" w:eastAsia="SimSun" w:cs="Times New Roman"/>
          <w:kern w:val="2"/>
          <w:sz w:val="28"/>
          <w:szCs w:val="28"/>
          <w:lang w:val="ru-RU" w:eastAsia="zh-CN" w:bidi="ar"/>
        </w:rPr>
        <w:t xml:space="preserve">обозначающее ИНН, не может быть больше 12 символов, поле </w:t>
      </w:r>
      <w:r>
        <w:rPr>
          <w:rFonts w:hint="default" w:eastAsia="SimSun" w:cs="Times New Roman"/>
          <w:kern w:val="2"/>
          <w:sz w:val="28"/>
          <w:szCs w:val="28"/>
          <w:lang w:val="en-US" w:eastAsia="zh-CN" w:bidi="ar"/>
        </w:rPr>
        <w:t>phone_number</w:t>
      </w:r>
      <w:r>
        <w:rPr>
          <w:rFonts w:hint="default" w:eastAsia="SimSun" w:cs="Times New Roman"/>
          <w:kern w:val="2"/>
          <w:sz w:val="28"/>
          <w:szCs w:val="28"/>
          <w:lang w:val="ru-RU" w:eastAsia="zh-CN" w:bidi="ar"/>
        </w:rPr>
        <w:t>, обозначающее номер телефон, не может быть больше 16 символов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  <w:t>. П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>о умолчанию ключевое поле увеличивается на 1.</w:t>
      </w:r>
    </w:p>
    <w:p w14:paraId="12F74AA3">
      <w:pP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br w:type="page"/>
      </w:r>
    </w:p>
    <w:p w14:paraId="6F5E1952">
      <w:pPr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leftChars="0" w:right="0" w:firstLine="0" w:firstLineChars="0"/>
        <w:jc w:val="center"/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drawing>
          <wp:inline distT="0" distB="0" distL="114300" distR="114300">
            <wp:extent cx="5940425" cy="1165225"/>
            <wp:effectExtent l="0" t="0" r="3175" b="3175"/>
            <wp:docPr id="17" name="Picture 17" descr="Снимок экрана 2025-12-11 в 17.57.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Снимок экрана 2025-12-11 в 17.57.4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274B1"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leftChars="0" w:right="0" w:firstLine="0" w:firstLineChars="0"/>
        <w:jc w:val="center"/>
        <w:rPr>
          <w:rFonts w:hint="default"/>
          <w:color w:val="000000"/>
          <w:spacing w:val="7"/>
          <w:sz w:val="28"/>
          <w:szCs w:val="28"/>
          <w:lang w:val="en-US"/>
        </w:rPr>
      </w:pPr>
      <w:r>
        <w:rPr>
          <w:rFonts w:hint="default"/>
          <w:color w:val="000000"/>
          <w:spacing w:val="7"/>
          <w:sz w:val="28"/>
          <w:szCs w:val="28"/>
          <w:lang w:val="en-US"/>
        </w:rPr>
        <w:drawing>
          <wp:inline distT="0" distB="0" distL="114300" distR="114300">
            <wp:extent cx="5934710" cy="1347470"/>
            <wp:effectExtent l="0" t="0" r="8890" b="24130"/>
            <wp:docPr id="18" name="Picture 18" descr="Снимок экрана 2025-12-11 в 17.58.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Снимок экрана 2025-12-11 в 17.58.1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134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D9E76">
      <w:pPr>
        <w:keepNext w:val="0"/>
        <w:keepLines w:val="0"/>
        <w:pageBreakBefore w:val="0"/>
        <w:widowControl/>
        <w:shd w:val="clear" w:color="auto" w:fill="FFFFFF"/>
        <w:tabs>
          <w:tab w:val="left" w:pos="1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60" w:lineRule="auto"/>
        <w:jc w:val="center"/>
        <w:textAlignment w:val="auto"/>
        <w:rPr>
          <w:sz w:val="28"/>
          <w:szCs w:val="28"/>
          <w:highlight w:val="none"/>
        </w:rPr>
      </w:pPr>
      <w:r>
        <w:rPr>
          <w:rFonts w:hint="default"/>
          <w:sz w:val="28"/>
          <w:szCs w:val="28"/>
          <w:lang w:val="ru-RU"/>
        </w:rPr>
        <w:tab/>
      </w: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en-US"/>
        </w:rPr>
        <w:t>7</w:t>
      </w:r>
      <w:r>
        <w:rPr>
          <w:sz w:val="28"/>
          <w:szCs w:val="28"/>
          <w:highlight w:val="none"/>
        </w:rPr>
        <w:t xml:space="preserve"> – Таблица </w:t>
      </w:r>
      <w:r>
        <w:rPr>
          <w:sz w:val="28"/>
          <w:szCs w:val="28"/>
          <w:highlight w:val="none"/>
          <w:lang w:val="ru-RU"/>
        </w:rPr>
        <w:t>Должность</w:t>
      </w:r>
      <w:r>
        <w:rPr>
          <w:sz w:val="28"/>
          <w:szCs w:val="28"/>
          <w:highlight w:val="none"/>
        </w:rPr>
        <w:t>, тестовые данные таблицы</w:t>
      </w:r>
    </w:p>
    <w:p w14:paraId="5FE424C3"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leftChars="0" w:right="0" w:firstLine="708" w:firstLineChars="0"/>
        <w:jc w:val="both"/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</w:pPr>
      <w:r>
        <w:rPr>
          <w:sz w:val="28"/>
          <w:szCs w:val="28"/>
          <w:highlight w:val="none"/>
          <w:lang w:val="ru-RU"/>
        </w:rPr>
        <w:t>Таблица</w:t>
      </w:r>
      <w:r>
        <w:rPr>
          <w:rFonts w:hint="default"/>
          <w:sz w:val="28"/>
          <w:szCs w:val="28"/>
          <w:highlight w:val="none"/>
          <w:lang w:val="ru-RU"/>
        </w:rPr>
        <w:t xml:space="preserve"> </w:t>
      </w:r>
      <w:r>
        <w:rPr>
          <w:rFonts w:hint="default"/>
          <w:sz w:val="28"/>
          <w:szCs w:val="28"/>
          <w:highlight w:val="none"/>
          <w:lang w:val="en-US"/>
        </w:rPr>
        <w:t xml:space="preserve">position: </w:t>
      </w:r>
      <w:r>
        <w:rPr>
          <w:rFonts w:hint="default"/>
          <w:sz w:val="28"/>
          <w:szCs w:val="28"/>
          <w:highlight w:val="none"/>
          <w:lang w:val="ru-RU"/>
        </w:rPr>
        <w:t xml:space="preserve">первичный ключ 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  <w:t xml:space="preserve">– id. 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 xml:space="preserve">Все поля 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  <w:t>NOT NULL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>, пол</w:t>
      </w:r>
      <w:r>
        <w:rPr>
          <w:rFonts w:hint="default" w:eastAsia="SimSun" w:cs="Times New Roman"/>
          <w:kern w:val="2"/>
          <w:sz w:val="28"/>
          <w:szCs w:val="28"/>
          <w:lang w:val="ru-RU" w:eastAsia="zh-CN" w:bidi="ar"/>
        </w:rPr>
        <w:t>е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 xml:space="preserve"> </w:t>
      </w:r>
      <w:r>
        <w:rPr>
          <w:rFonts w:hint="default" w:eastAsia="SimSun" w:cs="Times New Roman"/>
          <w:kern w:val="2"/>
          <w:sz w:val="28"/>
          <w:szCs w:val="28"/>
          <w:lang w:val="en-US" w:eastAsia="zh-CN" w:bidi="ar"/>
        </w:rPr>
        <w:t>name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>обозначающ</w:t>
      </w:r>
      <w:r>
        <w:rPr>
          <w:rFonts w:hint="default" w:eastAsia="SimSun" w:cs="Times New Roman"/>
          <w:kern w:val="2"/>
          <w:sz w:val="28"/>
          <w:szCs w:val="28"/>
          <w:lang w:val="ru-RU" w:eastAsia="zh-CN" w:bidi="ar"/>
        </w:rPr>
        <w:t>ее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 xml:space="preserve"> </w:t>
      </w:r>
      <w:r>
        <w:rPr>
          <w:rFonts w:hint="default" w:eastAsia="SimSun" w:cs="Times New Roman"/>
          <w:kern w:val="2"/>
          <w:sz w:val="28"/>
          <w:szCs w:val="28"/>
          <w:lang w:val="ru-RU" w:eastAsia="zh-CN" w:bidi="ar"/>
        </w:rPr>
        <w:t>название должности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>, не мож</w:t>
      </w:r>
      <w:r>
        <w:rPr>
          <w:rFonts w:hint="default" w:eastAsia="SimSun" w:cs="Times New Roman"/>
          <w:kern w:val="2"/>
          <w:sz w:val="28"/>
          <w:szCs w:val="28"/>
          <w:lang w:val="ru-RU" w:eastAsia="zh-CN" w:bidi="ar"/>
        </w:rPr>
        <w:t>ет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 xml:space="preserve"> быть больше 50</w:t>
      </w:r>
      <w:r>
        <w:rPr>
          <w:rFonts w:hint="default" w:eastAsia="SimSun" w:cs="Times New Roman"/>
          <w:kern w:val="2"/>
          <w:sz w:val="28"/>
          <w:szCs w:val="28"/>
          <w:lang w:val="ru-RU" w:eastAsia="zh-CN" w:bidi="ar"/>
        </w:rPr>
        <w:t xml:space="preserve"> соимволов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  <w:t>. П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>о умолчанию ключевое поле увеличивается на 1.</w:t>
      </w:r>
    </w:p>
    <w:p w14:paraId="77C02BCB"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leftChars="0" w:right="0" w:firstLine="0" w:firstLineChars="0"/>
        <w:jc w:val="both"/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</w:pPr>
    </w:p>
    <w:p w14:paraId="21B135EC"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leftChars="0" w:right="0" w:firstLine="0" w:firstLineChars="0"/>
        <w:jc w:val="both"/>
        <w:rPr>
          <w:rFonts w:hint="default"/>
          <w:color w:val="000000"/>
          <w:spacing w:val="7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  <w:drawing>
          <wp:inline distT="0" distB="0" distL="114300" distR="114300">
            <wp:extent cx="5935345" cy="2364105"/>
            <wp:effectExtent l="0" t="0" r="8255" b="23495"/>
            <wp:docPr id="19" name="Picture 19" descr="Снимок экрана 2025-12-11 в 18.00.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Снимок экрана 2025-12-11 в 18.00.0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color w:val="000000"/>
          <w:spacing w:val="7"/>
          <w:sz w:val="28"/>
          <w:szCs w:val="28"/>
          <w:lang w:val="en-US"/>
        </w:rPr>
        <w:drawing>
          <wp:inline distT="0" distB="0" distL="114300" distR="114300">
            <wp:extent cx="5938520" cy="1032510"/>
            <wp:effectExtent l="0" t="0" r="5080" b="8890"/>
            <wp:docPr id="20" name="Picture 20" descr="Снимок экрана 2025-12-11 в 18.00.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Снимок экрана 2025-12-11 в 18.00.2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103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8B090">
      <w:pPr>
        <w:keepNext w:val="0"/>
        <w:keepLines w:val="0"/>
        <w:pageBreakBefore w:val="0"/>
        <w:widowControl/>
        <w:shd w:val="clear" w:color="auto" w:fill="FFFFFF"/>
        <w:tabs>
          <w:tab w:val="left" w:pos="1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60" w:lineRule="auto"/>
        <w:jc w:val="center"/>
        <w:textAlignment w:val="auto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en-US"/>
        </w:rPr>
        <w:t>8</w:t>
      </w:r>
      <w:r>
        <w:rPr>
          <w:sz w:val="28"/>
          <w:szCs w:val="28"/>
          <w:highlight w:val="none"/>
        </w:rPr>
        <w:t xml:space="preserve"> – Таблица</w:t>
      </w:r>
      <w:r>
        <w:rPr>
          <w:rFonts w:hint="default"/>
          <w:sz w:val="28"/>
          <w:szCs w:val="28"/>
          <w:highlight w:val="none"/>
          <w:lang w:val="en-US"/>
        </w:rPr>
        <w:t xml:space="preserve"> </w:t>
      </w:r>
      <w:r>
        <w:rPr>
          <w:rFonts w:hint="default"/>
          <w:sz w:val="28"/>
          <w:szCs w:val="28"/>
          <w:highlight w:val="none"/>
          <w:lang w:val="ru-RU"/>
        </w:rPr>
        <w:t>Производитель</w:t>
      </w:r>
      <w:r>
        <w:rPr>
          <w:sz w:val="28"/>
          <w:szCs w:val="28"/>
          <w:highlight w:val="none"/>
        </w:rPr>
        <w:t>, тестовые данные таблицы</w:t>
      </w:r>
    </w:p>
    <w:p w14:paraId="15D5009B"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leftChars="0" w:right="0" w:firstLine="708" w:firstLineChars="0"/>
        <w:jc w:val="both"/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</w:pPr>
      <w:r>
        <w:rPr>
          <w:sz w:val="28"/>
          <w:szCs w:val="28"/>
          <w:highlight w:val="none"/>
          <w:lang w:val="ru-RU"/>
        </w:rPr>
        <w:t>Таблица</w:t>
      </w:r>
      <w:r>
        <w:rPr>
          <w:rFonts w:hint="default"/>
          <w:sz w:val="28"/>
          <w:szCs w:val="28"/>
          <w:highlight w:val="none"/>
          <w:lang w:val="ru-RU"/>
        </w:rPr>
        <w:t xml:space="preserve"> </w:t>
      </w:r>
      <w:r>
        <w:rPr>
          <w:rFonts w:hint="default"/>
          <w:sz w:val="28"/>
          <w:szCs w:val="28"/>
          <w:highlight w:val="none"/>
          <w:lang w:val="en-US"/>
        </w:rPr>
        <w:t xml:space="preserve">producer: </w:t>
      </w:r>
      <w:r>
        <w:rPr>
          <w:rFonts w:hint="default"/>
          <w:sz w:val="28"/>
          <w:szCs w:val="28"/>
          <w:highlight w:val="none"/>
          <w:lang w:val="ru-RU"/>
        </w:rPr>
        <w:t xml:space="preserve">первичный ключ 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  <w:t xml:space="preserve">– id. 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 xml:space="preserve">Все поля 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  <w:t>NOT NULL</w:t>
      </w:r>
      <w:r>
        <w:rPr>
          <w:rFonts w:hint="default" w:eastAsia="SimSun" w:cs="Times New Roman"/>
          <w:kern w:val="2"/>
          <w:sz w:val="28"/>
          <w:szCs w:val="28"/>
          <w:lang w:val="ru-RU" w:eastAsia="zh-CN" w:bidi="ar"/>
        </w:rPr>
        <w:t xml:space="preserve">, кроме </w:t>
      </w:r>
      <w:r>
        <w:rPr>
          <w:rFonts w:hint="default" w:eastAsia="SimSun" w:cs="Times New Roman"/>
          <w:kern w:val="2"/>
          <w:sz w:val="28"/>
          <w:szCs w:val="28"/>
          <w:lang w:val="en-US" w:eastAsia="zh-CN" w:bidi="ar"/>
        </w:rPr>
        <w:t xml:space="preserve">patronymic, </w:t>
      </w:r>
      <w:r>
        <w:rPr>
          <w:rFonts w:hint="default" w:eastAsia="SimSun" w:cs="Times New Roman"/>
          <w:kern w:val="2"/>
          <w:sz w:val="28"/>
          <w:szCs w:val="28"/>
          <w:lang w:val="ru-RU" w:eastAsia="zh-CN" w:bidi="ar"/>
        </w:rPr>
        <w:t>обозначающее отчество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>,</w:t>
      </w:r>
      <w:r>
        <w:rPr>
          <w:rFonts w:hint="default" w:eastAsia="SimSun" w:cs="Times New Roman"/>
          <w:kern w:val="2"/>
          <w:sz w:val="28"/>
          <w:szCs w:val="28"/>
          <w:lang w:val="ru-RU" w:eastAsia="zh-CN" w:bidi="ar"/>
        </w:rPr>
        <w:t xml:space="preserve"> поле </w:t>
      </w:r>
      <w:r>
        <w:rPr>
          <w:rFonts w:hint="default" w:eastAsia="SimSun" w:cs="Times New Roman"/>
          <w:kern w:val="2"/>
          <w:sz w:val="28"/>
          <w:szCs w:val="28"/>
          <w:lang w:val="en-US" w:eastAsia="zh-CN" w:bidi="ar"/>
        </w:rPr>
        <w:t xml:space="preserve">name, </w:t>
      </w:r>
      <w:r>
        <w:rPr>
          <w:rFonts w:hint="default" w:eastAsia="SimSun" w:cs="Times New Roman"/>
          <w:kern w:val="2"/>
          <w:sz w:val="28"/>
          <w:szCs w:val="28"/>
          <w:lang w:val="ru-RU" w:eastAsia="zh-CN" w:bidi="ar"/>
        </w:rPr>
        <w:t xml:space="preserve">обозначающее название произврдителя, не может быть больше 100 символов, поле </w:t>
      </w:r>
      <w:r>
        <w:rPr>
          <w:rFonts w:hint="default" w:eastAsia="SimSun" w:cs="Times New Roman"/>
          <w:kern w:val="2"/>
          <w:sz w:val="28"/>
          <w:szCs w:val="28"/>
          <w:lang w:val="en-US" w:eastAsia="zh-CN" w:bidi="ar"/>
        </w:rPr>
        <w:t xml:space="preserve">inn, </w:t>
      </w:r>
      <w:r>
        <w:rPr>
          <w:rFonts w:hint="default" w:eastAsia="SimSun" w:cs="Times New Roman"/>
          <w:kern w:val="2"/>
          <w:sz w:val="28"/>
          <w:szCs w:val="28"/>
          <w:lang w:val="ru-RU" w:eastAsia="zh-CN" w:bidi="ar"/>
        </w:rPr>
        <w:t>обозначающее ИНН, не может быть больше 10 симовлов,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 xml:space="preserve"> пол</w:t>
      </w:r>
      <w:r>
        <w:rPr>
          <w:rFonts w:hint="default" w:eastAsia="SimSun" w:cs="Times New Roman"/>
          <w:kern w:val="2"/>
          <w:sz w:val="28"/>
          <w:szCs w:val="28"/>
          <w:lang w:val="ru-RU" w:eastAsia="zh-CN" w:bidi="ar"/>
        </w:rPr>
        <w:t>я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 xml:space="preserve"> </w:t>
      </w:r>
      <w:r>
        <w:rPr>
          <w:rFonts w:hint="default" w:eastAsia="SimSun" w:cs="Times New Roman"/>
          <w:kern w:val="2"/>
          <w:sz w:val="28"/>
          <w:szCs w:val="28"/>
          <w:lang w:val="en-US" w:eastAsia="zh-CN" w:bidi="ar"/>
        </w:rPr>
        <w:t>surname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  <w:t>,</w:t>
      </w:r>
      <w:r>
        <w:rPr>
          <w:rFonts w:hint="default" w:eastAsia="SimSun" w:cs="Times New Roman"/>
          <w:kern w:val="2"/>
          <w:sz w:val="28"/>
          <w:szCs w:val="28"/>
          <w:lang w:val="en-US" w:eastAsia="zh-CN" w:bidi="ar"/>
        </w:rPr>
        <w:t xml:space="preserve"> firstname, patronymic, </w:t>
      </w:r>
      <w:r>
        <w:rPr>
          <w:rFonts w:hint="default" w:eastAsia="SimSun" w:cs="Times New Roman"/>
          <w:kern w:val="2"/>
          <w:sz w:val="28"/>
          <w:szCs w:val="28"/>
          <w:lang w:val="ru-RU" w:eastAsia="zh-CN" w:bidi="ar"/>
        </w:rPr>
        <w:t>обозначающие фамилию, имя и отчестов соответсвенно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>, не мож</w:t>
      </w:r>
      <w:r>
        <w:rPr>
          <w:rFonts w:hint="default" w:eastAsia="SimSun" w:cs="Times New Roman"/>
          <w:kern w:val="2"/>
          <w:sz w:val="28"/>
          <w:szCs w:val="28"/>
          <w:lang w:val="ru-RU" w:eastAsia="zh-CN" w:bidi="ar"/>
        </w:rPr>
        <w:t>гут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 xml:space="preserve"> быть больше 50</w:t>
      </w:r>
      <w:r>
        <w:rPr>
          <w:rFonts w:hint="default" w:eastAsia="SimSun" w:cs="Times New Roman"/>
          <w:kern w:val="2"/>
          <w:sz w:val="28"/>
          <w:szCs w:val="28"/>
          <w:lang w:val="ru-RU" w:eastAsia="zh-CN" w:bidi="ar"/>
        </w:rPr>
        <w:t xml:space="preserve"> символов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  <w:t>. П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>о умолчанию ключевое поле увеличивается на 1.</w:t>
      </w:r>
    </w:p>
    <w:p w14:paraId="10AECD8A"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leftChars="0" w:right="0" w:firstLine="708" w:firstLineChars="0"/>
        <w:jc w:val="both"/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</w:pPr>
    </w:p>
    <w:p w14:paraId="4BDB7318">
      <w:pPr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leftChars="0" w:right="0" w:firstLine="0" w:firstLineChars="0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934710" cy="1717040"/>
            <wp:effectExtent l="0" t="0" r="8890" b="10160"/>
            <wp:docPr id="21" name="Picture 21" descr="Снимок экрана 2025-12-11 в 18.04.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Снимок экрана 2025-12-11 в 18.04.4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171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22F2D"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leftChars="0" w:right="0" w:firstLine="0" w:firstLineChars="0"/>
        <w:jc w:val="center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935980" cy="1036955"/>
            <wp:effectExtent l="0" t="0" r="7620" b="4445"/>
            <wp:docPr id="23" name="Picture 23" descr="Снимок экрана 2025-12-11 в 18.05.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Снимок экрана 2025-12-11 в 18.05.3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103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A4373">
      <w:pPr>
        <w:keepNext w:val="0"/>
        <w:keepLines w:val="0"/>
        <w:pageBreakBefore w:val="0"/>
        <w:widowControl/>
        <w:shd w:val="clear" w:color="auto" w:fill="FFFFFF"/>
        <w:tabs>
          <w:tab w:val="left" w:pos="1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60" w:lineRule="auto"/>
        <w:jc w:val="center"/>
        <w:textAlignment w:val="auto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en-US"/>
        </w:rPr>
        <w:t>9</w:t>
      </w:r>
      <w:r>
        <w:rPr>
          <w:sz w:val="28"/>
          <w:szCs w:val="28"/>
          <w:highlight w:val="none"/>
        </w:rPr>
        <w:t xml:space="preserve"> – Таблица</w:t>
      </w:r>
      <w:r>
        <w:rPr>
          <w:rFonts w:hint="default"/>
          <w:sz w:val="28"/>
          <w:szCs w:val="28"/>
          <w:highlight w:val="none"/>
          <w:lang w:val="en-US"/>
        </w:rPr>
        <w:t xml:space="preserve"> </w:t>
      </w:r>
      <w:r>
        <w:rPr>
          <w:rFonts w:hint="default"/>
          <w:sz w:val="28"/>
          <w:szCs w:val="28"/>
          <w:highlight w:val="none"/>
          <w:lang w:val="ru-RU"/>
        </w:rPr>
        <w:t>Товар</w:t>
      </w:r>
      <w:r>
        <w:rPr>
          <w:sz w:val="28"/>
          <w:szCs w:val="28"/>
          <w:highlight w:val="none"/>
        </w:rPr>
        <w:t>, тестовые данные таблицы</w:t>
      </w:r>
    </w:p>
    <w:p w14:paraId="5878E03C"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leftChars="0" w:right="0" w:firstLine="708" w:firstLineChars="0"/>
        <w:jc w:val="both"/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</w:pPr>
      <w:r>
        <w:rPr>
          <w:sz w:val="28"/>
          <w:szCs w:val="28"/>
          <w:highlight w:val="none"/>
          <w:lang w:val="ru-RU"/>
        </w:rPr>
        <w:t>Таблица</w:t>
      </w:r>
      <w:r>
        <w:rPr>
          <w:rFonts w:hint="default"/>
          <w:sz w:val="28"/>
          <w:szCs w:val="28"/>
          <w:highlight w:val="none"/>
          <w:lang w:val="ru-RU"/>
        </w:rPr>
        <w:t xml:space="preserve"> </w:t>
      </w:r>
      <w:r>
        <w:rPr>
          <w:rFonts w:hint="default"/>
          <w:sz w:val="28"/>
          <w:szCs w:val="28"/>
          <w:highlight w:val="none"/>
          <w:lang w:val="en-US"/>
        </w:rPr>
        <w:t xml:space="preserve">product: </w:t>
      </w:r>
      <w:r>
        <w:rPr>
          <w:rFonts w:hint="default"/>
          <w:sz w:val="28"/>
          <w:szCs w:val="28"/>
          <w:highlight w:val="none"/>
          <w:lang w:val="ru-RU"/>
        </w:rPr>
        <w:t xml:space="preserve">первичный ключ 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  <w:t xml:space="preserve">– id. 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 xml:space="preserve">Все поля 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  <w:t>NOT NULL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>,</w:t>
      </w:r>
      <w:r>
        <w:rPr>
          <w:rFonts w:hint="default" w:eastAsia="SimSun" w:cs="Times New Roman"/>
          <w:kern w:val="2"/>
          <w:sz w:val="28"/>
          <w:szCs w:val="28"/>
          <w:lang w:val="ru-RU" w:eastAsia="zh-CN" w:bidi="ar"/>
        </w:rPr>
        <w:t xml:space="preserve"> поле </w:t>
      </w:r>
      <w:r>
        <w:rPr>
          <w:rFonts w:hint="default" w:eastAsia="SimSun" w:cs="Times New Roman"/>
          <w:kern w:val="2"/>
          <w:sz w:val="28"/>
          <w:szCs w:val="28"/>
          <w:lang w:val="en-US" w:eastAsia="zh-CN" w:bidi="ar"/>
        </w:rPr>
        <w:t xml:space="preserve">name, </w:t>
      </w:r>
      <w:r>
        <w:rPr>
          <w:rFonts w:hint="default" w:eastAsia="SimSun" w:cs="Times New Roman"/>
          <w:kern w:val="2"/>
          <w:sz w:val="28"/>
          <w:szCs w:val="28"/>
          <w:lang w:val="ru-RU" w:eastAsia="zh-CN" w:bidi="ar"/>
        </w:rPr>
        <w:t>обозначающее название товара, не может быть больше 100 символов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  <w:t>. П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>о умолчанию ключевое поле увеличивается на 1</w:t>
      </w:r>
      <w:r>
        <w:rPr>
          <w:rFonts w:hint="default" w:eastAsia="SimSun" w:cs="Times New Roman"/>
          <w:kern w:val="2"/>
          <w:sz w:val="28"/>
          <w:szCs w:val="28"/>
          <w:lang w:val="ru-RU" w:eastAsia="zh-CN" w:bidi="ar"/>
        </w:rPr>
        <w:t xml:space="preserve">, поле </w:t>
      </w:r>
      <w:r>
        <w:rPr>
          <w:rFonts w:hint="default" w:eastAsia="SimSun" w:cs="Times New Roman"/>
          <w:kern w:val="2"/>
          <w:sz w:val="28"/>
          <w:szCs w:val="28"/>
          <w:lang w:val="en-US" w:eastAsia="zh-CN" w:bidi="ar"/>
        </w:rPr>
        <w:t xml:space="preserve">image_url, </w:t>
      </w:r>
      <w:r>
        <w:rPr>
          <w:rFonts w:hint="default" w:eastAsia="SimSun" w:cs="Times New Roman"/>
          <w:kern w:val="2"/>
          <w:sz w:val="28"/>
          <w:szCs w:val="28"/>
          <w:lang w:val="ru-RU" w:eastAsia="zh-CN" w:bidi="ar"/>
        </w:rPr>
        <w:t>обозначающее ссылку на изображение, присваивается значение “</w:t>
      </w:r>
      <w:r>
        <w:rPr>
          <w:rFonts w:hint="default" w:eastAsia="SimSun"/>
          <w:kern w:val="2"/>
          <w:sz w:val="28"/>
          <w:szCs w:val="28"/>
          <w:lang w:val="ru-RU" w:eastAsia="zh-CN"/>
        </w:rPr>
        <w:t>/static/products/placeholder.png</w:t>
      </w:r>
      <w:r>
        <w:rPr>
          <w:rFonts w:hint="default" w:eastAsia="SimSun"/>
          <w:kern w:val="2"/>
          <w:sz w:val="28"/>
          <w:szCs w:val="28"/>
          <w:lang w:val="en-US" w:eastAsia="zh-CN"/>
        </w:rPr>
        <w:t>”</w:t>
      </w:r>
      <w:r>
        <w:rPr>
          <w:rFonts w:hint="default" w:eastAsia="SimSun" w:cs="Times New Roman"/>
          <w:kern w:val="2"/>
          <w:sz w:val="28"/>
          <w:szCs w:val="28"/>
          <w:lang w:val="en-US" w:eastAsia="zh-CN" w:bidi="ar"/>
        </w:rPr>
        <w:t xml:space="preserve">, </w:t>
      </w:r>
      <w:r>
        <w:rPr>
          <w:rFonts w:hint="default" w:eastAsia="SimSun" w:cs="Times New Roman"/>
          <w:kern w:val="2"/>
          <w:sz w:val="28"/>
          <w:szCs w:val="28"/>
          <w:lang w:val="ru-RU" w:eastAsia="zh-CN" w:bidi="ar"/>
        </w:rPr>
        <w:t>ссылка на заполнитель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>.</w:t>
      </w:r>
    </w:p>
    <w:p w14:paraId="48DED959"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right="0"/>
        <w:jc w:val="both"/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</w:pPr>
    </w:p>
    <w:p w14:paraId="6748F666"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leftChars="0" w:right="0" w:firstLine="0" w:firstLineChars="0"/>
        <w:jc w:val="center"/>
        <w:rPr>
          <w:rFonts w:hint="default"/>
          <w:color w:val="000000"/>
          <w:spacing w:val="7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ru-RU" w:eastAsia="zh-CN"/>
        </w:rPr>
        <w:drawing>
          <wp:inline distT="0" distB="0" distL="114300" distR="114300">
            <wp:extent cx="5938520" cy="846455"/>
            <wp:effectExtent l="0" t="0" r="5080" b="17145"/>
            <wp:docPr id="24" name="Picture 24" descr="Снимок экрана 2025-12-11 в 18.13.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Снимок экрана 2025-12-11 в 18.13.2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84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color w:val="000000"/>
          <w:spacing w:val="7"/>
          <w:sz w:val="28"/>
          <w:szCs w:val="28"/>
          <w:lang w:val="en-US"/>
        </w:rPr>
        <w:drawing>
          <wp:inline distT="0" distB="0" distL="114300" distR="114300">
            <wp:extent cx="2309495" cy="1123315"/>
            <wp:effectExtent l="0" t="0" r="1905" b="19685"/>
            <wp:docPr id="25" name="Picture 25" descr="Снимок экрана 2025-12-11 в 18.13.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Снимок экрана 2025-12-11 в 18.13.4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09495" cy="112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A9AF3">
      <w:pPr>
        <w:keepNext w:val="0"/>
        <w:keepLines w:val="0"/>
        <w:pageBreakBefore w:val="0"/>
        <w:widowControl/>
        <w:shd w:val="clear" w:color="auto" w:fill="FFFFFF"/>
        <w:tabs>
          <w:tab w:val="left" w:pos="1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60" w:lineRule="auto"/>
        <w:jc w:val="center"/>
        <w:textAlignment w:val="auto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en-US"/>
        </w:rPr>
        <w:t>10</w:t>
      </w:r>
      <w:r>
        <w:rPr>
          <w:sz w:val="28"/>
          <w:szCs w:val="28"/>
          <w:highlight w:val="none"/>
        </w:rPr>
        <w:t xml:space="preserve"> – Таблица</w:t>
      </w:r>
      <w:r>
        <w:rPr>
          <w:rFonts w:hint="default"/>
          <w:sz w:val="28"/>
          <w:szCs w:val="28"/>
          <w:highlight w:val="none"/>
          <w:lang w:val="en-US"/>
        </w:rPr>
        <w:t xml:space="preserve"> </w:t>
      </w:r>
      <w:r>
        <w:rPr>
          <w:rFonts w:hint="default"/>
          <w:sz w:val="28"/>
          <w:szCs w:val="28"/>
          <w:highlight w:val="none"/>
          <w:lang w:val="ru-RU"/>
        </w:rPr>
        <w:t>Категория товара</w:t>
      </w:r>
      <w:r>
        <w:rPr>
          <w:sz w:val="28"/>
          <w:szCs w:val="28"/>
          <w:highlight w:val="none"/>
        </w:rPr>
        <w:t>, тестовые данные таблицы</w:t>
      </w:r>
    </w:p>
    <w:p w14:paraId="559A2A9F"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leftChars="0" w:right="0" w:firstLine="708" w:firstLineChars="0"/>
        <w:jc w:val="both"/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</w:pPr>
      <w:r>
        <w:rPr>
          <w:sz w:val="28"/>
          <w:szCs w:val="28"/>
          <w:highlight w:val="none"/>
          <w:lang w:val="ru-RU"/>
        </w:rPr>
        <w:t>Таблица</w:t>
      </w:r>
      <w:r>
        <w:rPr>
          <w:rFonts w:hint="default"/>
          <w:sz w:val="28"/>
          <w:szCs w:val="28"/>
          <w:highlight w:val="none"/>
          <w:lang w:val="ru-RU"/>
        </w:rPr>
        <w:t xml:space="preserve"> </w:t>
      </w:r>
      <w:r>
        <w:rPr>
          <w:rFonts w:hint="default"/>
          <w:sz w:val="28"/>
          <w:szCs w:val="28"/>
          <w:highlight w:val="none"/>
          <w:lang w:val="en-US"/>
        </w:rPr>
        <w:t xml:space="preserve">product_category: </w:t>
      </w:r>
      <w:r>
        <w:rPr>
          <w:rFonts w:hint="default"/>
          <w:sz w:val="28"/>
          <w:szCs w:val="28"/>
          <w:highlight w:val="none"/>
          <w:lang w:val="ru-RU"/>
        </w:rPr>
        <w:t xml:space="preserve">первичный ключ 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  <w:t xml:space="preserve">– id. 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 xml:space="preserve">Все поля 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  <w:t>NOT NULL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>,</w:t>
      </w:r>
      <w:r>
        <w:rPr>
          <w:rFonts w:hint="default" w:eastAsia="SimSun" w:cs="Times New Roman"/>
          <w:kern w:val="2"/>
          <w:sz w:val="28"/>
          <w:szCs w:val="28"/>
          <w:lang w:val="ru-RU" w:eastAsia="zh-CN" w:bidi="ar"/>
        </w:rPr>
        <w:t xml:space="preserve"> поле </w:t>
      </w:r>
      <w:r>
        <w:rPr>
          <w:rFonts w:hint="default" w:eastAsia="SimSun" w:cs="Times New Roman"/>
          <w:kern w:val="2"/>
          <w:sz w:val="28"/>
          <w:szCs w:val="28"/>
          <w:lang w:val="en-US" w:eastAsia="zh-CN" w:bidi="ar"/>
        </w:rPr>
        <w:t xml:space="preserve">name, </w:t>
      </w:r>
      <w:r>
        <w:rPr>
          <w:rFonts w:hint="default" w:eastAsia="SimSun" w:cs="Times New Roman"/>
          <w:kern w:val="2"/>
          <w:sz w:val="28"/>
          <w:szCs w:val="28"/>
          <w:lang w:val="ru-RU" w:eastAsia="zh-CN" w:bidi="ar"/>
        </w:rPr>
        <w:t xml:space="preserve">обозначающее название товара, не может быть больше </w:t>
      </w:r>
      <w:r>
        <w:rPr>
          <w:rFonts w:hint="default" w:eastAsia="SimSun" w:cs="Times New Roman"/>
          <w:kern w:val="2"/>
          <w:sz w:val="28"/>
          <w:szCs w:val="28"/>
          <w:lang w:val="en-US" w:eastAsia="zh-CN" w:bidi="ar"/>
        </w:rPr>
        <w:t xml:space="preserve">50 </w:t>
      </w:r>
      <w:r>
        <w:rPr>
          <w:rFonts w:hint="default" w:eastAsia="SimSun" w:cs="Times New Roman"/>
          <w:kern w:val="2"/>
          <w:sz w:val="28"/>
          <w:szCs w:val="28"/>
          <w:lang w:val="ru-RU" w:eastAsia="zh-CN" w:bidi="ar"/>
        </w:rPr>
        <w:t>символов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  <w:t>. П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>о умолчанию ключевое поле увеличивается на 1.</w:t>
      </w:r>
    </w:p>
    <w:p w14:paraId="5094574A"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leftChars="0" w:right="0" w:firstLine="708" w:firstLineChars="0"/>
        <w:jc w:val="both"/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</w:pPr>
    </w:p>
    <w:p w14:paraId="3943DCD1">
      <w:pPr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leftChars="0" w:right="0" w:firstLine="0" w:firstLineChars="0"/>
        <w:jc w:val="both"/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  <w:drawing>
          <wp:inline distT="0" distB="0" distL="114300" distR="114300">
            <wp:extent cx="5934710" cy="1431925"/>
            <wp:effectExtent l="0" t="0" r="8890" b="15875"/>
            <wp:docPr id="26" name="Picture 26" descr="Снимок экрана 2025-12-11 в 18.15.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Снимок экрана 2025-12-11 в 18.15.0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143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F03C1"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leftChars="0" w:right="0" w:firstLine="0" w:firstLineChars="0"/>
        <w:jc w:val="both"/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  <w:drawing>
          <wp:inline distT="0" distB="0" distL="114300" distR="114300">
            <wp:extent cx="5936615" cy="791845"/>
            <wp:effectExtent l="0" t="0" r="6985" b="20955"/>
            <wp:docPr id="27" name="Picture 27" descr="Снимок экрана 2025-12-11 в 18.15.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Снимок экрана 2025-12-11 в 18.15.2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F4105">
      <w:pPr>
        <w:keepNext w:val="0"/>
        <w:keepLines w:val="0"/>
        <w:pageBreakBefore w:val="0"/>
        <w:widowControl/>
        <w:shd w:val="clear" w:color="auto" w:fill="FFFFFF"/>
        <w:tabs>
          <w:tab w:val="left" w:pos="1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60" w:lineRule="auto"/>
        <w:jc w:val="center"/>
        <w:textAlignment w:val="auto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en-US"/>
        </w:rPr>
        <w:t>10</w:t>
      </w:r>
      <w:r>
        <w:rPr>
          <w:sz w:val="28"/>
          <w:szCs w:val="28"/>
          <w:highlight w:val="none"/>
        </w:rPr>
        <w:t xml:space="preserve"> – Таблица</w:t>
      </w:r>
      <w:r>
        <w:rPr>
          <w:rFonts w:hint="default"/>
          <w:sz w:val="28"/>
          <w:szCs w:val="28"/>
          <w:highlight w:val="none"/>
          <w:lang w:val="en-US"/>
        </w:rPr>
        <w:t xml:space="preserve"> </w:t>
      </w:r>
      <w:r>
        <w:rPr>
          <w:rFonts w:hint="default"/>
          <w:sz w:val="28"/>
          <w:szCs w:val="28"/>
          <w:highlight w:val="none"/>
          <w:lang w:val="ru-RU"/>
        </w:rPr>
        <w:t>Роль</w:t>
      </w:r>
      <w:r>
        <w:rPr>
          <w:sz w:val="28"/>
          <w:szCs w:val="28"/>
          <w:highlight w:val="none"/>
        </w:rPr>
        <w:t>, тестовые данные таблицы</w:t>
      </w:r>
    </w:p>
    <w:p w14:paraId="06793991"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leftChars="0" w:right="0" w:firstLine="708" w:firstLineChars="0"/>
        <w:jc w:val="both"/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</w:pPr>
      <w:r>
        <w:rPr>
          <w:sz w:val="28"/>
          <w:szCs w:val="28"/>
          <w:highlight w:val="none"/>
          <w:lang w:val="ru-RU"/>
        </w:rPr>
        <w:t>Таблица</w:t>
      </w:r>
      <w:r>
        <w:rPr>
          <w:rFonts w:hint="default"/>
          <w:sz w:val="28"/>
          <w:szCs w:val="28"/>
          <w:highlight w:val="none"/>
          <w:lang w:val="ru-RU"/>
        </w:rPr>
        <w:t xml:space="preserve"> </w:t>
      </w:r>
      <w:r>
        <w:rPr>
          <w:rFonts w:hint="default"/>
          <w:sz w:val="28"/>
          <w:szCs w:val="28"/>
          <w:highlight w:val="none"/>
          <w:lang w:val="en-US"/>
        </w:rPr>
        <w:t xml:space="preserve">role: </w:t>
      </w:r>
      <w:r>
        <w:rPr>
          <w:rFonts w:hint="default"/>
          <w:sz w:val="28"/>
          <w:szCs w:val="28"/>
          <w:highlight w:val="none"/>
          <w:lang w:val="ru-RU"/>
        </w:rPr>
        <w:t xml:space="preserve">первичный ключ 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  <w:t xml:space="preserve">– id. 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 xml:space="preserve">Все поля 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  <w:t>NOT NULL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>,</w:t>
      </w:r>
      <w:r>
        <w:rPr>
          <w:rFonts w:hint="default" w:eastAsia="SimSun" w:cs="Times New Roman"/>
          <w:kern w:val="2"/>
          <w:sz w:val="28"/>
          <w:szCs w:val="28"/>
          <w:lang w:val="ru-RU" w:eastAsia="zh-CN" w:bidi="ar"/>
        </w:rPr>
        <w:t xml:space="preserve"> поля </w:t>
      </w:r>
      <w:r>
        <w:rPr>
          <w:rFonts w:hint="default" w:eastAsia="SimSun" w:cs="Times New Roman"/>
          <w:kern w:val="2"/>
          <w:sz w:val="28"/>
          <w:szCs w:val="28"/>
          <w:lang w:val="en-US" w:eastAsia="zh-CN" w:bidi="ar"/>
        </w:rPr>
        <w:t>name</w:t>
      </w:r>
      <w:r>
        <w:rPr>
          <w:rFonts w:hint="default" w:eastAsia="SimSun" w:cs="Times New Roman"/>
          <w:kern w:val="2"/>
          <w:sz w:val="28"/>
          <w:szCs w:val="28"/>
          <w:lang w:val="ru-RU" w:eastAsia="zh-CN" w:bidi="ar"/>
        </w:rPr>
        <w:t xml:space="preserve"> и </w:t>
      </w:r>
      <w:r>
        <w:rPr>
          <w:rFonts w:hint="default" w:eastAsia="SimSun" w:cs="Times New Roman"/>
          <w:kern w:val="2"/>
          <w:sz w:val="28"/>
          <w:szCs w:val="28"/>
          <w:lang w:val="en-US" w:eastAsia="zh-CN" w:bidi="ar"/>
        </w:rPr>
        <w:t xml:space="preserve">role, </w:t>
      </w:r>
      <w:r>
        <w:rPr>
          <w:rFonts w:hint="default" w:eastAsia="SimSun" w:cs="Times New Roman"/>
          <w:kern w:val="2"/>
          <w:sz w:val="28"/>
          <w:szCs w:val="28"/>
          <w:lang w:val="ru-RU" w:eastAsia="zh-CN" w:bidi="ar"/>
        </w:rPr>
        <w:t xml:space="preserve">обозначающие название роли и роль соответственно, не могут быть больше </w:t>
      </w:r>
      <w:r>
        <w:rPr>
          <w:rFonts w:hint="default" w:eastAsia="SimSun" w:cs="Times New Roman"/>
          <w:kern w:val="2"/>
          <w:sz w:val="28"/>
          <w:szCs w:val="28"/>
          <w:lang w:val="en-US" w:eastAsia="zh-CN" w:bidi="ar"/>
        </w:rPr>
        <w:t xml:space="preserve">50 </w:t>
      </w:r>
      <w:r>
        <w:rPr>
          <w:rFonts w:hint="default" w:eastAsia="SimSun" w:cs="Times New Roman"/>
          <w:kern w:val="2"/>
          <w:sz w:val="28"/>
          <w:szCs w:val="28"/>
          <w:lang w:val="ru-RU" w:eastAsia="zh-CN" w:bidi="ar"/>
        </w:rPr>
        <w:t>символов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  <w:t>. П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>о умолчанию ключевое поле увеличивается на 1.</w:t>
      </w:r>
    </w:p>
    <w:p w14:paraId="31BA8D12"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leftChars="0" w:right="0" w:firstLine="708" w:firstLineChars="0"/>
        <w:jc w:val="both"/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</w:pPr>
    </w:p>
    <w:p w14:paraId="063F1E5A">
      <w:pPr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leftChars="0" w:right="0" w:firstLine="0" w:firstLineChars="0"/>
        <w:jc w:val="both"/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  <w:drawing>
          <wp:inline distT="0" distB="0" distL="114300" distR="114300">
            <wp:extent cx="5940425" cy="1741170"/>
            <wp:effectExtent l="0" t="0" r="3175" b="11430"/>
            <wp:docPr id="29" name="Picture 29" descr="Снимок экрана 2025-12-11 в 18.18.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Снимок экрана 2025-12-11 в 18.18.5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A7EA2"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leftChars="0" w:right="0" w:firstLine="0" w:firstLineChars="0"/>
        <w:jc w:val="center"/>
        <w:rPr>
          <w:rFonts w:hint="default"/>
          <w:color w:val="000000"/>
          <w:spacing w:val="7"/>
          <w:sz w:val="28"/>
          <w:szCs w:val="28"/>
          <w:lang w:val="en-US" w:eastAsia="zh-CN"/>
        </w:rPr>
      </w:pPr>
      <w:r>
        <w:rPr>
          <w:rFonts w:hint="default"/>
          <w:color w:val="000000"/>
          <w:spacing w:val="7"/>
          <w:sz w:val="28"/>
          <w:szCs w:val="28"/>
          <w:lang w:val="en-US" w:eastAsia="zh-CN"/>
        </w:rPr>
        <w:drawing>
          <wp:inline distT="0" distB="0" distL="114300" distR="114300">
            <wp:extent cx="5937885" cy="1109345"/>
            <wp:effectExtent l="0" t="0" r="5715" b="8255"/>
            <wp:docPr id="28" name="Picture 28" descr="Снимок экрана 2025-12-11 в 18.18.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Снимок экрана 2025-12-11 в 18.18.3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110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E628A">
      <w:pPr>
        <w:keepNext w:val="0"/>
        <w:keepLines w:val="0"/>
        <w:pageBreakBefore w:val="0"/>
        <w:widowControl/>
        <w:shd w:val="clear" w:color="auto" w:fill="FFFFFF"/>
        <w:tabs>
          <w:tab w:val="left" w:pos="1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60" w:lineRule="auto"/>
        <w:jc w:val="center"/>
        <w:textAlignment w:val="auto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en-US"/>
        </w:rPr>
        <w:t>1</w:t>
      </w:r>
      <w:r>
        <w:rPr>
          <w:rFonts w:hint="default"/>
          <w:sz w:val="28"/>
          <w:szCs w:val="28"/>
          <w:highlight w:val="none"/>
          <w:lang w:val="ru-RU"/>
        </w:rPr>
        <w:t>1</w:t>
      </w:r>
      <w:r>
        <w:rPr>
          <w:sz w:val="28"/>
          <w:szCs w:val="28"/>
          <w:highlight w:val="none"/>
        </w:rPr>
        <w:t xml:space="preserve"> – Таблица</w:t>
      </w:r>
      <w:r>
        <w:rPr>
          <w:rFonts w:hint="default"/>
          <w:sz w:val="28"/>
          <w:szCs w:val="28"/>
          <w:highlight w:val="none"/>
          <w:lang w:val="en-US"/>
        </w:rPr>
        <w:t xml:space="preserve"> </w:t>
      </w:r>
      <w:r>
        <w:rPr>
          <w:rFonts w:hint="default"/>
          <w:sz w:val="28"/>
          <w:szCs w:val="28"/>
          <w:highlight w:val="none"/>
          <w:lang w:val="ru-RU"/>
        </w:rPr>
        <w:t>Системная роль</w:t>
      </w:r>
      <w:r>
        <w:rPr>
          <w:sz w:val="28"/>
          <w:szCs w:val="28"/>
          <w:highlight w:val="none"/>
        </w:rPr>
        <w:t>, тестовые данные таблицы</w:t>
      </w:r>
    </w:p>
    <w:p w14:paraId="18BF7A6D"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leftChars="0" w:right="0" w:firstLine="700" w:firstLineChars="0"/>
        <w:jc w:val="both"/>
        <w:rPr>
          <w:rFonts w:hint="default"/>
          <w:color w:val="000000"/>
          <w:spacing w:val="7"/>
          <w:sz w:val="28"/>
          <w:szCs w:val="28"/>
          <w:lang w:val="en-US" w:eastAsia="zh-CN"/>
        </w:rPr>
      </w:pPr>
      <w:r>
        <w:rPr>
          <w:sz w:val="28"/>
          <w:szCs w:val="28"/>
          <w:highlight w:val="none"/>
          <w:lang w:val="ru-RU"/>
        </w:rPr>
        <w:t>Таблица</w:t>
      </w:r>
      <w:r>
        <w:rPr>
          <w:rFonts w:hint="default"/>
          <w:sz w:val="28"/>
          <w:szCs w:val="28"/>
          <w:highlight w:val="none"/>
          <w:lang w:val="ru-RU"/>
        </w:rPr>
        <w:t xml:space="preserve"> </w:t>
      </w:r>
      <w:r>
        <w:rPr>
          <w:rFonts w:hint="default"/>
          <w:sz w:val="28"/>
          <w:szCs w:val="28"/>
          <w:highlight w:val="none"/>
          <w:lang w:val="en-US"/>
        </w:rPr>
        <w:t xml:space="preserve">role: </w:t>
      </w:r>
      <w:r>
        <w:rPr>
          <w:rFonts w:hint="default"/>
          <w:sz w:val="28"/>
          <w:szCs w:val="28"/>
          <w:highlight w:val="none"/>
          <w:lang w:val="ru-RU"/>
        </w:rPr>
        <w:t xml:space="preserve">первичный ключ 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  <w:t xml:space="preserve">– id. 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 xml:space="preserve">Все поля 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  <w:t>NOT NULL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>,</w:t>
      </w:r>
      <w:r>
        <w:rPr>
          <w:rFonts w:hint="default" w:eastAsia="SimSun" w:cs="Times New Roman"/>
          <w:kern w:val="2"/>
          <w:sz w:val="28"/>
          <w:szCs w:val="28"/>
          <w:lang w:val="ru-RU" w:eastAsia="zh-CN" w:bidi="ar"/>
        </w:rPr>
        <w:t xml:space="preserve"> поля </w:t>
      </w:r>
      <w:r>
        <w:rPr>
          <w:rFonts w:hint="default" w:eastAsia="SimSun" w:cs="Times New Roman"/>
          <w:kern w:val="2"/>
          <w:sz w:val="28"/>
          <w:szCs w:val="28"/>
          <w:lang w:val="en-US" w:eastAsia="zh-CN" w:bidi="ar"/>
        </w:rPr>
        <w:t xml:space="preserve">login </w:t>
      </w:r>
      <w:r>
        <w:rPr>
          <w:rFonts w:hint="default" w:eastAsia="SimSun" w:cs="Times New Roman"/>
          <w:kern w:val="2"/>
          <w:sz w:val="28"/>
          <w:szCs w:val="28"/>
          <w:lang w:val="ru-RU" w:eastAsia="zh-CN" w:bidi="ar"/>
        </w:rPr>
        <w:t xml:space="preserve">и </w:t>
      </w:r>
      <w:r>
        <w:rPr>
          <w:rFonts w:hint="default" w:eastAsia="SimSun" w:cs="Times New Roman"/>
          <w:kern w:val="2"/>
          <w:sz w:val="28"/>
          <w:szCs w:val="28"/>
          <w:lang w:val="en-US" w:eastAsia="zh-CN" w:bidi="ar"/>
        </w:rPr>
        <w:t xml:space="preserve">password_hash, </w:t>
      </w:r>
      <w:r>
        <w:rPr>
          <w:rFonts w:hint="default" w:eastAsia="SimSun" w:cs="Times New Roman"/>
          <w:kern w:val="2"/>
          <w:sz w:val="28"/>
          <w:szCs w:val="28"/>
          <w:lang w:val="ru-RU" w:eastAsia="zh-CN" w:bidi="ar"/>
        </w:rPr>
        <w:t xml:space="preserve">обозначающие название логин и хэш пароля соответственно, не могут быть больше </w:t>
      </w:r>
      <w:r>
        <w:rPr>
          <w:rFonts w:hint="default" w:eastAsia="SimSun" w:cs="Times New Roman"/>
          <w:kern w:val="2"/>
          <w:sz w:val="28"/>
          <w:szCs w:val="28"/>
          <w:lang w:val="en-US" w:eastAsia="zh-CN" w:bidi="ar"/>
        </w:rPr>
        <w:t xml:space="preserve">50 </w:t>
      </w:r>
      <w:r>
        <w:rPr>
          <w:rFonts w:hint="default" w:eastAsia="SimSun" w:cs="Times New Roman"/>
          <w:kern w:val="2"/>
          <w:sz w:val="28"/>
          <w:szCs w:val="28"/>
          <w:lang w:val="ru-RU" w:eastAsia="zh-CN" w:bidi="ar"/>
        </w:rPr>
        <w:t>и 60 символов</w:t>
      </w:r>
      <w:r>
        <w:rPr>
          <w:rFonts w:hint="default" w:eastAsia="SimSun" w:cs="Times New Roman"/>
          <w:kern w:val="2"/>
          <w:sz w:val="28"/>
          <w:szCs w:val="28"/>
          <w:lang w:val="en-US" w:eastAsia="zh-CN" w:bidi="ar"/>
        </w:rPr>
        <w:t xml:space="preserve"> </w:t>
      </w:r>
      <w:r>
        <w:rPr>
          <w:rFonts w:hint="default" w:eastAsia="SimSun" w:cs="Times New Roman"/>
          <w:kern w:val="2"/>
          <w:sz w:val="28"/>
          <w:szCs w:val="28"/>
          <w:lang w:val="ru-RU" w:eastAsia="zh-CN" w:bidi="ar"/>
        </w:rPr>
        <w:t>соответственно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  <w:t>. П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>о умолчанию ключевое поле увеличивается на 1.</w:t>
      </w:r>
    </w:p>
    <w:p w14:paraId="40FD68F9">
      <w:pPr>
        <w:keepNext/>
        <w:keepLines w:val="0"/>
        <w:pageBreakBefore w:val="0"/>
        <w:widowControl/>
        <w:suppressAutoHyphens w:val="0"/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480" w:line="360" w:lineRule="auto"/>
        <w:ind w:left="0" w:leftChars="0" w:firstLine="700" w:firstLineChars="0"/>
        <w:textAlignment w:val="auto"/>
        <w:outlineLvl w:val="1"/>
        <w:rPr>
          <w:rFonts w:hint="default"/>
          <w:color w:val="000000"/>
          <w:spacing w:val="7"/>
          <w:sz w:val="28"/>
          <w:szCs w:val="28"/>
          <w:lang w:val="en-US"/>
        </w:rPr>
      </w:pPr>
      <w:bookmarkStart w:id="15" w:name="_Toc435132267"/>
      <w:r>
        <w:rPr>
          <w:rFonts w:hint="default"/>
          <w:sz w:val="28"/>
          <w:szCs w:val="28"/>
          <w:lang w:val="ru-RU"/>
        </w:rPr>
        <w:t>3</w:t>
      </w:r>
      <w:r>
        <w:rPr>
          <w:sz w:val="28"/>
          <w:szCs w:val="28"/>
        </w:rPr>
        <w:t>.2 Запросы, представления</w:t>
      </w:r>
      <w:bookmarkEnd w:id="15"/>
    </w:p>
    <w:p w14:paraId="321EA604">
      <w:pPr>
        <w:spacing w:before="0" w:line="360" w:lineRule="auto"/>
        <w:ind w:left="0" w:leftChars="0" w:firstLine="700" w:firstLineChars="0"/>
        <w:jc w:val="both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color w:val="000000"/>
          <w:spacing w:val="7"/>
          <w:sz w:val="28"/>
          <w:szCs w:val="28"/>
        </w:rPr>
        <w:t>Запросы – это формализованное сообщение, содержащее условие (простое или сложное) на поиск данных и указание о том, что необходимо проделать с найденными данными</w:t>
      </w:r>
      <w:r>
        <w:rPr>
          <w:rFonts w:hint="default" w:ascii="Times New Roman Regular" w:hAnsi="Times New Roman Regular" w:cs="Times New Roman Regular"/>
          <w:color w:val="000000"/>
          <w:spacing w:val="7"/>
          <w:sz w:val="28"/>
          <w:szCs w:val="28"/>
          <w:lang w:val="ru-RU"/>
        </w:rPr>
        <w:t>.</w:t>
      </w:r>
    </w:p>
    <w:p w14:paraId="5478582D">
      <w:pPr>
        <w:spacing w:before="0" w:line="360" w:lineRule="auto"/>
        <w:ind w:left="0" w:leftChars="0" w:firstLine="700" w:firstLineChars="0"/>
        <w:jc w:val="both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color w:val="000000"/>
          <w:spacing w:val="7"/>
          <w:sz w:val="28"/>
          <w:szCs w:val="28"/>
          <w:lang w:val="ru-RU"/>
        </w:rPr>
        <w:t>Запрос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 1</w:t>
      </w:r>
    </w:p>
    <w:p w14:paraId="7BAA5FE4">
      <w:pPr>
        <w:spacing w:before="0" w:line="360" w:lineRule="auto"/>
        <w:ind w:left="0" w:leftChars="0" w:firstLine="700" w:firstLineChars="0"/>
        <w:jc w:val="both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t>Выборка названий продуктов и их производителей.</w:t>
      </w:r>
    </w:p>
    <w:p w14:paraId="0E0154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/>
        <w:ind w:left="0" w:leftChars="0" w:firstLine="0" w:firstLineChars="0"/>
        <w:jc w:val="center"/>
        <w:textAlignment w:val="auto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drawing>
          <wp:inline distT="0" distB="0" distL="114300" distR="114300">
            <wp:extent cx="1946275" cy="1235075"/>
            <wp:effectExtent l="0" t="0" r="9525" b="9525"/>
            <wp:docPr id="31" name="Picture 31" descr="Снимок экрана 2025-12-11 в 19.26.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Снимок экрана 2025-12-11 в 19.26.3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946275" cy="123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1BB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60" w:lineRule="auto"/>
        <w:ind w:left="0" w:leftChars="0" w:firstLine="0" w:firstLineChars="0"/>
        <w:jc w:val="center"/>
        <w:textAlignment w:val="auto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en-US"/>
        </w:rPr>
        <w:t>1</w:t>
      </w:r>
      <w:r>
        <w:rPr>
          <w:rFonts w:hint="default"/>
          <w:sz w:val="28"/>
          <w:szCs w:val="28"/>
          <w:highlight w:val="none"/>
          <w:lang w:val="ru-RU"/>
        </w:rPr>
        <w:t>2</w:t>
      </w:r>
      <w:r>
        <w:rPr>
          <w:sz w:val="28"/>
          <w:szCs w:val="28"/>
          <w:highlight w:val="none"/>
        </w:rPr>
        <w:t xml:space="preserve"> – </w:t>
      </w:r>
      <w:r>
        <w:rPr>
          <w:sz w:val="28"/>
          <w:szCs w:val="28"/>
          <w:highlight w:val="none"/>
          <w:lang w:val="ru-RU"/>
        </w:rPr>
        <w:t>Выборка</w:t>
      </w:r>
      <w:r>
        <w:rPr>
          <w:rFonts w:hint="default"/>
          <w:sz w:val="28"/>
          <w:szCs w:val="28"/>
          <w:highlight w:val="none"/>
          <w:lang w:val="ru-RU"/>
        </w:rPr>
        <w:t xml:space="preserve">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>названий продуктов и их производителей</w:t>
      </w:r>
    </w:p>
    <w:p w14:paraId="734F330B">
      <w:pPr>
        <w:spacing w:line="360" w:lineRule="auto"/>
        <w:ind w:left="0" w:leftChars="0" w:firstLine="700" w:firstLineChars="0"/>
        <w:jc w:val="both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Выводится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id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товара, название товара и название производителя, при помощи соединения таблиц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product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и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producer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по полям связи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id_producer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и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id,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>сортировка по названию товара и названию производителя.</w:t>
      </w:r>
    </w:p>
    <w:p w14:paraId="1E202B4A">
      <w:pPr>
        <w:spacing w:line="360" w:lineRule="auto"/>
        <w:ind w:left="0" w:leftChars="0" w:firstLine="700" w:firstLineChars="0"/>
        <w:jc w:val="both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t>Результат выполнения запроса:</w:t>
      </w:r>
    </w:p>
    <w:p w14:paraId="350779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0" w:firstLineChars="0"/>
        <w:jc w:val="center"/>
        <w:textAlignment w:val="auto"/>
        <w:rPr>
          <w:rFonts w:hint="default"/>
          <w:color w:val="000000"/>
          <w:spacing w:val="7"/>
          <w:sz w:val="28"/>
          <w:szCs w:val="28"/>
          <w:lang w:val="en-US"/>
        </w:rPr>
      </w:pPr>
      <w:r>
        <w:rPr>
          <w:rFonts w:hint="default"/>
          <w:color w:val="000000"/>
          <w:spacing w:val="7"/>
          <w:sz w:val="28"/>
          <w:szCs w:val="28"/>
          <w:lang w:val="en-US"/>
        </w:rPr>
        <w:drawing>
          <wp:inline distT="0" distB="0" distL="114300" distR="114300">
            <wp:extent cx="3239135" cy="1382395"/>
            <wp:effectExtent l="0" t="0" r="12065" b="14605"/>
            <wp:docPr id="32" name="Picture 32" descr="Снимок экрана 2025-12-11 в 19.32.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Снимок экрана 2025-12-11 в 19.32.2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39135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8D4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60" w:lineRule="auto"/>
        <w:ind w:left="0" w:leftChars="0" w:firstLine="0" w:firstLineChars="0"/>
        <w:jc w:val="center"/>
        <w:textAlignment w:val="auto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en-US"/>
        </w:rPr>
        <w:t>1</w:t>
      </w:r>
      <w:r>
        <w:rPr>
          <w:rFonts w:hint="default"/>
          <w:sz w:val="28"/>
          <w:szCs w:val="28"/>
          <w:highlight w:val="none"/>
          <w:lang w:val="ru-RU"/>
        </w:rPr>
        <w:t>3</w:t>
      </w:r>
      <w:r>
        <w:rPr>
          <w:sz w:val="28"/>
          <w:szCs w:val="28"/>
          <w:highlight w:val="none"/>
        </w:rPr>
        <w:t xml:space="preserve"> – </w:t>
      </w:r>
      <w:r>
        <w:rPr>
          <w:sz w:val="28"/>
          <w:szCs w:val="28"/>
          <w:highlight w:val="none"/>
          <w:lang w:val="ru-RU"/>
        </w:rPr>
        <w:t>Результат</w:t>
      </w:r>
      <w:r>
        <w:rPr>
          <w:rFonts w:hint="default"/>
          <w:sz w:val="28"/>
          <w:szCs w:val="28"/>
          <w:highlight w:val="none"/>
          <w:lang w:val="ru-RU"/>
        </w:rPr>
        <w:t xml:space="preserve"> выполнения запроса: в</w:t>
      </w:r>
      <w:r>
        <w:rPr>
          <w:sz w:val="28"/>
          <w:szCs w:val="28"/>
          <w:highlight w:val="none"/>
          <w:lang w:val="ru-RU"/>
        </w:rPr>
        <w:t>ыборка</w:t>
      </w:r>
      <w:r>
        <w:rPr>
          <w:rFonts w:hint="default"/>
          <w:sz w:val="28"/>
          <w:szCs w:val="28"/>
          <w:highlight w:val="none"/>
          <w:lang w:val="ru-RU"/>
        </w:rPr>
        <w:t xml:space="preserve">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>названий продуктов и их производителей</w:t>
      </w:r>
    </w:p>
    <w:p w14:paraId="07936490">
      <w:pPr>
        <w:spacing w:line="360" w:lineRule="auto"/>
        <w:ind w:left="0" w:leftChars="0" w:firstLine="708" w:firstLineChars="0"/>
        <w:jc w:val="both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Запрос 2 </w:t>
      </w:r>
    </w:p>
    <w:p w14:paraId="769C8ED8">
      <w:pPr>
        <w:spacing w:line="360" w:lineRule="auto"/>
        <w:ind w:left="0" w:leftChars="0" w:firstLine="708" w:firstLineChars="0"/>
        <w:jc w:val="both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t>Выборка названий производителей и категорий товаров, которые они производят.</w:t>
      </w:r>
    </w:p>
    <w:p w14:paraId="4FED12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0" w:firstLineChars="0"/>
        <w:jc w:val="center"/>
        <w:textAlignment w:val="auto"/>
        <w:rPr>
          <w:rFonts w:hint="default"/>
          <w:color w:val="000000"/>
          <w:spacing w:val="7"/>
          <w:sz w:val="28"/>
          <w:szCs w:val="28"/>
          <w:lang w:val="en-US"/>
        </w:rPr>
      </w:pPr>
      <w:r>
        <w:rPr>
          <w:rFonts w:hint="default"/>
          <w:color w:val="000000"/>
          <w:spacing w:val="7"/>
          <w:sz w:val="28"/>
          <w:szCs w:val="28"/>
          <w:lang w:val="en-US"/>
        </w:rPr>
        <w:drawing>
          <wp:inline distT="0" distB="0" distL="114300" distR="114300">
            <wp:extent cx="3065780" cy="1594485"/>
            <wp:effectExtent l="0" t="0" r="7620" b="5715"/>
            <wp:docPr id="33" name="Picture 33" descr="Снимок экрана 2025-12-11 в 19.34.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Снимок экрана 2025-12-11 в 19.34.4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065780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33E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60" w:lineRule="auto"/>
        <w:ind w:left="0" w:leftChars="0" w:firstLine="0" w:firstLineChars="0"/>
        <w:jc w:val="center"/>
        <w:textAlignment w:val="auto"/>
        <w:rPr>
          <w:rFonts w:hint="default"/>
          <w:color w:val="000000"/>
          <w:spacing w:val="7"/>
          <w:sz w:val="28"/>
          <w:szCs w:val="28"/>
          <w:lang w:val="en-US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en-US"/>
        </w:rPr>
        <w:t>1</w:t>
      </w:r>
      <w:r>
        <w:rPr>
          <w:rFonts w:hint="default"/>
          <w:sz w:val="28"/>
          <w:szCs w:val="28"/>
          <w:highlight w:val="none"/>
          <w:lang w:val="ru-RU"/>
        </w:rPr>
        <w:t>4</w:t>
      </w:r>
      <w:r>
        <w:rPr>
          <w:sz w:val="28"/>
          <w:szCs w:val="28"/>
          <w:highlight w:val="none"/>
        </w:rPr>
        <w:t xml:space="preserve"> –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>Выборка названий производителей и категорий товаров, которые они производят</w:t>
      </w:r>
    </w:p>
    <w:p w14:paraId="27924D02">
      <w:pPr>
        <w:spacing w:line="360" w:lineRule="auto"/>
        <w:ind w:left="0" w:leftChars="0" w:firstLine="700" w:firstLineChars="0"/>
        <w:jc w:val="both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Выводится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id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производителя, название производителя и массив названией категорий товаров, которые он производит, при помощи соединения таблиц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producer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и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product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по полям связи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id_producer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и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id,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соединения таблиц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product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>и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 product_category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по полям связи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id_prouct_category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и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id,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группировка по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id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>производителя и названию производителя.</w:t>
      </w:r>
    </w:p>
    <w:p w14:paraId="5AC61609">
      <w:pPr>
        <w:spacing w:line="360" w:lineRule="auto"/>
        <w:ind w:left="0" w:leftChars="0" w:firstLine="700" w:firstLineChars="0"/>
        <w:jc w:val="both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t>Результат выполнения запроса:</w:t>
      </w:r>
    </w:p>
    <w:p w14:paraId="24CE24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0" w:firstLineChars="0"/>
        <w:jc w:val="center"/>
        <w:textAlignment w:val="auto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drawing>
          <wp:inline distT="0" distB="0" distL="114300" distR="114300">
            <wp:extent cx="4463415" cy="2318385"/>
            <wp:effectExtent l="0" t="0" r="6985" b="18415"/>
            <wp:docPr id="34" name="Picture 34" descr="Снимок экрана 2025-12-11 в 19.38.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Снимок экрана 2025-12-11 в 19.38.44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63415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BDD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60" w:lineRule="auto"/>
        <w:ind w:left="0" w:leftChars="0" w:firstLine="0" w:firstLineChars="0"/>
        <w:jc w:val="center"/>
        <w:textAlignment w:val="auto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en-US"/>
        </w:rPr>
        <w:t>1</w:t>
      </w:r>
      <w:r>
        <w:rPr>
          <w:rFonts w:hint="default"/>
          <w:sz w:val="28"/>
          <w:szCs w:val="28"/>
          <w:highlight w:val="none"/>
          <w:lang w:val="ru-RU"/>
        </w:rPr>
        <w:t>5</w:t>
      </w:r>
      <w:r>
        <w:rPr>
          <w:sz w:val="28"/>
          <w:szCs w:val="28"/>
          <w:highlight w:val="none"/>
        </w:rPr>
        <w:t xml:space="preserve"> – </w:t>
      </w:r>
      <w:r>
        <w:rPr>
          <w:sz w:val="28"/>
          <w:szCs w:val="28"/>
          <w:highlight w:val="none"/>
          <w:lang w:val="ru-RU"/>
        </w:rPr>
        <w:t>Результат</w:t>
      </w:r>
      <w:r>
        <w:rPr>
          <w:rFonts w:hint="default"/>
          <w:sz w:val="28"/>
          <w:szCs w:val="28"/>
          <w:highlight w:val="none"/>
          <w:lang w:val="ru-RU"/>
        </w:rPr>
        <w:t xml:space="preserve"> выполнения запроса: в</w:t>
      </w:r>
      <w:r>
        <w:rPr>
          <w:rFonts w:hint="default"/>
          <w:color w:val="000000"/>
          <w:spacing w:val="7"/>
          <w:sz w:val="28"/>
          <w:szCs w:val="28"/>
          <w:lang w:val="ru-RU"/>
        </w:rPr>
        <w:t>ыборка названий производителей и категорий товаров, которые они производят</w:t>
      </w:r>
      <w:r>
        <w:rPr>
          <w:rFonts w:hint="default"/>
          <w:color w:val="000000"/>
          <w:spacing w:val="7"/>
          <w:sz w:val="28"/>
          <w:szCs w:val="28"/>
          <w:lang w:val="ru-RU"/>
        </w:rPr>
        <w:br w:type="page"/>
      </w:r>
    </w:p>
    <w:p w14:paraId="11377C5C">
      <w:pPr>
        <w:spacing w:line="360" w:lineRule="auto"/>
        <w:ind w:left="0" w:leftChars="0" w:firstLine="0" w:firstLineChars="0"/>
        <w:jc w:val="both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tab/>
      </w:r>
      <w:r>
        <w:rPr>
          <w:rFonts w:hint="default"/>
          <w:color w:val="000000"/>
          <w:spacing w:val="7"/>
          <w:sz w:val="28"/>
          <w:szCs w:val="28"/>
          <w:lang w:val="ru-RU"/>
        </w:rPr>
        <w:t>Запрос 3</w:t>
      </w:r>
    </w:p>
    <w:p w14:paraId="1C4738F7">
      <w:pPr>
        <w:spacing w:line="360" w:lineRule="auto"/>
        <w:ind w:left="0" w:leftChars="0" w:firstLine="0" w:firstLineChars="0"/>
        <w:jc w:val="both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tab/>
      </w:r>
      <w:r>
        <w:rPr>
          <w:rFonts w:hint="default"/>
          <w:color w:val="000000"/>
          <w:spacing w:val="7"/>
          <w:sz w:val="28"/>
          <w:szCs w:val="28"/>
          <w:lang w:val="ru-RU"/>
        </w:rPr>
        <w:t>Выборка названий категорий продукции и количество производителей, которые их производят.</w:t>
      </w:r>
    </w:p>
    <w:p w14:paraId="55A5D0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0" w:firstLineChars="0"/>
        <w:jc w:val="center"/>
        <w:textAlignment w:val="auto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drawing>
          <wp:inline distT="0" distB="0" distL="114300" distR="114300">
            <wp:extent cx="3390900" cy="2209800"/>
            <wp:effectExtent l="0" t="0" r="12700" b="0"/>
            <wp:docPr id="37" name="Picture 37" descr="Снимок экрана 2025-12-11 в 19.40.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Снимок экрана 2025-12-11 в 19.40.05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5D4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60" w:lineRule="auto"/>
        <w:ind w:left="0" w:leftChars="0" w:firstLine="0" w:firstLineChars="0"/>
        <w:jc w:val="center"/>
        <w:textAlignment w:val="auto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en-US"/>
        </w:rPr>
        <w:t>1</w:t>
      </w:r>
      <w:r>
        <w:rPr>
          <w:rFonts w:hint="default"/>
          <w:sz w:val="28"/>
          <w:szCs w:val="28"/>
          <w:highlight w:val="none"/>
          <w:lang w:val="ru-RU"/>
        </w:rPr>
        <w:t>6</w:t>
      </w:r>
      <w:r>
        <w:rPr>
          <w:sz w:val="28"/>
          <w:szCs w:val="28"/>
          <w:highlight w:val="none"/>
        </w:rPr>
        <w:t xml:space="preserve"> –</w:t>
      </w:r>
      <w:r>
        <w:rPr>
          <w:rFonts w:hint="default"/>
          <w:sz w:val="28"/>
          <w:szCs w:val="28"/>
          <w:highlight w:val="none"/>
          <w:lang w:val="ru-RU"/>
        </w:rPr>
        <w:t xml:space="preserve"> В</w:t>
      </w:r>
      <w:r>
        <w:rPr>
          <w:rFonts w:hint="default"/>
          <w:color w:val="000000"/>
          <w:spacing w:val="7"/>
          <w:sz w:val="28"/>
          <w:szCs w:val="28"/>
          <w:lang w:val="ru-RU"/>
        </w:rPr>
        <w:t>ыборка названий категорий продукции и количество производителей, которые их производят</w:t>
      </w:r>
    </w:p>
    <w:p w14:paraId="0DC07CA7">
      <w:pPr>
        <w:spacing w:line="360" w:lineRule="auto"/>
        <w:ind w:left="0" w:leftChars="0" w:firstLine="0" w:firstLineChars="0"/>
        <w:jc w:val="both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tab/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Выводится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id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категории товара, название категории товара и количество производителей, производящих товары этой категории, при помощи соединения таблиц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>product_category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 и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>product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 по полям связи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id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и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id_product_category,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соединения таблиц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product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и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producer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по полям связи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id_producer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и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id,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группировка по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id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>категории продукта и названию категрии продукта, сортировка по длине названия категории продукта и по названию категории продукта.</w:t>
      </w:r>
    </w:p>
    <w:p w14:paraId="3BD06B99">
      <w:pPr>
        <w:spacing w:line="360" w:lineRule="auto"/>
        <w:ind w:left="0" w:leftChars="0" w:firstLine="700" w:firstLineChars="0"/>
        <w:jc w:val="both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t>Результат выполнения запроса:</w:t>
      </w:r>
    </w:p>
    <w:p w14:paraId="2D366D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0" w:firstLineChars="0"/>
        <w:jc w:val="center"/>
        <w:textAlignment w:val="auto"/>
        <w:rPr>
          <w:rFonts w:hint="default"/>
          <w:color w:val="000000"/>
          <w:spacing w:val="7"/>
          <w:sz w:val="28"/>
          <w:szCs w:val="28"/>
          <w:lang w:val="en-US"/>
        </w:rPr>
      </w:pPr>
      <w:r>
        <w:rPr>
          <w:rFonts w:hint="default"/>
          <w:color w:val="000000"/>
          <w:spacing w:val="7"/>
          <w:sz w:val="28"/>
          <w:szCs w:val="28"/>
          <w:lang w:val="en-US"/>
        </w:rPr>
        <w:drawing>
          <wp:inline distT="0" distB="0" distL="114300" distR="114300">
            <wp:extent cx="4057650" cy="1333500"/>
            <wp:effectExtent l="0" t="0" r="6350" b="12700"/>
            <wp:docPr id="38" name="Picture 38" descr="Снимок экрана 2025-12-11 в 19.43.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Снимок экрана 2025-12-11 в 19.43.5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5B4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60" w:lineRule="auto"/>
        <w:ind w:left="0" w:leftChars="0" w:firstLine="0" w:firstLineChars="0"/>
        <w:jc w:val="center"/>
        <w:textAlignment w:val="auto"/>
        <w:rPr>
          <w:rFonts w:hint="default"/>
          <w:color w:val="000000"/>
          <w:spacing w:val="7"/>
          <w:sz w:val="28"/>
          <w:szCs w:val="28"/>
          <w:lang w:val="en-US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en-US"/>
        </w:rPr>
        <w:t>1</w:t>
      </w:r>
      <w:r>
        <w:rPr>
          <w:rFonts w:hint="default"/>
          <w:sz w:val="28"/>
          <w:szCs w:val="28"/>
          <w:highlight w:val="none"/>
          <w:lang w:val="ru-RU"/>
        </w:rPr>
        <w:t>7</w:t>
      </w:r>
      <w:r>
        <w:rPr>
          <w:sz w:val="28"/>
          <w:szCs w:val="28"/>
          <w:highlight w:val="none"/>
        </w:rPr>
        <w:t xml:space="preserve"> – </w:t>
      </w:r>
      <w:r>
        <w:rPr>
          <w:sz w:val="28"/>
          <w:szCs w:val="28"/>
          <w:highlight w:val="none"/>
          <w:lang w:val="ru-RU"/>
        </w:rPr>
        <w:t>Результат</w:t>
      </w:r>
      <w:r>
        <w:rPr>
          <w:rFonts w:hint="default"/>
          <w:sz w:val="28"/>
          <w:szCs w:val="28"/>
          <w:highlight w:val="none"/>
          <w:lang w:val="ru-RU"/>
        </w:rPr>
        <w:t xml:space="preserve"> выполнения запроса: в</w:t>
      </w:r>
      <w:r>
        <w:rPr>
          <w:rFonts w:hint="default"/>
          <w:color w:val="000000"/>
          <w:spacing w:val="7"/>
          <w:sz w:val="28"/>
          <w:szCs w:val="28"/>
          <w:lang w:val="ru-RU"/>
        </w:rPr>
        <w:t>ыборка названий категорий продукции и количество производителей, которые их производят</w:t>
      </w:r>
    </w:p>
    <w:p w14:paraId="6D2CBF27">
      <w:pPr>
        <w:rPr>
          <w:rFonts w:hint="default"/>
          <w:color w:val="000000"/>
          <w:spacing w:val="7"/>
          <w:sz w:val="28"/>
          <w:szCs w:val="28"/>
          <w:lang w:val="en-US"/>
        </w:rPr>
      </w:pPr>
      <w:r>
        <w:rPr>
          <w:rFonts w:hint="default"/>
          <w:color w:val="000000"/>
          <w:spacing w:val="7"/>
          <w:sz w:val="28"/>
          <w:szCs w:val="28"/>
          <w:lang w:val="en-US"/>
        </w:rPr>
        <w:br w:type="page"/>
      </w:r>
    </w:p>
    <w:p w14:paraId="29E7CA3E">
      <w:pPr>
        <w:spacing w:line="360" w:lineRule="auto"/>
        <w:ind w:left="0" w:leftChars="0" w:firstLine="0" w:firstLineChars="0"/>
        <w:jc w:val="both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tab/>
      </w:r>
      <w:r>
        <w:rPr>
          <w:rFonts w:hint="default"/>
          <w:color w:val="000000"/>
          <w:spacing w:val="7"/>
          <w:sz w:val="28"/>
          <w:szCs w:val="28"/>
          <w:lang w:val="ru-RU"/>
        </w:rPr>
        <w:t>Запрос 4</w:t>
      </w:r>
    </w:p>
    <w:p w14:paraId="764C629C">
      <w:pPr>
        <w:spacing w:line="360" w:lineRule="auto"/>
        <w:ind w:left="0" w:leftChars="0" w:firstLine="708" w:firstLineChars="0"/>
        <w:jc w:val="both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t>Выборка товаров, в названии которых есть слово через дефис.</w:t>
      </w:r>
    </w:p>
    <w:p w14:paraId="78D811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709" w:firstLineChars="0"/>
        <w:jc w:val="center"/>
        <w:textAlignment w:val="auto"/>
        <w:rPr>
          <w:rFonts w:hint="default"/>
          <w:color w:val="000000"/>
          <w:spacing w:val="7"/>
          <w:sz w:val="28"/>
          <w:szCs w:val="28"/>
          <w:lang w:val="en-US"/>
        </w:rPr>
      </w:pPr>
      <w:r>
        <w:rPr>
          <w:rFonts w:hint="default"/>
          <w:color w:val="000000"/>
          <w:spacing w:val="7"/>
          <w:sz w:val="28"/>
          <w:szCs w:val="28"/>
          <w:lang w:val="en-US"/>
        </w:rPr>
        <w:drawing>
          <wp:inline distT="0" distB="0" distL="114300" distR="114300">
            <wp:extent cx="1828800" cy="1000125"/>
            <wp:effectExtent l="0" t="0" r="0" b="15875"/>
            <wp:docPr id="39" name="Picture 39" descr="Снимок экрана 2025-12-11 в 19.44.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Снимок экрана 2025-12-11 в 19.44.5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563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60" w:lineRule="auto"/>
        <w:ind w:left="0" w:leftChars="0" w:firstLine="0" w:firstLineChars="0"/>
        <w:jc w:val="center"/>
        <w:textAlignment w:val="auto"/>
        <w:rPr>
          <w:rFonts w:hint="default"/>
          <w:color w:val="000000"/>
          <w:spacing w:val="7"/>
          <w:sz w:val="28"/>
          <w:szCs w:val="28"/>
          <w:lang w:val="en-US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en-US"/>
        </w:rPr>
        <w:t>1</w:t>
      </w:r>
      <w:r>
        <w:rPr>
          <w:rFonts w:hint="default"/>
          <w:sz w:val="28"/>
          <w:szCs w:val="28"/>
          <w:highlight w:val="none"/>
          <w:lang w:val="ru-RU"/>
        </w:rPr>
        <w:t>8</w:t>
      </w:r>
      <w:r>
        <w:rPr>
          <w:sz w:val="28"/>
          <w:szCs w:val="28"/>
          <w:highlight w:val="none"/>
        </w:rPr>
        <w:t xml:space="preserve"> –</w:t>
      </w:r>
      <w:r>
        <w:rPr>
          <w:rFonts w:hint="default"/>
          <w:sz w:val="28"/>
          <w:szCs w:val="28"/>
          <w:highlight w:val="none"/>
          <w:lang w:val="ru-RU"/>
        </w:rPr>
        <w:t xml:space="preserve">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>Выборка товаров, в названии которых есть слово через дефис</w:t>
      </w:r>
    </w:p>
    <w:p w14:paraId="2E5094D0">
      <w:pPr>
        <w:spacing w:line="360" w:lineRule="auto"/>
        <w:ind w:left="0" w:leftChars="0" w:firstLine="708" w:firstLineChars="0"/>
        <w:jc w:val="both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Выводится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id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>товара и название товара, условием выборки является соответствие названия товара шаблону.</w:t>
      </w:r>
    </w:p>
    <w:p w14:paraId="299AC035">
      <w:pPr>
        <w:spacing w:line="360" w:lineRule="auto"/>
        <w:ind w:left="0" w:leftChars="0" w:firstLine="700" w:firstLineChars="0"/>
        <w:jc w:val="both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t>Результат выполнения запроса:</w:t>
      </w:r>
    </w:p>
    <w:p w14:paraId="16EA6A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709" w:firstLineChars="0"/>
        <w:jc w:val="center"/>
        <w:textAlignment w:val="auto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drawing>
          <wp:inline distT="0" distB="0" distL="114300" distR="114300">
            <wp:extent cx="3171825" cy="647700"/>
            <wp:effectExtent l="0" t="0" r="3175" b="12700"/>
            <wp:docPr id="42" name="Picture 42" descr="Снимок экрана 2025-12-11 в 19.46.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Снимок экрана 2025-12-11 в 19.46.49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731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60" w:lineRule="auto"/>
        <w:ind w:left="0" w:leftChars="0" w:firstLine="0" w:firstLineChars="0"/>
        <w:jc w:val="center"/>
        <w:textAlignment w:val="auto"/>
        <w:rPr>
          <w:rFonts w:hint="default"/>
          <w:color w:val="000000"/>
          <w:spacing w:val="7"/>
          <w:sz w:val="28"/>
          <w:szCs w:val="28"/>
          <w:lang w:val="en-US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en-US"/>
        </w:rPr>
        <w:t>1</w:t>
      </w:r>
      <w:r>
        <w:rPr>
          <w:rFonts w:hint="default"/>
          <w:sz w:val="28"/>
          <w:szCs w:val="28"/>
          <w:highlight w:val="none"/>
          <w:lang w:val="ru-RU"/>
        </w:rPr>
        <w:t>9</w:t>
      </w:r>
      <w:r>
        <w:rPr>
          <w:sz w:val="28"/>
          <w:szCs w:val="28"/>
          <w:highlight w:val="none"/>
        </w:rPr>
        <w:t xml:space="preserve"> – </w:t>
      </w:r>
      <w:r>
        <w:rPr>
          <w:sz w:val="28"/>
          <w:szCs w:val="28"/>
          <w:highlight w:val="none"/>
          <w:lang w:val="ru-RU"/>
        </w:rPr>
        <w:t>Результат</w:t>
      </w:r>
      <w:r>
        <w:rPr>
          <w:rFonts w:hint="default"/>
          <w:sz w:val="28"/>
          <w:szCs w:val="28"/>
          <w:highlight w:val="none"/>
          <w:lang w:val="ru-RU"/>
        </w:rPr>
        <w:t xml:space="preserve"> выполнения запроса: в</w:t>
      </w:r>
      <w:r>
        <w:rPr>
          <w:rFonts w:hint="default"/>
          <w:color w:val="000000"/>
          <w:spacing w:val="7"/>
          <w:sz w:val="28"/>
          <w:szCs w:val="28"/>
          <w:lang w:val="ru-RU"/>
        </w:rPr>
        <w:t>ыборка товаров, в названии которых есть слово через дефис</w:t>
      </w:r>
    </w:p>
    <w:p w14:paraId="18958374">
      <w:pPr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br w:type="page"/>
      </w:r>
    </w:p>
    <w:p w14:paraId="15B8ACDE">
      <w:pPr>
        <w:spacing w:line="360" w:lineRule="auto"/>
        <w:ind w:left="0" w:leftChars="0" w:firstLine="708" w:firstLineChars="0"/>
        <w:jc w:val="both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t>Запрос 5</w:t>
      </w:r>
    </w:p>
    <w:p w14:paraId="499FD8E0">
      <w:pPr>
        <w:spacing w:line="360" w:lineRule="auto"/>
        <w:ind w:left="0" w:leftChars="0" w:firstLine="708" w:firstLineChars="0"/>
        <w:jc w:val="both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t>Выборка документов о поступлении и списании за 2025 год</w:t>
      </w:r>
    </w:p>
    <w:p w14:paraId="3FD98C35">
      <w:pPr>
        <w:spacing w:line="360" w:lineRule="auto"/>
        <w:ind w:left="0" w:leftChars="0" w:firstLine="0" w:firstLineChars="0"/>
        <w:jc w:val="center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drawing>
          <wp:inline distT="0" distB="0" distL="114300" distR="114300">
            <wp:extent cx="4105275" cy="1711960"/>
            <wp:effectExtent l="0" t="0" r="9525" b="15240"/>
            <wp:docPr id="44" name="Picture 44" descr="Снимок экрана 2025-12-11 в 19.51.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Снимок экрана 2025-12-11 в 19.51.08"/>
                    <pic:cNvPicPr>
                      <a:picLocks noChangeAspect="1"/>
                    </pic:cNvPicPr>
                  </pic:nvPicPr>
                  <pic:blipFill>
                    <a:blip r:embed="rId40"/>
                    <a:srcRect t="2319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DC1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60" w:lineRule="auto"/>
        <w:ind w:left="0" w:leftChars="0" w:firstLine="0" w:firstLineChars="0"/>
        <w:jc w:val="center"/>
        <w:textAlignment w:val="auto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ru-RU"/>
        </w:rPr>
        <w:t>20</w:t>
      </w:r>
      <w:r>
        <w:rPr>
          <w:sz w:val="28"/>
          <w:szCs w:val="28"/>
          <w:highlight w:val="none"/>
        </w:rPr>
        <w:t xml:space="preserve"> –</w:t>
      </w:r>
      <w:r>
        <w:rPr>
          <w:rFonts w:hint="default"/>
          <w:sz w:val="28"/>
          <w:szCs w:val="28"/>
          <w:highlight w:val="none"/>
          <w:lang w:val="ru-RU"/>
        </w:rPr>
        <w:t xml:space="preserve">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>Выборка документов о поступлении и списании за 2025 год</w:t>
      </w:r>
    </w:p>
    <w:p w14:paraId="3AFF086C">
      <w:pPr>
        <w:spacing w:line="360" w:lineRule="auto"/>
        <w:ind w:left="0" w:leftChars="0" w:firstLine="0" w:firstLineChars="0"/>
        <w:jc w:val="both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tab/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Выводится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>id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 документа, дата создания документа и название категории документа, при помощи соединения таблиц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>document_category и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document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по полям связи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id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и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id_document_category,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>условием выборки является соответсвтие промежутку времени и соответствие названию категории документа.</w:t>
      </w:r>
    </w:p>
    <w:p w14:paraId="170CD621">
      <w:pPr>
        <w:spacing w:line="360" w:lineRule="auto"/>
        <w:ind w:left="0" w:leftChars="0" w:firstLine="700" w:firstLineChars="0"/>
        <w:jc w:val="both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t>Результат выполнения запроса:</w:t>
      </w:r>
    </w:p>
    <w:p w14:paraId="5026D47E">
      <w:pPr>
        <w:spacing w:line="360" w:lineRule="auto"/>
        <w:ind w:left="0" w:leftChars="0" w:firstLine="0" w:firstLineChars="0"/>
        <w:jc w:val="center"/>
        <w:rPr>
          <w:rFonts w:hint="default"/>
          <w:color w:val="000000"/>
          <w:spacing w:val="7"/>
          <w:sz w:val="28"/>
          <w:szCs w:val="28"/>
          <w:lang w:val="en-US"/>
        </w:rPr>
      </w:pPr>
      <w:r>
        <w:rPr>
          <w:rFonts w:hint="default"/>
          <w:color w:val="000000"/>
          <w:spacing w:val="7"/>
          <w:sz w:val="28"/>
          <w:szCs w:val="28"/>
          <w:lang w:val="en-US"/>
        </w:rPr>
        <w:drawing>
          <wp:inline distT="0" distB="0" distL="114300" distR="114300">
            <wp:extent cx="3267075" cy="866775"/>
            <wp:effectExtent l="0" t="0" r="9525" b="22225"/>
            <wp:docPr id="45" name="Picture 45" descr="Снимок экрана 2025-12-11 в 19.54.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 descr="Снимок экрана 2025-12-11 в 19.54.29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8E1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60" w:lineRule="auto"/>
        <w:ind w:left="0" w:leftChars="0" w:firstLine="0" w:firstLineChars="0"/>
        <w:jc w:val="center"/>
        <w:textAlignment w:val="auto"/>
        <w:rPr>
          <w:rFonts w:hint="default"/>
          <w:color w:val="000000"/>
          <w:spacing w:val="7"/>
          <w:sz w:val="28"/>
          <w:szCs w:val="28"/>
          <w:lang w:val="en-US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ru-RU"/>
        </w:rPr>
        <w:t>21</w:t>
      </w:r>
      <w:r>
        <w:rPr>
          <w:sz w:val="28"/>
          <w:szCs w:val="28"/>
          <w:highlight w:val="none"/>
        </w:rPr>
        <w:t xml:space="preserve"> – </w:t>
      </w:r>
      <w:r>
        <w:rPr>
          <w:sz w:val="28"/>
          <w:szCs w:val="28"/>
          <w:highlight w:val="none"/>
          <w:lang w:val="ru-RU"/>
        </w:rPr>
        <w:t>Результат</w:t>
      </w:r>
      <w:r>
        <w:rPr>
          <w:rFonts w:hint="default"/>
          <w:sz w:val="28"/>
          <w:szCs w:val="28"/>
          <w:highlight w:val="none"/>
          <w:lang w:val="ru-RU"/>
        </w:rPr>
        <w:t xml:space="preserve"> выполнения запроса: в</w:t>
      </w:r>
      <w:r>
        <w:rPr>
          <w:rFonts w:hint="default"/>
          <w:color w:val="000000"/>
          <w:spacing w:val="7"/>
          <w:sz w:val="28"/>
          <w:szCs w:val="28"/>
          <w:lang w:val="ru-RU"/>
        </w:rPr>
        <w:t>ыборка документов о поступлении и списании за 2025 год</w:t>
      </w:r>
    </w:p>
    <w:p w14:paraId="36ADF2DC">
      <w:pPr>
        <w:spacing w:line="360" w:lineRule="auto"/>
        <w:ind w:left="0" w:leftChars="0" w:firstLine="0" w:firstLineChars="0"/>
        <w:jc w:val="center"/>
        <w:rPr>
          <w:rFonts w:hint="default"/>
          <w:color w:val="000000"/>
          <w:spacing w:val="7"/>
          <w:sz w:val="28"/>
          <w:szCs w:val="28"/>
          <w:lang w:val="en-US"/>
        </w:rPr>
      </w:pPr>
    </w:p>
    <w:p w14:paraId="33BE9DD5">
      <w:pPr>
        <w:rPr>
          <w:rFonts w:hint="default"/>
          <w:color w:val="000000"/>
          <w:spacing w:val="7"/>
          <w:sz w:val="28"/>
          <w:szCs w:val="28"/>
          <w:lang w:val="en-US"/>
        </w:rPr>
      </w:pPr>
      <w:r>
        <w:rPr>
          <w:rFonts w:hint="default"/>
          <w:color w:val="000000"/>
          <w:spacing w:val="7"/>
          <w:sz w:val="28"/>
          <w:szCs w:val="28"/>
          <w:lang w:val="en-US"/>
        </w:rPr>
        <w:br w:type="page"/>
      </w:r>
    </w:p>
    <w:p w14:paraId="61B94F70">
      <w:pPr>
        <w:spacing w:line="360" w:lineRule="auto"/>
        <w:ind w:left="0" w:leftChars="0" w:firstLine="700" w:firstLineChars="0"/>
        <w:jc w:val="both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t>Запрос 6</w:t>
      </w:r>
    </w:p>
    <w:p w14:paraId="4B9F4F8E">
      <w:pPr>
        <w:spacing w:line="360" w:lineRule="auto"/>
        <w:ind w:left="0" w:leftChars="0" w:firstLine="700" w:firstLineChars="0"/>
        <w:jc w:val="both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t>Выборка количества оформленных документов по сотрудникам.</w:t>
      </w:r>
    </w:p>
    <w:p w14:paraId="06F591CE">
      <w:pPr>
        <w:spacing w:line="360" w:lineRule="auto"/>
        <w:ind w:left="0" w:leftChars="0" w:firstLine="700" w:firstLineChars="0"/>
        <w:jc w:val="both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drawing>
          <wp:inline distT="0" distB="0" distL="114300" distR="114300">
            <wp:extent cx="5429250" cy="2085975"/>
            <wp:effectExtent l="0" t="0" r="6350" b="22225"/>
            <wp:docPr id="46" name="Picture 46" descr="Снимок экрана 2025-12-11 в 19.55.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 descr="Снимок экрана 2025-12-11 в 19.55.34"/>
                    <pic:cNvPicPr>
                      <a:picLocks noChangeAspect="1"/>
                    </pic:cNvPicPr>
                  </pic:nvPicPr>
                  <pic:blipFill>
                    <a:blip r:embed="rId42"/>
                    <a:srcRect l="697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DDD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60" w:lineRule="auto"/>
        <w:ind w:left="0" w:leftChars="0" w:firstLine="0" w:firstLineChars="0"/>
        <w:jc w:val="center"/>
        <w:textAlignment w:val="auto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ru-RU"/>
        </w:rPr>
        <w:t>22</w:t>
      </w:r>
      <w:r>
        <w:rPr>
          <w:sz w:val="28"/>
          <w:szCs w:val="28"/>
          <w:highlight w:val="none"/>
        </w:rPr>
        <w:t xml:space="preserve"> –</w:t>
      </w:r>
      <w:r>
        <w:rPr>
          <w:rFonts w:hint="default"/>
          <w:sz w:val="28"/>
          <w:szCs w:val="28"/>
          <w:highlight w:val="none"/>
          <w:lang w:val="ru-RU"/>
        </w:rPr>
        <w:t xml:space="preserve">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>Выборка количества оформленных документов по сотрудникам</w:t>
      </w:r>
    </w:p>
    <w:p w14:paraId="3859CFC1">
      <w:pPr>
        <w:spacing w:line="360" w:lineRule="auto"/>
        <w:ind w:left="0" w:leftChars="0" w:firstLine="700" w:firstLineChars="0"/>
        <w:jc w:val="both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Выводится номер строки, полное имя сотрудника, название категории документа и количество документов в группе, при помощи соединения таблиц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document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и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employee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по полям связи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id_employee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и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id,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соединения таблиц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document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и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document_category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по полям связи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id_document_category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и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id,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группировка по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id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>сотрудника и названию категории документа.</w:t>
      </w:r>
    </w:p>
    <w:p w14:paraId="56D54A69">
      <w:pPr>
        <w:keepNext w:val="0"/>
        <w:keepLines w:val="0"/>
        <w:widowControl/>
        <w:suppressLineNumbers w:val="0"/>
        <w:suppressAutoHyphens/>
        <w:spacing w:before="60" w:beforeAutospacing="0" w:after="0" w:afterAutospacing="0" w:line="360" w:lineRule="auto"/>
        <w:ind w:left="0" w:leftChars="0" w:right="0" w:firstLine="700" w:firstLineChars="0"/>
        <w:jc w:val="both"/>
        <w:rPr>
          <w:rFonts w:hint="default" w:ascii="Times New Roman" w:hAnsi="Times New Roman" w:cs="Times New Roman"/>
          <w:color w:val="000000"/>
          <w:spacing w:val="7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olor w:val="000000"/>
          <w:spacing w:val="7"/>
          <w:kern w:val="0"/>
          <w:sz w:val="28"/>
          <w:szCs w:val="28"/>
          <w:lang w:val="en-US" w:eastAsia="zh-CN" w:bidi="ar"/>
        </w:rPr>
        <w:t>Результат выполнения запроса:</w:t>
      </w:r>
    </w:p>
    <w:p w14:paraId="3E3E55EE">
      <w:pPr>
        <w:spacing w:line="360" w:lineRule="auto"/>
        <w:ind w:left="0" w:leftChars="0" w:firstLine="0" w:firstLineChars="0"/>
        <w:jc w:val="center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drawing>
          <wp:inline distT="0" distB="0" distL="114300" distR="114300">
            <wp:extent cx="5743575" cy="1571625"/>
            <wp:effectExtent l="0" t="0" r="22225" b="3175"/>
            <wp:docPr id="47" name="Picture 47" descr="Снимок экрана 2025-12-11 в 19.58.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 descr="Снимок экрана 2025-12-11 в 19.58.35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BD5B1">
      <w:pPr>
        <w:spacing w:line="360" w:lineRule="auto"/>
        <w:ind w:left="0" w:leftChars="0" w:firstLine="0" w:firstLineChars="0"/>
        <w:jc w:val="center"/>
        <w:rPr>
          <w:rFonts w:hint="default"/>
          <w:color w:val="000000"/>
          <w:spacing w:val="7"/>
          <w:sz w:val="28"/>
          <w:szCs w:val="28"/>
          <w:lang w:val="en-US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ru-RU"/>
        </w:rPr>
        <w:t>23</w:t>
      </w:r>
      <w:r>
        <w:rPr>
          <w:sz w:val="28"/>
          <w:szCs w:val="28"/>
          <w:highlight w:val="none"/>
        </w:rPr>
        <w:t xml:space="preserve"> – </w:t>
      </w:r>
      <w:r>
        <w:rPr>
          <w:sz w:val="28"/>
          <w:szCs w:val="28"/>
          <w:highlight w:val="none"/>
          <w:lang w:val="ru-RU"/>
        </w:rPr>
        <w:t>Результат</w:t>
      </w:r>
      <w:r>
        <w:rPr>
          <w:rFonts w:hint="default"/>
          <w:sz w:val="28"/>
          <w:szCs w:val="28"/>
          <w:highlight w:val="none"/>
          <w:lang w:val="ru-RU"/>
        </w:rPr>
        <w:t xml:space="preserve"> выполнения запроса: в</w:t>
      </w:r>
      <w:r>
        <w:rPr>
          <w:rFonts w:hint="default"/>
          <w:color w:val="000000"/>
          <w:spacing w:val="7"/>
          <w:sz w:val="28"/>
          <w:szCs w:val="28"/>
          <w:lang w:val="ru-RU"/>
        </w:rPr>
        <w:t>ыборка количества оформленных документов по сотрудникам</w:t>
      </w:r>
    </w:p>
    <w:p w14:paraId="51C1C6A8">
      <w:pPr>
        <w:spacing w:line="360" w:lineRule="auto"/>
        <w:ind w:left="0" w:leftChars="0" w:firstLine="0" w:firstLineChars="0"/>
        <w:jc w:val="center"/>
        <w:rPr>
          <w:rFonts w:hint="default"/>
          <w:color w:val="000000"/>
          <w:spacing w:val="7"/>
          <w:sz w:val="28"/>
          <w:szCs w:val="28"/>
          <w:lang w:val="ru-RU"/>
        </w:rPr>
      </w:pPr>
    </w:p>
    <w:p w14:paraId="29C116C8">
      <w:pPr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br w:type="page"/>
      </w:r>
    </w:p>
    <w:p w14:paraId="600C6F13">
      <w:pPr>
        <w:spacing w:line="360" w:lineRule="auto"/>
        <w:ind w:left="0" w:leftChars="0" w:firstLine="0" w:firstLineChars="0"/>
        <w:jc w:val="both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tab/>
      </w:r>
      <w:r>
        <w:rPr>
          <w:rFonts w:hint="default"/>
          <w:color w:val="000000"/>
          <w:spacing w:val="7"/>
          <w:sz w:val="28"/>
          <w:szCs w:val="28"/>
          <w:lang w:val="ru-RU"/>
        </w:rPr>
        <w:t>Запрос 7</w:t>
      </w:r>
    </w:p>
    <w:p w14:paraId="126C85D0">
      <w:pPr>
        <w:spacing w:line="360" w:lineRule="auto"/>
        <w:ind w:left="0" w:leftChars="0" w:firstLine="708" w:firstLineChars="0"/>
        <w:jc w:val="both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t>Выборка товаров, которые были хотя бы раз приняты в партиях.</w:t>
      </w:r>
    </w:p>
    <w:p w14:paraId="41554FB1">
      <w:pPr>
        <w:spacing w:line="360" w:lineRule="auto"/>
        <w:ind w:left="0" w:leftChars="0" w:firstLine="708" w:firstLineChars="0"/>
        <w:jc w:val="center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drawing>
          <wp:inline distT="0" distB="0" distL="114300" distR="114300">
            <wp:extent cx="3838575" cy="1600200"/>
            <wp:effectExtent l="0" t="0" r="22225" b="0"/>
            <wp:docPr id="48" name="Picture 48" descr="Снимок экрана 2025-12-11 в 19.59.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 descr="Снимок экрана 2025-12-11 в 19.59.40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835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60" w:lineRule="auto"/>
        <w:ind w:left="0" w:leftChars="0" w:firstLine="0" w:firstLineChars="0"/>
        <w:jc w:val="center"/>
        <w:textAlignment w:val="auto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ru-RU"/>
        </w:rPr>
        <w:t>24</w:t>
      </w:r>
      <w:r>
        <w:rPr>
          <w:sz w:val="28"/>
          <w:szCs w:val="28"/>
          <w:highlight w:val="none"/>
        </w:rPr>
        <w:t xml:space="preserve"> –</w:t>
      </w:r>
      <w:r>
        <w:rPr>
          <w:rFonts w:hint="default"/>
          <w:sz w:val="28"/>
          <w:szCs w:val="28"/>
          <w:highlight w:val="none"/>
          <w:lang w:val="ru-RU"/>
        </w:rPr>
        <w:t xml:space="preserve">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>Выборка товаров, которые были хотя бы раз приняты в партиях</w:t>
      </w:r>
    </w:p>
    <w:p w14:paraId="23ADB035">
      <w:pPr>
        <w:spacing w:line="360" w:lineRule="auto"/>
        <w:ind w:left="0" w:leftChars="0" w:firstLine="708" w:firstLineChars="0"/>
        <w:jc w:val="both"/>
        <w:rPr>
          <w:rFonts w:hint="default"/>
          <w:color w:val="000000"/>
          <w:spacing w:val="7"/>
          <w:sz w:val="28"/>
          <w:szCs w:val="28"/>
          <w:lang w:val="en-US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Выводится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id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товара, название товара, название категории товара, при помощи соединения таблиц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product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и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product_category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по полям связи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id_product_category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>и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 id,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условием выборки является совпадение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id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товара с хотя бы одним из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id_product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из подзапроса, где выводятся все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id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товаров из таблицы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>batch.</w:t>
      </w:r>
    </w:p>
    <w:p w14:paraId="20EFB0B4">
      <w:pPr>
        <w:spacing w:line="360" w:lineRule="auto"/>
        <w:ind w:left="0" w:leftChars="0" w:firstLine="708" w:firstLineChars="0"/>
        <w:jc w:val="both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t>Результат выполнения запроса:</w:t>
      </w:r>
    </w:p>
    <w:p w14:paraId="2BD892A3">
      <w:pPr>
        <w:spacing w:line="360" w:lineRule="auto"/>
        <w:ind w:left="0" w:leftChars="0" w:firstLine="0" w:firstLineChars="0"/>
        <w:jc w:val="center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drawing>
          <wp:inline distT="0" distB="0" distL="114300" distR="114300">
            <wp:extent cx="4695825" cy="1352550"/>
            <wp:effectExtent l="0" t="0" r="3175" b="19050"/>
            <wp:docPr id="49" name="Picture 49" descr="Снимок экрана 2025-12-11 в 20.03.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 descr="Снимок экрана 2025-12-11 в 20.03.29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0A7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60" w:lineRule="auto"/>
        <w:ind w:left="0" w:leftChars="0" w:firstLine="0" w:firstLineChars="0"/>
        <w:jc w:val="center"/>
        <w:textAlignment w:val="auto"/>
        <w:rPr>
          <w:rFonts w:hint="default"/>
          <w:color w:val="000000"/>
          <w:spacing w:val="7"/>
          <w:sz w:val="28"/>
          <w:szCs w:val="28"/>
          <w:lang w:val="en-US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ru-RU"/>
        </w:rPr>
        <w:t>25</w:t>
      </w:r>
      <w:r>
        <w:rPr>
          <w:sz w:val="28"/>
          <w:szCs w:val="28"/>
          <w:highlight w:val="none"/>
        </w:rPr>
        <w:t xml:space="preserve"> – </w:t>
      </w:r>
      <w:r>
        <w:rPr>
          <w:sz w:val="28"/>
          <w:szCs w:val="28"/>
          <w:highlight w:val="none"/>
          <w:lang w:val="ru-RU"/>
        </w:rPr>
        <w:t>Результат</w:t>
      </w:r>
      <w:r>
        <w:rPr>
          <w:rFonts w:hint="default"/>
          <w:sz w:val="28"/>
          <w:szCs w:val="28"/>
          <w:highlight w:val="none"/>
          <w:lang w:val="ru-RU"/>
        </w:rPr>
        <w:t xml:space="preserve"> выполнения запроса: в</w:t>
      </w:r>
      <w:r>
        <w:rPr>
          <w:rFonts w:hint="default"/>
          <w:color w:val="000000"/>
          <w:spacing w:val="7"/>
          <w:sz w:val="28"/>
          <w:szCs w:val="28"/>
          <w:lang w:val="ru-RU"/>
        </w:rPr>
        <w:t>ыборка товаров, которые были хотя бы раз приняты в партиях</w:t>
      </w:r>
    </w:p>
    <w:p w14:paraId="4AE068D6">
      <w:pPr>
        <w:spacing w:line="360" w:lineRule="auto"/>
        <w:ind w:left="0" w:leftChars="0" w:firstLine="0" w:firstLineChars="0"/>
        <w:jc w:val="center"/>
        <w:rPr>
          <w:rFonts w:hint="default"/>
          <w:color w:val="000000"/>
          <w:spacing w:val="7"/>
          <w:sz w:val="28"/>
          <w:szCs w:val="28"/>
          <w:lang w:val="ru-RU"/>
        </w:rPr>
      </w:pPr>
    </w:p>
    <w:p w14:paraId="6160D5D0">
      <w:pPr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br w:type="page"/>
      </w:r>
    </w:p>
    <w:p w14:paraId="416DEED3">
      <w:pPr>
        <w:spacing w:line="360" w:lineRule="auto"/>
        <w:ind w:left="0" w:leftChars="0" w:firstLine="0" w:firstLineChars="0"/>
        <w:jc w:val="both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tab/>
      </w:r>
      <w:r>
        <w:rPr>
          <w:rFonts w:hint="default"/>
          <w:color w:val="000000"/>
          <w:spacing w:val="7"/>
          <w:sz w:val="28"/>
          <w:szCs w:val="28"/>
          <w:lang w:val="ru-RU"/>
        </w:rPr>
        <w:t>Запрос 8</w:t>
      </w:r>
    </w:p>
    <w:p w14:paraId="6ACF73DF">
      <w:pPr>
        <w:spacing w:line="360" w:lineRule="auto"/>
        <w:ind w:left="0" w:leftChars="0" w:firstLine="0" w:firstLineChars="0"/>
        <w:jc w:val="both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tab/>
      </w:r>
      <w:r>
        <w:rPr>
          <w:rFonts w:hint="default"/>
          <w:color w:val="000000"/>
          <w:spacing w:val="7"/>
          <w:sz w:val="28"/>
          <w:szCs w:val="28"/>
          <w:lang w:val="ru-RU"/>
        </w:rPr>
        <w:t>Выборка товаров, которые никогда не фигурировали ни в одной из партий на складе.</w:t>
      </w:r>
    </w:p>
    <w:p w14:paraId="20C3B8AC">
      <w:pPr>
        <w:spacing w:line="360" w:lineRule="auto"/>
        <w:ind w:left="0" w:leftChars="0" w:firstLine="0" w:firstLineChars="0"/>
        <w:jc w:val="center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drawing>
          <wp:inline distT="0" distB="0" distL="114300" distR="114300">
            <wp:extent cx="2320290" cy="2460625"/>
            <wp:effectExtent l="0" t="0" r="16510" b="3175"/>
            <wp:docPr id="50" name="Picture 50" descr="Снимок экрана 2025-12-11 в 20.04.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 descr="Снимок экрана 2025-12-11 в 20.04.15"/>
                    <pic:cNvPicPr>
                      <a:picLocks noChangeAspect="1"/>
                    </pic:cNvPicPr>
                  </pic:nvPicPr>
                  <pic:blipFill>
                    <a:blip r:embed="rId46"/>
                    <a:srcRect l="1377" t="1774"/>
                    <a:stretch>
                      <a:fillRect/>
                    </a:stretch>
                  </pic:blipFill>
                  <pic:spPr>
                    <a:xfrm>
                      <a:off x="0" y="0"/>
                      <a:ext cx="2320290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24D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60" w:lineRule="auto"/>
        <w:ind w:left="0" w:leftChars="0" w:firstLine="0" w:firstLineChars="0"/>
        <w:jc w:val="center"/>
        <w:textAlignment w:val="auto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ru-RU"/>
        </w:rPr>
        <w:t>26</w:t>
      </w:r>
      <w:r>
        <w:rPr>
          <w:sz w:val="28"/>
          <w:szCs w:val="28"/>
          <w:highlight w:val="none"/>
        </w:rPr>
        <w:t xml:space="preserve"> –</w:t>
      </w:r>
      <w:r>
        <w:rPr>
          <w:rFonts w:hint="default"/>
          <w:sz w:val="28"/>
          <w:szCs w:val="28"/>
          <w:highlight w:val="none"/>
          <w:lang w:val="ru-RU"/>
        </w:rPr>
        <w:t xml:space="preserve">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>Выборка товаров, которые никогда не фигурировали ни в одной из партий на складе</w:t>
      </w:r>
    </w:p>
    <w:p w14:paraId="6BBA86FB">
      <w:pPr>
        <w:spacing w:line="360" w:lineRule="auto"/>
        <w:ind w:left="0" w:leftChars="0" w:firstLine="0" w:firstLineChars="0"/>
        <w:jc w:val="both"/>
        <w:rPr>
          <w:rFonts w:hint="default"/>
          <w:color w:val="000000"/>
          <w:spacing w:val="7"/>
          <w:sz w:val="28"/>
          <w:szCs w:val="28"/>
          <w:lang w:val="en-US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tab/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Выводится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id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товара и название товара, путем разности всех товаров из тех, которые есть в таблице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batch,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путем соединения таблиц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batch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и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product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по полям связи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id_product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>и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 id.</w:t>
      </w:r>
    </w:p>
    <w:p w14:paraId="6118FEA1">
      <w:pPr>
        <w:spacing w:line="360" w:lineRule="auto"/>
        <w:ind w:left="0" w:leftChars="0" w:firstLine="0" w:firstLineChars="0"/>
        <w:jc w:val="both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tab/>
      </w:r>
      <w:r>
        <w:rPr>
          <w:rFonts w:hint="default"/>
          <w:color w:val="000000"/>
          <w:spacing w:val="7"/>
          <w:sz w:val="28"/>
          <w:szCs w:val="28"/>
          <w:lang w:val="ru-RU"/>
        </w:rPr>
        <w:t>Результат выполнения запроса:</w:t>
      </w:r>
    </w:p>
    <w:p w14:paraId="25F0711D">
      <w:pPr>
        <w:spacing w:line="360" w:lineRule="auto"/>
        <w:ind w:left="0" w:leftChars="0" w:firstLine="0" w:firstLineChars="0"/>
        <w:jc w:val="center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drawing>
          <wp:inline distT="0" distB="0" distL="114300" distR="114300">
            <wp:extent cx="3276600" cy="1562100"/>
            <wp:effectExtent l="0" t="0" r="0" b="12700"/>
            <wp:docPr id="51" name="Picture 51" descr="Снимок экрана 2025-12-11 в 20.07.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 descr="Снимок экрана 2025-12-11 в 20.07.48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F9DD9">
      <w:pPr>
        <w:spacing w:line="360" w:lineRule="auto"/>
        <w:ind w:left="0" w:leftChars="0" w:firstLine="0" w:firstLineChars="0"/>
        <w:jc w:val="center"/>
        <w:rPr>
          <w:rFonts w:hint="default"/>
          <w:color w:val="000000"/>
          <w:spacing w:val="7"/>
          <w:sz w:val="28"/>
          <w:szCs w:val="28"/>
          <w:lang w:val="en-US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ru-RU"/>
        </w:rPr>
        <w:t>27</w:t>
      </w:r>
      <w:r>
        <w:rPr>
          <w:sz w:val="28"/>
          <w:szCs w:val="28"/>
          <w:highlight w:val="none"/>
        </w:rPr>
        <w:t xml:space="preserve"> – </w:t>
      </w:r>
      <w:r>
        <w:rPr>
          <w:sz w:val="28"/>
          <w:szCs w:val="28"/>
          <w:highlight w:val="none"/>
          <w:lang w:val="ru-RU"/>
        </w:rPr>
        <w:t>Результат</w:t>
      </w:r>
      <w:r>
        <w:rPr>
          <w:rFonts w:hint="default"/>
          <w:sz w:val="28"/>
          <w:szCs w:val="28"/>
          <w:highlight w:val="none"/>
          <w:lang w:val="ru-RU"/>
        </w:rPr>
        <w:t xml:space="preserve"> выполнения запроса: в</w:t>
      </w:r>
      <w:r>
        <w:rPr>
          <w:rFonts w:hint="default"/>
          <w:color w:val="000000"/>
          <w:spacing w:val="7"/>
          <w:sz w:val="28"/>
          <w:szCs w:val="28"/>
          <w:lang w:val="ru-RU"/>
        </w:rPr>
        <w:t>ыборка товаров, которые никогда не фигурировали ни в одной из партий на складе</w:t>
      </w:r>
    </w:p>
    <w:p w14:paraId="495E3A12">
      <w:pPr>
        <w:spacing w:line="360" w:lineRule="auto"/>
        <w:ind w:left="0" w:leftChars="0" w:firstLine="0" w:firstLineChars="0"/>
        <w:jc w:val="center"/>
        <w:rPr>
          <w:rFonts w:hint="default"/>
          <w:color w:val="000000"/>
          <w:spacing w:val="7"/>
          <w:sz w:val="28"/>
          <w:szCs w:val="28"/>
          <w:lang w:val="ru-RU"/>
        </w:rPr>
      </w:pPr>
    </w:p>
    <w:p w14:paraId="3E27D71F">
      <w:pPr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br w:type="page"/>
      </w:r>
    </w:p>
    <w:p w14:paraId="4173E97A">
      <w:pPr>
        <w:spacing w:line="360" w:lineRule="auto"/>
        <w:ind w:left="0" w:leftChars="0" w:firstLine="0" w:firstLineChars="0"/>
        <w:jc w:val="both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en-US"/>
        </w:rPr>
        <w:tab/>
      </w:r>
      <w:r>
        <w:rPr>
          <w:rFonts w:hint="default"/>
          <w:color w:val="000000"/>
          <w:spacing w:val="7"/>
          <w:sz w:val="28"/>
          <w:szCs w:val="28"/>
          <w:lang w:val="ru-RU"/>
        </w:rPr>
        <w:t>Запрос 9</w:t>
      </w:r>
    </w:p>
    <w:p w14:paraId="1EEB7BA0">
      <w:pPr>
        <w:spacing w:line="360" w:lineRule="auto"/>
        <w:ind w:left="0" w:leftChars="0" w:firstLine="0" w:firstLineChars="0"/>
        <w:jc w:val="both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tab/>
      </w:r>
      <w:r>
        <w:rPr>
          <w:rFonts w:hint="default"/>
          <w:color w:val="000000"/>
          <w:spacing w:val="7"/>
          <w:sz w:val="28"/>
          <w:szCs w:val="28"/>
          <w:lang w:val="ru-RU"/>
        </w:rPr>
        <w:t>Выборка сотрудников и их роли в системе.</w:t>
      </w:r>
    </w:p>
    <w:p w14:paraId="4734558F">
      <w:pPr>
        <w:spacing w:line="360" w:lineRule="auto"/>
        <w:ind w:left="0" w:leftChars="0" w:firstLine="0" w:firstLineChars="0"/>
        <w:jc w:val="center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drawing>
          <wp:inline distT="0" distB="0" distL="114300" distR="114300">
            <wp:extent cx="4639310" cy="2805430"/>
            <wp:effectExtent l="0" t="0" r="8890" b="13970"/>
            <wp:docPr id="52" name="Picture 52" descr="Снимок экрана 2025-12-11 в 20.08.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 descr="Снимок экрана 2025-12-11 в 20.08.33"/>
                    <pic:cNvPicPr>
                      <a:picLocks noChangeAspect="1"/>
                    </pic:cNvPicPr>
                  </pic:nvPicPr>
                  <pic:blipFill>
                    <a:blip r:embed="rId48"/>
                    <a:srcRect l="582" t="1013"/>
                    <a:stretch>
                      <a:fillRect/>
                    </a:stretch>
                  </pic:blipFill>
                  <pic:spPr>
                    <a:xfrm>
                      <a:off x="0" y="0"/>
                      <a:ext cx="463931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3E6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60" w:lineRule="auto"/>
        <w:ind w:left="0" w:leftChars="0" w:firstLine="0" w:firstLineChars="0"/>
        <w:jc w:val="center"/>
        <w:textAlignment w:val="auto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ru-RU"/>
        </w:rPr>
        <w:t>28</w:t>
      </w:r>
      <w:r>
        <w:rPr>
          <w:sz w:val="28"/>
          <w:szCs w:val="28"/>
          <w:highlight w:val="none"/>
        </w:rPr>
        <w:t xml:space="preserve"> –</w:t>
      </w:r>
      <w:r>
        <w:rPr>
          <w:rFonts w:hint="default"/>
          <w:sz w:val="28"/>
          <w:szCs w:val="28"/>
          <w:highlight w:val="none"/>
          <w:lang w:val="ru-RU"/>
        </w:rPr>
        <w:t xml:space="preserve">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>Выборка сотрудников и их роли в системе</w:t>
      </w:r>
    </w:p>
    <w:p w14:paraId="6D6BF8E9">
      <w:pPr>
        <w:spacing w:line="360" w:lineRule="auto"/>
        <w:ind w:left="0" w:leftChars="0" w:firstLine="0" w:firstLineChars="0"/>
        <w:jc w:val="both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tab/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Выводится полное имя сотрудника,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id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пользователя и название роль, путем внешнего правого соединения вынесенного подзапроса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employees_names (id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>сотрудника, его имя, фамилия и отчество</w:t>
      </w:r>
      <w:r>
        <w:rPr>
          <w:rFonts w:hint="default"/>
          <w:color w:val="000000"/>
          <w:spacing w:val="7"/>
          <w:sz w:val="28"/>
          <w:szCs w:val="28"/>
          <w:lang w:val="en-US"/>
        </w:rPr>
        <w:t>)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 и таблицы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sys_user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по полям связи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id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и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>id_employee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, внешнего левого соединения  таблиц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role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и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sys_user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по полям связи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id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>и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 id_role,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>сортировка по названию роли.</w:t>
      </w:r>
    </w:p>
    <w:p w14:paraId="0400E6EC">
      <w:pPr>
        <w:spacing w:line="360" w:lineRule="auto"/>
        <w:ind w:left="0" w:leftChars="0" w:firstLine="0" w:firstLineChars="0"/>
        <w:jc w:val="both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tab/>
      </w:r>
      <w:r>
        <w:rPr>
          <w:rFonts w:hint="default"/>
          <w:color w:val="000000"/>
          <w:spacing w:val="7"/>
          <w:sz w:val="28"/>
          <w:szCs w:val="28"/>
          <w:lang w:val="ru-RU"/>
        </w:rPr>
        <w:t>Результат выполнения запроса</w:t>
      </w:r>
    </w:p>
    <w:p w14:paraId="75917AF4">
      <w:pPr>
        <w:spacing w:line="360" w:lineRule="auto"/>
        <w:ind w:left="0" w:leftChars="0" w:firstLine="0" w:firstLineChars="0"/>
        <w:jc w:val="center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drawing>
          <wp:inline distT="0" distB="0" distL="114300" distR="114300">
            <wp:extent cx="3754755" cy="1761490"/>
            <wp:effectExtent l="0" t="0" r="4445" b="16510"/>
            <wp:docPr id="53" name="Picture 53" descr="Снимок экрана 2025-12-11 в 20.12.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 descr="Снимок экрана 2025-12-11 в 20.12.15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754755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028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0" w:firstLineChars="0"/>
        <w:jc w:val="center"/>
        <w:textAlignment w:val="auto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ru-RU"/>
        </w:rPr>
        <w:t>29</w:t>
      </w:r>
      <w:r>
        <w:rPr>
          <w:sz w:val="28"/>
          <w:szCs w:val="28"/>
          <w:highlight w:val="none"/>
        </w:rPr>
        <w:t xml:space="preserve"> – </w:t>
      </w:r>
      <w:r>
        <w:rPr>
          <w:sz w:val="28"/>
          <w:szCs w:val="28"/>
          <w:highlight w:val="none"/>
          <w:lang w:val="ru-RU"/>
        </w:rPr>
        <w:t>Результат</w:t>
      </w:r>
      <w:r>
        <w:rPr>
          <w:rFonts w:hint="default"/>
          <w:sz w:val="28"/>
          <w:szCs w:val="28"/>
          <w:highlight w:val="none"/>
          <w:lang w:val="ru-RU"/>
        </w:rPr>
        <w:t xml:space="preserve"> выполнения запроса: выборка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>сотрудников и их роли в системе</w:t>
      </w:r>
    </w:p>
    <w:p w14:paraId="7004DE77">
      <w:pPr>
        <w:spacing w:line="360" w:lineRule="auto"/>
        <w:ind w:left="0" w:leftChars="0" w:firstLine="708" w:firstLineChars="0"/>
        <w:jc w:val="both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t>Запрос 10</w:t>
      </w:r>
    </w:p>
    <w:p w14:paraId="1BEAD4BE">
      <w:pPr>
        <w:spacing w:line="360" w:lineRule="auto"/>
        <w:ind w:left="0" w:leftChars="0" w:firstLine="708" w:firstLineChars="0"/>
        <w:jc w:val="both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t>Выборка производителей и количества их товаров, которые фигурировали хотя бы раз в партиях.</w:t>
      </w:r>
    </w:p>
    <w:p w14:paraId="19528ED9">
      <w:pPr>
        <w:spacing w:line="360" w:lineRule="auto"/>
        <w:ind w:left="0" w:leftChars="0" w:firstLine="708" w:firstLineChars="0"/>
        <w:jc w:val="center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drawing>
          <wp:inline distT="0" distB="0" distL="114300" distR="114300">
            <wp:extent cx="4476750" cy="2486025"/>
            <wp:effectExtent l="0" t="0" r="19050" b="3175"/>
            <wp:docPr id="54" name="Picture 54" descr="Снимок экрана 2025-12-11 в 20.12.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 descr="Снимок экрана 2025-12-11 в 20.12.58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BF4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60" w:lineRule="auto"/>
        <w:ind w:left="0" w:leftChars="0" w:firstLine="0" w:firstLineChars="0"/>
        <w:jc w:val="center"/>
        <w:textAlignment w:val="auto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ru-RU"/>
        </w:rPr>
        <w:t>30</w:t>
      </w:r>
      <w:r>
        <w:rPr>
          <w:sz w:val="28"/>
          <w:szCs w:val="28"/>
          <w:highlight w:val="none"/>
        </w:rPr>
        <w:t xml:space="preserve"> –</w:t>
      </w:r>
      <w:r>
        <w:rPr>
          <w:rFonts w:hint="default"/>
          <w:sz w:val="28"/>
          <w:szCs w:val="28"/>
          <w:highlight w:val="none"/>
          <w:lang w:val="ru-RU"/>
        </w:rPr>
        <w:t xml:space="preserve"> В</w:t>
      </w:r>
      <w:r>
        <w:rPr>
          <w:rFonts w:hint="default"/>
          <w:color w:val="000000"/>
          <w:spacing w:val="7"/>
          <w:sz w:val="28"/>
          <w:szCs w:val="28"/>
          <w:lang w:val="ru-RU"/>
        </w:rPr>
        <w:t>ыборка производителей и количества их товаров, которые фигурировали хотя бы раз в партиях</w:t>
      </w:r>
    </w:p>
    <w:p w14:paraId="2DF2D9DB">
      <w:pPr>
        <w:spacing w:line="360" w:lineRule="auto"/>
        <w:ind w:left="0" w:leftChars="0" w:firstLine="708" w:firstLineChars="0"/>
        <w:jc w:val="both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t>Выводится название производителя и количество произведенных им товаров, находящихся на складе, путем соединения табличного подзапроса (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id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товара и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id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производителя этого товара) и таблицы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producer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по полям связи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id_producer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и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id,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>группировка по названию производителя, сортировка по количеству товаров по убыванию, по названию производителя по возрастанию.</w:t>
      </w:r>
    </w:p>
    <w:p w14:paraId="3E20180C">
      <w:pPr>
        <w:spacing w:line="360" w:lineRule="auto"/>
        <w:ind w:left="0" w:leftChars="0" w:firstLine="708" w:firstLineChars="0"/>
        <w:jc w:val="both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t>Результат выполнения запроса:</w:t>
      </w:r>
    </w:p>
    <w:p w14:paraId="5A72A774">
      <w:pPr>
        <w:spacing w:line="360" w:lineRule="auto"/>
        <w:ind w:left="0" w:leftChars="0" w:firstLine="708" w:firstLineChars="0"/>
        <w:jc w:val="center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drawing>
          <wp:inline distT="0" distB="0" distL="114300" distR="114300">
            <wp:extent cx="3314700" cy="1114425"/>
            <wp:effectExtent l="0" t="0" r="12700" b="3175"/>
            <wp:docPr id="55" name="Picture 55" descr="Снимок экрана 2025-12-11 в 20.20.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 descr="Снимок экрана 2025-12-11 в 20.20.01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EFFA1">
      <w:pPr>
        <w:spacing w:line="360" w:lineRule="auto"/>
        <w:ind w:left="0" w:leftChars="0" w:firstLine="0" w:firstLineChars="0"/>
        <w:jc w:val="center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ru-RU"/>
        </w:rPr>
        <w:t>31</w:t>
      </w:r>
      <w:r>
        <w:rPr>
          <w:sz w:val="28"/>
          <w:szCs w:val="28"/>
          <w:highlight w:val="none"/>
        </w:rPr>
        <w:t xml:space="preserve"> – </w:t>
      </w:r>
      <w:r>
        <w:rPr>
          <w:sz w:val="28"/>
          <w:szCs w:val="28"/>
          <w:highlight w:val="none"/>
          <w:lang w:val="ru-RU"/>
        </w:rPr>
        <w:t>Результат</w:t>
      </w:r>
      <w:r>
        <w:rPr>
          <w:rFonts w:hint="default"/>
          <w:sz w:val="28"/>
          <w:szCs w:val="28"/>
          <w:highlight w:val="none"/>
          <w:lang w:val="ru-RU"/>
        </w:rPr>
        <w:t xml:space="preserve"> выполнения запроса: в</w:t>
      </w:r>
      <w:r>
        <w:rPr>
          <w:rFonts w:hint="default"/>
          <w:color w:val="000000"/>
          <w:spacing w:val="7"/>
          <w:sz w:val="28"/>
          <w:szCs w:val="28"/>
          <w:lang w:val="ru-RU"/>
        </w:rPr>
        <w:t>ыборка производителей и количества их товаров, которые фигурировали хотя бы раз в партиях</w:t>
      </w:r>
    </w:p>
    <w:p w14:paraId="27A917FF">
      <w:pPr>
        <w:spacing w:line="360" w:lineRule="auto"/>
        <w:ind w:left="0" w:leftChars="0" w:firstLine="708" w:firstLineChars="0"/>
        <w:jc w:val="center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br w:type="page"/>
      </w:r>
    </w:p>
    <w:p w14:paraId="5A29F091">
      <w:pPr>
        <w:spacing w:before="0" w:line="360" w:lineRule="auto"/>
        <w:ind w:left="0" w:leftChars="0" w:firstLine="700" w:firstLineChars="0"/>
        <w:jc w:val="both"/>
        <w:rPr>
          <w:snapToGrid w:val="0"/>
          <w:sz w:val="28"/>
          <w:szCs w:val="28"/>
          <w:highlight w:val="none"/>
          <w:lang w:eastAsia="ru-RU"/>
        </w:rPr>
      </w:pPr>
      <w:r>
        <w:rPr>
          <w:color w:val="000000"/>
          <w:sz w:val="28"/>
          <w:szCs w:val="28"/>
        </w:rPr>
        <w:t xml:space="preserve">Представления — это виртуальные таблицы. В отличие </w:t>
      </w:r>
      <w:r>
        <w:rPr>
          <w:color w:val="000000"/>
          <w:spacing w:val="7"/>
          <w:sz w:val="28"/>
          <w:szCs w:val="28"/>
        </w:rPr>
        <w:t xml:space="preserve">от таблиц, содержащих данные, представления содержат </w:t>
      </w:r>
      <w:r>
        <w:rPr>
          <w:color w:val="000000"/>
          <w:spacing w:val="6"/>
          <w:sz w:val="28"/>
          <w:szCs w:val="28"/>
        </w:rPr>
        <w:t xml:space="preserve">запросы, которые динамически выбирают данные, когда это </w:t>
      </w:r>
      <w:r>
        <w:rPr>
          <w:color w:val="000000"/>
          <w:spacing w:val="1"/>
          <w:sz w:val="28"/>
          <w:szCs w:val="28"/>
        </w:rPr>
        <w:t xml:space="preserve">необходимо. </w:t>
      </w:r>
      <w:r>
        <w:rPr>
          <w:snapToGrid w:val="0"/>
          <w:sz w:val="28"/>
          <w:szCs w:val="28"/>
          <w:lang w:eastAsia="ru-RU"/>
        </w:rPr>
        <w:t xml:space="preserve">Представление может содержать данные из одной или нескольких таблиц или может быть создано на основе других представлений. При создании представлений использовался sql-скрипт, который представлен в листинге </w:t>
      </w:r>
      <w:r>
        <w:rPr>
          <w:snapToGrid w:val="0"/>
          <w:sz w:val="28"/>
          <w:szCs w:val="28"/>
          <w:highlight w:val="none"/>
          <w:lang w:eastAsia="ru-RU"/>
        </w:rPr>
        <w:t>Б.2.</w:t>
      </w:r>
    </w:p>
    <w:p w14:paraId="3689B12A">
      <w:pPr>
        <w:spacing w:before="0" w:line="360" w:lineRule="auto"/>
        <w:ind w:left="0" w:leftChars="0" w:firstLine="700" w:firstLineChars="0"/>
        <w:jc w:val="both"/>
        <w:rPr>
          <w:snapToGrid w:val="0"/>
          <w:sz w:val="28"/>
          <w:szCs w:val="28"/>
          <w:highlight w:val="none"/>
          <w:lang w:eastAsia="ru-RU"/>
        </w:rPr>
      </w:pPr>
    </w:p>
    <w:p w14:paraId="33B51C10">
      <w:pPr>
        <w:spacing w:before="0" w:line="360" w:lineRule="auto"/>
        <w:ind w:left="0" w:leftChars="0" w:firstLine="700" w:firstLineChars="0"/>
        <w:jc w:val="both"/>
        <w:rPr>
          <w:rFonts w:hint="default"/>
          <w:snapToGrid w:val="0"/>
          <w:sz w:val="28"/>
          <w:szCs w:val="28"/>
          <w:highlight w:val="none"/>
          <w:lang w:val="en-US" w:eastAsia="ru-RU"/>
        </w:rPr>
      </w:pPr>
      <w:r>
        <w:rPr>
          <w:snapToGrid w:val="0"/>
          <w:sz w:val="28"/>
          <w:szCs w:val="28"/>
          <w:highlight w:val="none"/>
          <w:lang w:eastAsia="ru-RU"/>
        </w:rPr>
        <w:t>Представление</w:t>
      </w:r>
      <w:r>
        <w:rPr>
          <w:rFonts w:hint="default"/>
          <w:snapToGrid w:val="0"/>
          <w:sz w:val="28"/>
          <w:szCs w:val="28"/>
          <w:highlight w:val="none"/>
          <w:lang w:val="en-US" w:eastAsia="ru-RU"/>
        </w:rPr>
        <w:t xml:space="preserve"> </w:t>
      </w:r>
      <w:r>
        <w:rPr>
          <w:rFonts w:hint="default"/>
          <w:sz w:val="28"/>
          <w:szCs w:val="28"/>
          <w:highlight w:val="none"/>
          <w:lang w:val="en-US"/>
        </w:rPr>
        <w:t>report_batches</w:t>
      </w:r>
      <w:r>
        <w:rPr>
          <w:rFonts w:hint="default"/>
          <w:snapToGrid w:val="0"/>
          <w:sz w:val="28"/>
          <w:szCs w:val="28"/>
          <w:highlight w:val="none"/>
          <w:lang w:val="en-US" w:eastAsia="ru-RU"/>
        </w:rPr>
        <w:br w:type="textWrapping"/>
      </w:r>
      <w:r>
        <w:rPr>
          <w:rFonts w:hint="default"/>
          <w:snapToGrid w:val="0"/>
          <w:sz w:val="28"/>
          <w:szCs w:val="28"/>
          <w:highlight w:val="none"/>
          <w:lang w:val="en-US" w:eastAsia="ru-RU"/>
        </w:rPr>
        <w:tab/>
      </w:r>
      <w:r>
        <w:rPr>
          <w:rFonts w:hint="default"/>
          <w:snapToGrid w:val="0"/>
          <w:sz w:val="28"/>
          <w:szCs w:val="28"/>
          <w:highlight w:val="none"/>
          <w:lang w:val="en-US" w:eastAsia="ru-RU"/>
        </w:rPr>
        <w:t>Вывод информации о партиях и название товара в партии</w:t>
      </w:r>
    </w:p>
    <w:p w14:paraId="3FCF7E63">
      <w:pPr>
        <w:spacing w:before="0" w:line="360" w:lineRule="auto"/>
        <w:ind w:left="0" w:leftChars="0" w:firstLine="0" w:firstLineChars="0"/>
        <w:jc w:val="center"/>
        <w:rPr>
          <w:rFonts w:hint="default"/>
          <w:snapToGrid w:val="0"/>
          <w:sz w:val="28"/>
          <w:szCs w:val="28"/>
          <w:highlight w:val="none"/>
          <w:lang w:val="en-US" w:eastAsia="ru-RU"/>
        </w:rPr>
      </w:pPr>
      <w:r>
        <w:rPr>
          <w:rFonts w:hint="default"/>
          <w:snapToGrid w:val="0"/>
          <w:sz w:val="28"/>
          <w:szCs w:val="28"/>
          <w:highlight w:val="none"/>
          <w:lang w:val="en-US" w:eastAsia="ru-RU"/>
        </w:rPr>
        <w:drawing>
          <wp:inline distT="0" distB="0" distL="114300" distR="114300">
            <wp:extent cx="3096895" cy="1394460"/>
            <wp:effectExtent l="0" t="0" r="1905" b="2540"/>
            <wp:docPr id="56" name="Picture 56" descr="Снимок экрана 2025-12-11 в 20.42.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 descr="Снимок экрана 2025-12-11 в 20.42.02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096895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DA9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60" w:lineRule="auto"/>
        <w:ind w:left="0" w:leftChars="0" w:firstLine="0" w:firstLineChars="0"/>
        <w:jc w:val="center"/>
        <w:textAlignment w:val="auto"/>
        <w:rPr>
          <w:sz w:val="28"/>
          <w:szCs w:val="28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ru-RU"/>
        </w:rPr>
        <w:t>30</w:t>
      </w:r>
      <w:r>
        <w:rPr>
          <w:sz w:val="28"/>
          <w:szCs w:val="28"/>
          <w:highlight w:val="none"/>
        </w:rPr>
        <w:t xml:space="preserve"> –</w:t>
      </w:r>
      <w:r>
        <w:rPr>
          <w:rFonts w:hint="default"/>
          <w:sz w:val="28"/>
          <w:szCs w:val="28"/>
          <w:highlight w:val="none"/>
          <w:lang w:val="ru-RU"/>
        </w:rPr>
        <w:t xml:space="preserve"> Представление </w:t>
      </w:r>
      <w:r>
        <w:rPr>
          <w:rFonts w:hint="default"/>
          <w:sz w:val="28"/>
          <w:szCs w:val="28"/>
          <w:highlight w:val="none"/>
          <w:lang w:val="en-US"/>
        </w:rPr>
        <w:t>report_batches</w:t>
      </w:r>
    </w:p>
    <w:p w14:paraId="4EEE7059">
      <w:pPr>
        <w:suppressAutoHyphens w:val="0"/>
        <w:spacing w:before="0" w:after="160" w:line="259" w:lineRule="auto"/>
        <w:ind w:firstLine="709"/>
        <w:rPr>
          <w:rFonts w:hint="default"/>
          <w:snapToGrid w:val="0"/>
          <w:sz w:val="28"/>
          <w:szCs w:val="28"/>
          <w:highlight w:val="none"/>
          <w:lang w:val="en-US" w:eastAsia="ru-RU"/>
        </w:rPr>
      </w:pPr>
      <w:r>
        <w:rPr>
          <w:sz w:val="28"/>
          <w:szCs w:val="28"/>
        </w:rPr>
        <w:t>Результат выборки для представления</w:t>
      </w:r>
    </w:p>
    <w:p w14:paraId="1EA54722">
      <w:pPr>
        <w:spacing w:before="0" w:line="360" w:lineRule="auto"/>
        <w:ind w:left="0" w:leftChars="0" w:firstLine="0" w:firstLineChars="0"/>
        <w:jc w:val="center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drawing>
          <wp:inline distT="0" distB="0" distL="114300" distR="114300">
            <wp:extent cx="5826125" cy="2444115"/>
            <wp:effectExtent l="0" t="0" r="15875" b="19685"/>
            <wp:docPr id="57" name="Picture 57" descr="Снимок экрана 2025-12-11 в 20.42.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 descr="Снимок экрана 2025-12-11 в 20.42.57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826125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7B8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60" w:lineRule="auto"/>
        <w:ind w:left="0" w:leftChars="0" w:firstLine="0" w:firstLineChars="0"/>
        <w:jc w:val="center"/>
        <w:textAlignment w:val="auto"/>
        <w:rPr>
          <w:rFonts w:hint="default"/>
          <w:sz w:val="28"/>
          <w:szCs w:val="28"/>
          <w:lang w:val="en-US" w:eastAsia="ru-RU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ru-RU"/>
        </w:rPr>
        <w:t>31</w:t>
      </w:r>
      <w:r>
        <w:rPr>
          <w:sz w:val="28"/>
          <w:szCs w:val="28"/>
          <w:highlight w:val="none"/>
        </w:rPr>
        <w:t xml:space="preserve"> –</w:t>
      </w:r>
      <w:r>
        <w:rPr>
          <w:rFonts w:hint="default"/>
          <w:sz w:val="28"/>
          <w:szCs w:val="28"/>
          <w:highlight w:val="none"/>
          <w:lang w:val="ru-RU"/>
        </w:rPr>
        <w:t xml:space="preserve"> Результат выборки для представления: </w:t>
      </w:r>
      <w:r>
        <w:rPr>
          <w:rFonts w:hint="default"/>
          <w:sz w:val="28"/>
          <w:szCs w:val="28"/>
          <w:highlight w:val="none"/>
          <w:lang w:val="en-US"/>
        </w:rPr>
        <w:t>report_batches</w:t>
      </w:r>
    </w:p>
    <w:p w14:paraId="06329725">
      <w:pPr>
        <w:spacing w:before="0" w:line="360" w:lineRule="auto"/>
        <w:ind w:left="0" w:leftChars="0" w:firstLine="708" w:firstLineChars="0"/>
        <w:jc w:val="both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>Представление содержит в себе информацию об id партии, названии товара, стоимости за 1 у.е., дате производства и сроке годности.</w:t>
      </w:r>
    </w:p>
    <w:p w14:paraId="7C91D384">
      <w:pPr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br w:type="page"/>
      </w:r>
    </w:p>
    <w:p w14:paraId="38107259">
      <w:pPr>
        <w:spacing w:line="360" w:lineRule="auto"/>
        <w:ind w:firstLine="708" w:firstLineChars="0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>Представление report_documents_by_employee</w:t>
      </w:r>
    </w:p>
    <w:p w14:paraId="548874FB">
      <w:pPr>
        <w:spacing w:line="360" w:lineRule="auto"/>
        <w:ind w:firstLine="708" w:firstLineChars="0"/>
        <w:jc w:val="both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>Вывод информации о сотрудниках и количестве оформленных ими документов по категориям документов.</w:t>
      </w:r>
    </w:p>
    <w:p w14:paraId="4D3A1205">
      <w:pPr>
        <w:spacing w:line="360" w:lineRule="auto"/>
        <w:ind w:left="0" w:leftChars="0" w:firstLine="0" w:firstLineChars="0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drawing>
          <wp:inline distT="0" distB="0" distL="114300" distR="114300">
            <wp:extent cx="5936615" cy="3159125"/>
            <wp:effectExtent l="0" t="0" r="6985" b="15875"/>
            <wp:docPr id="58" name="Picture 58" descr="Снимок экрана 2025-12-11 в 20.51.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 descr="Снимок экрана 2025-12-11 в 20.51.24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9E8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60" w:lineRule="auto"/>
        <w:ind w:left="0" w:leftChars="0" w:firstLine="0" w:firstLineChars="0"/>
        <w:jc w:val="center"/>
        <w:textAlignment w:val="auto"/>
        <w:rPr>
          <w:rFonts w:hint="default"/>
          <w:sz w:val="28"/>
          <w:szCs w:val="28"/>
          <w:lang w:val="en-US" w:eastAsia="ru-RU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ru-RU"/>
        </w:rPr>
        <w:t>32</w:t>
      </w:r>
      <w:r>
        <w:rPr>
          <w:sz w:val="28"/>
          <w:szCs w:val="28"/>
          <w:highlight w:val="none"/>
        </w:rPr>
        <w:t xml:space="preserve"> –</w:t>
      </w:r>
      <w:r>
        <w:rPr>
          <w:rFonts w:hint="default"/>
          <w:sz w:val="28"/>
          <w:szCs w:val="28"/>
          <w:highlight w:val="none"/>
          <w:lang w:val="ru-RU"/>
        </w:rPr>
        <w:t xml:space="preserve"> Представление </w:t>
      </w:r>
      <w:r>
        <w:rPr>
          <w:rFonts w:hint="default"/>
          <w:sz w:val="28"/>
          <w:szCs w:val="28"/>
          <w:lang w:val="en-US" w:eastAsia="ru-RU"/>
        </w:rPr>
        <w:t>report_documents_by_employee</w:t>
      </w:r>
    </w:p>
    <w:p w14:paraId="0261206F">
      <w:pPr>
        <w:suppressAutoHyphens w:val="0"/>
        <w:spacing w:before="0" w:after="160" w:line="259" w:lineRule="auto"/>
        <w:ind w:firstLine="709"/>
        <w:rPr>
          <w:rFonts w:hint="default"/>
          <w:sz w:val="28"/>
          <w:szCs w:val="28"/>
          <w:lang w:val="en-US" w:eastAsia="ru-RU"/>
        </w:rPr>
      </w:pPr>
      <w:r>
        <w:rPr>
          <w:sz w:val="28"/>
          <w:szCs w:val="28"/>
        </w:rPr>
        <w:t>Результат выборки для представления</w:t>
      </w:r>
    </w:p>
    <w:p w14:paraId="06C1CB5D">
      <w:pPr>
        <w:spacing w:line="360" w:lineRule="auto"/>
        <w:ind w:left="0" w:leftChars="0" w:firstLine="0" w:firstLineChars="0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drawing>
          <wp:inline distT="0" distB="0" distL="114300" distR="114300">
            <wp:extent cx="5934710" cy="1331595"/>
            <wp:effectExtent l="0" t="0" r="8890" b="14605"/>
            <wp:docPr id="59" name="Picture 59" descr="Снимок экрана 2025-12-11 в 20.51.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 descr="Снимок экрана 2025-12-11 в 20.51.44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133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B8E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60" w:lineRule="auto"/>
        <w:ind w:left="0" w:leftChars="0" w:firstLine="0" w:firstLineChars="0"/>
        <w:jc w:val="center"/>
        <w:textAlignment w:val="auto"/>
        <w:rPr>
          <w:rFonts w:hint="default"/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ru-RU"/>
        </w:rPr>
        <w:t>33</w:t>
      </w:r>
      <w:r>
        <w:rPr>
          <w:sz w:val="28"/>
          <w:szCs w:val="28"/>
          <w:highlight w:val="none"/>
        </w:rPr>
        <w:t xml:space="preserve"> –</w:t>
      </w:r>
      <w:r>
        <w:rPr>
          <w:rFonts w:hint="default"/>
          <w:sz w:val="28"/>
          <w:szCs w:val="28"/>
          <w:highlight w:val="none"/>
          <w:lang w:val="ru-RU"/>
        </w:rPr>
        <w:t xml:space="preserve"> Результат выборки для представления: </w:t>
      </w:r>
      <w:r>
        <w:rPr>
          <w:rFonts w:hint="default"/>
          <w:sz w:val="28"/>
          <w:szCs w:val="28"/>
          <w:lang w:val="en-US" w:eastAsia="ru-RU"/>
        </w:rPr>
        <w:t>report_documents_by_employee</w:t>
      </w:r>
    </w:p>
    <w:p w14:paraId="7C607783">
      <w:pPr>
        <w:spacing w:line="360" w:lineRule="auto"/>
        <w:ind w:left="0" w:leftChars="0" w:firstLine="0" w:firstLineChars="0"/>
        <w:jc w:val="both"/>
        <w:rPr>
          <w:rFonts w:hint="default"/>
          <w:sz w:val="28"/>
          <w:szCs w:val="28"/>
          <w:highlight w:val="none"/>
          <w:lang w:val="ru-RU"/>
        </w:rPr>
      </w:pPr>
      <w:r>
        <w:rPr>
          <w:rFonts w:hint="default"/>
          <w:sz w:val="28"/>
          <w:szCs w:val="28"/>
          <w:highlight w:val="none"/>
          <w:lang w:val="ru-RU"/>
        </w:rPr>
        <w:tab/>
      </w:r>
      <w:r>
        <w:rPr>
          <w:rFonts w:hint="default"/>
          <w:sz w:val="28"/>
          <w:szCs w:val="28"/>
          <w:highlight w:val="none"/>
          <w:lang w:val="ru-RU"/>
        </w:rPr>
        <w:t>Представление содержит информацию о номере сотрудника в рамках окна, полное имя сотрудника, должность сотрудника, название категории документа и количество документов по этой категории</w:t>
      </w:r>
    </w:p>
    <w:p w14:paraId="5B6F24BA">
      <w:pPr>
        <w:rPr>
          <w:rFonts w:hint="default"/>
          <w:sz w:val="28"/>
          <w:szCs w:val="28"/>
          <w:highlight w:val="none"/>
          <w:lang w:val="ru-RU"/>
        </w:rPr>
      </w:pPr>
      <w:r>
        <w:rPr>
          <w:rFonts w:hint="default"/>
          <w:sz w:val="28"/>
          <w:szCs w:val="28"/>
          <w:highlight w:val="none"/>
          <w:lang w:val="ru-RU"/>
        </w:rPr>
        <w:br w:type="page"/>
      </w:r>
    </w:p>
    <w:p w14:paraId="2269F4EE">
      <w:pPr>
        <w:spacing w:line="360" w:lineRule="auto"/>
        <w:ind w:left="0" w:leftChars="0" w:firstLine="0" w:firstLineChars="0"/>
        <w:jc w:val="both"/>
        <w:rPr>
          <w:rFonts w:hint="default"/>
          <w:sz w:val="28"/>
          <w:szCs w:val="28"/>
          <w:highlight w:val="none"/>
          <w:lang w:val="en-US" w:eastAsia="ru-RU"/>
        </w:rPr>
      </w:pPr>
      <w:r>
        <w:rPr>
          <w:rFonts w:hint="default"/>
          <w:sz w:val="28"/>
          <w:szCs w:val="28"/>
          <w:highlight w:val="none"/>
          <w:lang w:val="en-US" w:eastAsia="ru-RU"/>
        </w:rPr>
        <w:tab/>
      </w:r>
      <w:r>
        <w:rPr>
          <w:rFonts w:hint="default"/>
          <w:sz w:val="28"/>
          <w:szCs w:val="28"/>
          <w:highlight w:val="none"/>
          <w:lang w:val="en-US" w:eastAsia="ru-RU"/>
        </w:rPr>
        <w:t>Представление report_employees</w:t>
      </w:r>
    </w:p>
    <w:p w14:paraId="5F9DBF49">
      <w:pPr>
        <w:spacing w:line="360" w:lineRule="auto"/>
        <w:ind w:left="0" w:leftChars="0" w:firstLine="0" w:firstLineChars="0"/>
        <w:jc w:val="both"/>
        <w:rPr>
          <w:rFonts w:hint="default"/>
          <w:sz w:val="28"/>
          <w:szCs w:val="28"/>
          <w:highlight w:val="none"/>
          <w:lang w:val="en-US" w:eastAsia="ru-RU"/>
        </w:rPr>
      </w:pPr>
      <w:r>
        <w:rPr>
          <w:rFonts w:hint="default"/>
          <w:sz w:val="28"/>
          <w:szCs w:val="28"/>
          <w:highlight w:val="none"/>
          <w:lang w:val="en-US" w:eastAsia="ru-RU"/>
        </w:rPr>
        <w:tab/>
      </w:r>
      <w:r>
        <w:rPr>
          <w:rFonts w:hint="default"/>
          <w:sz w:val="28"/>
          <w:szCs w:val="28"/>
          <w:highlight w:val="none"/>
          <w:lang w:val="en-US" w:eastAsia="ru-RU"/>
        </w:rPr>
        <w:t>Вывод информации о сотрудниках.</w:t>
      </w:r>
    </w:p>
    <w:p w14:paraId="23E8E750">
      <w:pPr>
        <w:spacing w:line="360" w:lineRule="auto"/>
        <w:ind w:left="0" w:leftChars="0" w:firstLine="0" w:firstLineChars="0"/>
        <w:jc w:val="center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drawing>
          <wp:inline distT="0" distB="0" distL="114300" distR="114300">
            <wp:extent cx="3583305" cy="3558540"/>
            <wp:effectExtent l="0" t="0" r="23495" b="22860"/>
            <wp:docPr id="60" name="Picture 60" descr="Снимок экрана 2025-12-11 в 20.56.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 descr="Снимок экрана 2025-12-11 в 20.56.52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583305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EEB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60" w:lineRule="auto"/>
        <w:ind w:left="0" w:leftChars="0" w:firstLine="0" w:firstLineChars="0"/>
        <w:jc w:val="center"/>
        <w:textAlignment w:val="auto"/>
        <w:rPr>
          <w:rFonts w:hint="default"/>
          <w:sz w:val="28"/>
          <w:szCs w:val="28"/>
          <w:lang w:val="en-US" w:eastAsia="ru-RU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ru-RU"/>
        </w:rPr>
        <w:t>32</w:t>
      </w:r>
      <w:r>
        <w:rPr>
          <w:sz w:val="28"/>
          <w:szCs w:val="28"/>
          <w:highlight w:val="none"/>
        </w:rPr>
        <w:t xml:space="preserve"> –</w:t>
      </w:r>
      <w:r>
        <w:rPr>
          <w:rFonts w:hint="default"/>
          <w:sz w:val="28"/>
          <w:szCs w:val="28"/>
          <w:highlight w:val="none"/>
          <w:lang w:val="ru-RU"/>
        </w:rPr>
        <w:t xml:space="preserve"> Представление </w:t>
      </w:r>
      <w:r>
        <w:rPr>
          <w:rFonts w:hint="default"/>
          <w:sz w:val="28"/>
          <w:szCs w:val="28"/>
          <w:lang w:val="en-US" w:eastAsia="ru-RU"/>
        </w:rPr>
        <w:t>report_employees</w:t>
      </w:r>
    </w:p>
    <w:p w14:paraId="27398719">
      <w:pPr>
        <w:suppressAutoHyphens w:val="0"/>
        <w:spacing w:before="0" w:after="160" w:line="259" w:lineRule="auto"/>
        <w:ind w:firstLine="709"/>
        <w:rPr>
          <w:rFonts w:hint="default"/>
          <w:sz w:val="28"/>
          <w:szCs w:val="28"/>
          <w:lang w:val="en-US" w:eastAsia="ru-RU"/>
        </w:rPr>
      </w:pPr>
      <w:r>
        <w:rPr>
          <w:sz w:val="28"/>
          <w:szCs w:val="28"/>
        </w:rPr>
        <w:t>Результат выборки для представления</w:t>
      </w:r>
    </w:p>
    <w:p w14:paraId="48B2BB0F">
      <w:pPr>
        <w:spacing w:line="360" w:lineRule="auto"/>
        <w:ind w:left="0" w:leftChars="0" w:firstLine="0" w:firstLineChars="0"/>
        <w:jc w:val="center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drawing>
          <wp:inline distT="0" distB="0" distL="114300" distR="114300">
            <wp:extent cx="5937885" cy="1314450"/>
            <wp:effectExtent l="0" t="0" r="5715" b="6350"/>
            <wp:docPr id="61" name="Picture 61" descr="Снимок экрана 2025-12-11 в 20.58.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 descr="Снимок экрана 2025-12-11 в 20.58.19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679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60" w:lineRule="auto"/>
        <w:ind w:left="0" w:leftChars="0" w:firstLine="0" w:firstLineChars="0"/>
        <w:jc w:val="center"/>
        <w:textAlignment w:val="auto"/>
        <w:rPr>
          <w:rFonts w:hint="default"/>
          <w:sz w:val="28"/>
          <w:szCs w:val="28"/>
          <w:lang w:val="en-US" w:eastAsia="ru-RU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ru-RU"/>
        </w:rPr>
        <w:t>33</w:t>
      </w:r>
      <w:r>
        <w:rPr>
          <w:sz w:val="28"/>
          <w:szCs w:val="28"/>
          <w:highlight w:val="none"/>
        </w:rPr>
        <w:t xml:space="preserve"> –</w:t>
      </w:r>
      <w:r>
        <w:rPr>
          <w:rFonts w:hint="default"/>
          <w:sz w:val="28"/>
          <w:szCs w:val="28"/>
          <w:highlight w:val="none"/>
          <w:lang w:val="ru-RU"/>
        </w:rPr>
        <w:t xml:space="preserve"> Результат выборки для представления: </w:t>
      </w:r>
      <w:r>
        <w:rPr>
          <w:rFonts w:hint="default"/>
          <w:sz w:val="28"/>
          <w:szCs w:val="28"/>
          <w:lang w:val="en-US" w:eastAsia="ru-RU"/>
        </w:rPr>
        <w:t>report_employees</w:t>
      </w:r>
    </w:p>
    <w:p w14:paraId="5C7EAD89">
      <w:pPr>
        <w:spacing w:line="360" w:lineRule="auto"/>
        <w:ind w:left="0" w:leftChars="0" w:firstLine="708" w:firstLineChars="0"/>
        <w:jc w:val="both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>Представление содержит информацию о номере строки, фамилии, имени и отчестве сотрудника, должности сотрудника, номере телефона струдника и дате рождения сотрудника</w:t>
      </w:r>
    </w:p>
    <w:p w14:paraId="3ACAEB71">
      <w:pPr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br w:type="page"/>
      </w:r>
    </w:p>
    <w:p w14:paraId="2BE7E541">
      <w:pPr>
        <w:spacing w:line="360" w:lineRule="auto"/>
        <w:ind w:left="0" w:leftChars="0" w:firstLine="708" w:firstLineChars="0"/>
        <w:jc w:val="both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>Представление report_expired_batches</w:t>
      </w:r>
    </w:p>
    <w:p w14:paraId="4FA1E018">
      <w:pPr>
        <w:spacing w:line="360" w:lineRule="auto"/>
        <w:ind w:left="0" w:leftChars="0" w:firstLine="708" w:firstLineChars="0"/>
        <w:jc w:val="both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>Выводит информацию о просроченных партиях.</w:t>
      </w:r>
    </w:p>
    <w:p w14:paraId="6076ABFF">
      <w:pPr>
        <w:spacing w:line="360" w:lineRule="auto"/>
        <w:ind w:left="0" w:leftChars="0" w:firstLine="0" w:firstLineChars="0"/>
        <w:jc w:val="center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drawing>
          <wp:inline distT="0" distB="0" distL="114300" distR="114300">
            <wp:extent cx="5196840" cy="4761865"/>
            <wp:effectExtent l="0" t="0" r="10160" b="13335"/>
            <wp:docPr id="8" name="Picture 8" descr="Снимок экрана 2025-12-12 в 09.02.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Снимок экрана 2025-12-12 в 09.02.40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196840" cy="476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FAD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60" w:lineRule="auto"/>
        <w:ind w:left="0" w:leftChars="0" w:firstLine="0" w:firstLineChars="0"/>
        <w:jc w:val="center"/>
        <w:textAlignment w:val="auto"/>
        <w:rPr>
          <w:rFonts w:hint="default"/>
          <w:sz w:val="28"/>
          <w:szCs w:val="28"/>
          <w:lang w:val="en-US" w:eastAsia="ru-RU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ru-RU"/>
        </w:rPr>
        <w:t>34</w:t>
      </w:r>
      <w:r>
        <w:rPr>
          <w:sz w:val="28"/>
          <w:szCs w:val="28"/>
          <w:highlight w:val="none"/>
        </w:rPr>
        <w:t xml:space="preserve"> –</w:t>
      </w:r>
      <w:r>
        <w:rPr>
          <w:rFonts w:hint="default"/>
          <w:sz w:val="28"/>
          <w:szCs w:val="28"/>
          <w:highlight w:val="none"/>
          <w:lang w:val="ru-RU"/>
        </w:rPr>
        <w:t xml:space="preserve"> Представление </w:t>
      </w:r>
      <w:r>
        <w:rPr>
          <w:rFonts w:hint="default"/>
          <w:sz w:val="28"/>
          <w:szCs w:val="28"/>
          <w:lang w:val="en-US" w:eastAsia="ru-RU"/>
        </w:rPr>
        <w:t>report_expired_batches</w:t>
      </w:r>
    </w:p>
    <w:p w14:paraId="4C486E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709" w:firstLineChars="0"/>
        <w:jc w:val="left"/>
        <w:textAlignment w:val="auto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>Результат выборки для представление</w:t>
      </w:r>
    </w:p>
    <w:p w14:paraId="0713CB5B">
      <w:pPr>
        <w:spacing w:line="360" w:lineRule="auto"/>
        <w:ind w:left="0" w:leftChars="0" w:firstLine="0" w:firstLineChars="0"/>
        <w:jc w:val="center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drawing>
          <wp:inline distT="0" distB="0" distL="114300" distR="114300">
            <wp:extent cx="5936615" cy="656590"/>
            <wp:effectExtent l="0" t="0" r="6985" b="3810"/>
            <wp:docPr id="10" name="Picture 10" descr="Снимок экрана 2025-12-12 в 09.03.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Снимок экрана 2025-12-12 в 09.03.54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65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310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60" w:lineRule="auto"/>
        <w:ind w:left="0" w:leftChars="0" w:firstLine="0" w:firstLineChars="0"/>
        <w:jc w:val="center"/>
        <w:textAlignment w:val="auto"/>
        <w:rPr>
          <w:rFonts w:hint="default"/>
          <w:sz w:val="28"/>
          <w:szCs w:val="28"/>
          <w:lang w:val="en-US" w:eastAsia="ru-RU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ru-RU"/>
        </w:rPr>
        <w:t>35</w:t>
      </w:r>
      <w:r>
        <w:rPr>
          <w:sz w:val="28"/>
          <w:szCs w:val="28"/>
          <w:highlight w:val="none"/>
        </w:rPr>
        <w:t xml:space="preserve"> –</w:t>
      </w:r>
      <w:r>
        <w:rPr>
          <w:rFonts w:hint="default"/>
          <w:sz w:val="28"/>
          <w:szCs w:val="28"/>
          <w:highlight w:val="none"/>
          <w:lang w:val="ru-RU"/>
        </w:rPr>
        <w:t xml:space="preserve"> Результат выборки для представления: </w:t>
      </w:r>
      <w:r>
        <w:rPr>
          <w:rFonts w:hint="default"/>
          <w:sz w:val="28"/>
          <w:szCs w:val="28"/>
          <w:lang w:val="en-US" w:eastAsia="ru-RU"/>
        </w:rPr>
        <w:t>report_expired_batches</w:t>
      </w:r>
    </w:p>
    <w:p w14:paraId="33EE2299">
      <w:pPr>
        <w:spacing w:line="360" w:lineRule="auto"/>
        <w:ind w:left="0" w:leftChars="0" w:firstLine="0" w:firstLineChars="0"/>
        <w:jc w:val="both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ab/>
      </w:r>
      <w:r>
        <w:rPr>
          <w:rFonts w:hint="default"/>
          <w:sz w:val="28"/>
          <w:szCs w:val="28"/>
          <w:lang w:val="en-US" w:eastAsia="ru-RU"/>
        </w:rPr>
        <w:t>Представление содержит информацию о номере строки, id партии, названию товара, дата истечения срока годности, количсевто товаров, которые еще остались на складе.</w:t>
      </w:r>
    </w:p>
    <w:p w14:paraId="29EEFB5D">
      <w:pPr>
        <w:spacing w:line="360" w:lineRule="auto"/>
        <w:ind w:left="0" w:leftChars="0" w:firstLine="0" w:firstLineChars="0"/>
        <w:jc w:val="both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ab/>
      </w:r>
    </w:p>
    <w:p w14:paraId="3971092A">
      <w:pPr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br w:type="page"/>
      </w:r>
    </w:p>
    <w:p w14:paraId="42295E3A">
      <w:pPr>
        <w:spacing w:line="360" w:lineRule="auto"/>
        <w:ind w:left="0" w:leftChars="0" w:firstLine="720" w:firstLineChars="0"/>
        <w:jc w:val="both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>Представление report_grants</w:t>
      </w:r>
    </w:p>
    <w:p w14:paraId="79665860">
      <w:pPr>
        <w:spacing w:line="360" w:lineRule="auto"/>
        <w:ind w:left="0" w:leftChars="0" w:firstLine="0" w:firstLineChars="0"/>
        <w:jc w:val="both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ab/>
      </w:r>
      <w:r>
        <w:rPr>
          <w:rFonts w:hint="default"/>
          <w:sz w:val="28"/>
          <w:szCs w:val="28"/>
          <w:lang w:val="en-US" w:eastAsia="ru-RU"/>
        </w:rPr>
        <w:t>Выводит информацию о привилегиях ролей.</w:t>
      </w:r>
    </w:p>
    <w:p w14:paraId="1342B8DF">
      <w:pPr>
        <w:spacing w:line="360" w:lineRule="auto"/>
        <w:ind w:left="0" w:leftChars="0" w:firstLine="0" w:firstLineChars="0"/>
        <w:jc w:val="center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drawing>
          <wp:inline distT="0" distB="0" distL="114300" distR="114300">
            <wp:extent cx="5935980" cy="2218690"/>
            <wp:effectExtent l="0" t="0" r="7620" b="16510"/>
            <wp:docPr id="22" name="Picture 22" descr="Снимок экрана 2025-12-12 в 09.08.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Снимок экрана 2025-12-12 в 09.08.18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A14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60" w:lineRule="auto"/>
        <w:ind w:left="0" w:leftChars="0" w:firstLine="0" w:firstLineChars="0"/>
        <w:jc w:val="center"/>
        <w:textAlignment w:val="auto"/>
        <w:rPr>
          <w:rFonts w:hint="default"/>
          <w:sz w:val="28"/>
          <w:szCs w:val="28"/>
          <w:lang w:val="en-US" w:eastAsia="ru-RU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ru-RU"/>
        </w:rPr>
        <w:t>3</w:t>
      </w:r>
      <w:r>
        <w:rPr>
          <w:rFonts w:hint="default"/>
          <w:sz w:val="28"/>
          <w:szCs w:val="28"/>
          <w:highlight w:val="none"/>
          <w:lang w:val="en-US"/>
        </w:rPr>
        <w:t>6</w:t>
      </w:r>
      <w:r>
        <w:rPr>
          <w:sz w:val="28"/>
          <w:szCs w:val="28"/>
          <w:highlight w:val="none"/>
        </w:rPr>
        <w:t xml:space="preserve"> –</w:t>
      </w:r>
      <w:r>
        <w:rPr>
          <w:rFonts w:hint="default"/>
          <w:sz w:val="28"/>
          <w:szCs w:val="28"/>
          <w:highlight w:val="none"/>
          <w:lang w:val="ru-RU"/>
        </w:rPr>
        <w:t xml:space="preserve"> Представление </w:t>
      </w:r>
      <w:r>
        <w:rPr>
          <w:rFonts w:hint="default"/>
          <w:sz w:val="28"/>
          <w:szCs w:val="28"/>
          <w:lang w:val="en-US" w:eastAsia="ru-RU"/>
        </w:rPr>
        <w:t>report_grants</w:t>
      </w:r>
    </w:p>
    <w:p w14:paraId="0A6ED1CA">
      <w:pPr>
        <w:spacing w:line="360" w:lineRule="auto"/>
        <w:ind w:left="0" w:leftChars="0" w:firstLine="708" w:firstLineChars="0"/>
        <w:jc w:val="both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>Результат выборки для представления</w:t>
      </w:r>
    </w:p>
    <w:p w14:paraId="1053586B">
      <w:pPr>
        <w:spacing w:line="360" w:lineRule="auto"/>
        <w:ind w:left="0" w:leftChars="0" w:firstLine="0" w:firstLineChars="0"/>
        <w:jc w:val="center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drawing>
          <wp:inline distT="0" distB="0" distL="114300" distR="114300">
            <wp:extent cx="5778500" cy="2070100"/>
            <wp:effectExtent l="0" t="0" r="12700" b="12700"/>
            <wp:docPr id="30" name="Picture 30" descr="Снимок экрана 2025-12-12 в 09.09.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Снимок экрана 2025-12-12 в 09.09.49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7850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CEB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line="360" w:lineRule="auto"/>
        <w:ind w:left="0" w:leftChars="0" w:firstLine="0" w:firstLineChars="0"/>
        <w:jc w:val="center"/>
        <w:textAlignment w:val="auto"/>
        <w:rPr>
          <w:rFonts w:hint="default"/>
          <w:sz w:val="28"/>
          <w:szCs w:val="28"/>
          <w:lang w:val="en-US" w:eastAsia="ru-RU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ru-RU"/>
        </w:rPr>
        <w:t>3</w:t>
      </w:r>
      <w:r>
        <w:rPr>
          <w:rFonts w:hint="default"/>
          <w:sz w:val="28"/>
          <w:szCs w:val="28"/>
          <w:highlight w:val="none"/>
          <w:lang w:val="en-US"/>
        </w:rPr>
        <w:t>7</w:t>
      </w:r>
      <w:r>
        <w:rPr>
          <w:sz w:val="28"/>
          <w:szCs w:val="28"/>
          <w:highlight w:val="none"/>
        </w:rPr>
        <w:t xml:space="preserve"> –</w:t>
      </w:r>
      <w:r>
        <w:rPr>
          <w:rFonts w:hint="default"/>
          <w:sz w:val="28"/>
          <w:szCs w:val="28"/>
          <w:highlight w:val="none"/>
          <w:lang w:val="ru-RU"/>
        </w:rPr>
        <w:t xml:space="preserve"> Результат выборки для представления: </w:t>
      </w:r>
      <w:r>
        <w:rPr>
          <w:rFonts w:hint="default"/>
          <w:sz w:val="28"/>
          <w:szCs w:val="28"/>
          <w:lang w:val="en-US" w:eastAsia="ru-RU"/>
        </w:rPr>
        <w:t>report_grants</w:t>
      </w:r>
    </w:p>
    <w:p w14:paraId="18A3CD62">
      <w:pPr>
        <w:spacing w:line="360" w:lineRule="auto"/>
        <w:ind w:left="0" w:leftChars="0" w:firstLine="0" w:firstLineChars="0"/>
        <w:jc w:val="both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ab/>
      </w:r>
      <w:r>
        <w:rPr>
          <w:rFonts w:hint="default"/>
          <w:sz w:val="28"/>
          <w:szCs w:val="28"/>
          <w:lang w:val="en-US" w:eastAsia="ru-RU"/>
        </w:rPr>
        <w:t>Представление содержит информацию о номере строки, роли, названии, привилегиях роли</w:t>
      </w:r>
    </w:p>
    <w:p w14:paraId="27D1B2B1">
      <w:pPr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br w:type="page"/>
      </w:r>
    </w:p>
    <w:p w14:paraId="660069F6">
      <w:pPr>
        <w:spacing w:line="360" w:lineRule="auto"/>
        <w:ind w:left="708" w:leftChars="0" w:firstLine="708" w:firstLineChars="0"/>
        <w:jc w:val="both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>Представление report_interface_grants</w:t>
      </w:r>
    </w:p>
    <w:p w14:paraId="441155B6">
      <w:pPr>
        <w:spacing w:line="360" w:lineRule="auto"/>
        <w:ind w:left="708" w:leftChars="0" w:firstLine="708" w:firstLineChars="0"/>
        <w:jc w:val="both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>Выводится информацию о доступе к интерфейсу.</w:t>
      </w:r>
    </w:p>
    <w:p w14:paraId="5D62017E">
      <w:pPr>
        <w:spacing w:line="360" w:lineRule="auto"/>
        <w:ind w:left="0" w:leftChars="0" w:firstLine="0" w:firstLineChars="0"/>
        <w:jc w:val="center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drawing>
          <wp:inline distT="0" distB="0" distL="114300" distR="114300">
            <wp:extent cx="5351145" cy="3721735"/>
            <wp:effectExtent l="0" t="0" r="8255" b="12065"/>
            <wp:docPr id="35" name="Picture 35" descr="Снимок экрана 2025-12-12 в 09.11.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Снимок экрана 2025-12-12 в 09.11.39"/>
                    <pic:cNvPicPr>
                      <a:picLocks noChangeAspect="1"/>
                    </pic:cNvPicPr>
                  </pic:nvPicPr>
                  <pic:blipFill>
                    <a:blip r:embed="rId62"/>
                    <a:srcRect l="749"/>
                    <a:stretch>
                      <a:fillRect/>
                    </a:stretch>
                  </pic:blipFill>
                  <pic:spPr>
                    <a:xfrm>
                      <a:off x="0" y="0"/>
                      <a:ext cx="5351145" cy="372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F1C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60" w:lineRule="auto"/>
        <w:ind w:left="0" w:leftChars="0" w:firstLine="0" w:firstLineChars="0"/>
        <w:jc w:val="center"/>
        <w:textAlignment w:val="auto"/>
        <w:rPr>
          <w:rFonts w:hint="default"/>
          <w:sz w:val="28"/>
          <w:szCs w:val="28"/>
          <w:lang w:val="en-US" w:eastAsia="ru-RU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ru-RU"/>
        </w:rPr>
        <w:t>38</w:t>
      </w:r>
      <w:r>
        <w:rPr>
          <w:sz w:val="28"/>
          <w:szCs w:val="28"/>
          <w:highlight w:val="none"/>
        </w:rPr>
        <w:t xml:space="preserve"> –</w:t>
      </w:r>
      <w:r>
        <w:rPr>
          <w:rFonts w:hint="default"/>
          <w:sz w:val="28"/>
          <w:szCs w:val="28"/>
          <w:highlight w:val="none"/>
          <w:lang w:val="ru-RU"/>
        </w:rPr>
        <w:t xml:space="preserve"> Представление </w:t>
      </w:r>
      <w:r>
        <w:rPr>
          <w:rFonts w:hint="default"/>
          <w:sz w:val="28"/>
          <w:szCs w:val="28"/>
          <w:lang w:val="en-US" w:eastAsia="ru-RU"/>
        </w:rPr>
        <w:t>report_grants</w:t>
      </w:r>
    </w:p>
    <w:p w14:paraId="6D84AE19">
      <w:pPr>
        <w:spacing w:line="360" w:lineRule="auto"/>
        <w:ind w:left="0" w:leftChars="0" w:firstLine="0" w:firstLineChars="0"/>
        <w:jc w:val="both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ab/>
      </w:r>
      <w:r>
        <w:rPr>
          <w:rFonts w:hint="default"/>
          <w:sz w:val="28"/>
          <w:szCs w:val="28"/>
          <w:lang w:val="en-US" w:eastAsia="ru-RU"/>
        </w:rPr>
        <w:t>Результат выборки для представления</w:t>
      </w:r>
    </w:p>
    <w:p w14:paraId="15730AE7">
      <w:pPr>
        <w:spacing w:line="360" w:lineRule="auto"/>
        <w:ind w:left="0" w:leftChars="0" w:firstLine="0" w:firstLineChars="0"/>
        <w:jc w:val="center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drawing>
          <wp:inline distT="0" distB="0" distL="114300" distR="114300">
            <wp:extent cx="4443095" cy="2026285"/>
            <wp:effectExtent l="0" t="0" r="1905" b="5715"/>
            <wp:docPr id="36" name="Picture 36" descr="Снимок экрана 2025-12-12 в 09.15.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Снимок экрана 2025-12-12 в 09.15.08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443095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5BE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60" w:lineRule="auto"/>
        <w:ind w:left="0" w:leftChars="0" w:firstLine="0" w:firstLineChars="0"/>
        <w:jc w:val="center"/>
        <w:textAlignment w:val="auto"/>
        <w:rPr>
          <w:rFonts w:hint="default"/>
          <w:sz w:val="28"/>
          <w:szCs w:val="28"/>
          <w:lang w:val="en-US" w:eastAsia="ru-RU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ru-RU"/>
        </w:rPr>
        <w:t xml:space="preserve">39 </w:t>
      </w:r>
      <w:r>
        <w:rPr>
          <w:sz w:val="28"/>
          <w:szCs w:val="28"/>
          <w:highlight w:val="none"/>
        </w:rPr>
        <w:t>–</w:t>
      </w:r>
      <w:r>
        <w:rPr>
          <w:rFonts w:hint="default"/>
          <w:sz w:val="28"/>
          <w:szCs w:val="28"/>
          <w:highlight w:val="none"/>
          <w:lang w:val="ru-RU"/>
        </w:rPr>
        <w:t xml:space="preserve"> Результат выборки для представления: </w:t>
      </w:r>
      <w:r>
        <w:rPr>
          <w:rFonts w:hint="default"/>
          <w:sz w:val="28"/>
          <w:szCs w:val="28"/>
          <w:lang w:val="en-US" w:eastAsia="ru-RU"/>
        </w:rPr>
        <w:t>report_grants</w:t>
      </w:r>
    </w:p>
    <w:p w14:paraId="0F9C1B7D">
      <w:pPr>
        <w:spacing w:line="360" w:lineRule="auto"/>
        <w:ind w:left="0" w:leftChars="0" w:firstLine="0" w:firstLineChars="0"/>
        <w:jc w:val="both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ab/>
      </w:r>
      <w:r>
        <w:rPr>
          <w:rFonts w:hint="default"/>
          <w:sz w:val="28"/>
          <w:szCs w:val="28"/>
          <w:lang w:val="en-US" w:eastAsia="ru-RU"/>
        </w:rPr>
        <w:t>Представление содержит информацию о роли, названии раздела и доступах к нему.</w:t>
      </w:r>
    </w:p>
    <w:p w14:paraId="3686B2E2">
      <w:pPr>
        <w:spacing w:line="360" w:lineRule="auto"/>
        <w:jc w:val="both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ab/>
      </w:r>
    </w:p>
    <w:p w14:paraId="3659422C">
      <w:pPr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br w:type="page"/>
      </w:r>
    </w:p>
    <w:p w14:paraId="60867645">
      <w:pPr>
        <w:spacing w:line="360" w:lineRule="auto"/>
        <w:ind w:firstLine="720" w:firstLineChars="0"/>
        <w:jc w:val="both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>Представление report_no_products</w:t>
      </w:r>
    </w:p>
    <w:p w14:paraId="3C2E39D0">
      <w:pPr>
        <w:spacing w:line="360" w:lineRule="auto"/>
        <w:jc w:val="both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ab/>
      </w:r>
      <w:r>
        <w:rPr>
          <w:rFonts w:hint="default"/>
          <w:sz w:val="28"/>
          <w:szCs w:val="28"/>
          <w:lang w:val="en-US" w:eastAsia="ru-RU"/>
        </w:rPr>
        <w:t>Вывод выводит ифнормацию о продуктах, которые нет на складе.</w:t>
      </w:r>
    </w:p>
    <w:p w14:paraId="402803CB">
      <w:pPr>
        <w:spacing w:line="360" w:lineRule="auto"/>
        <w:jc w:val="center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drawing>
          <wp:inline distT="0" distB="0" distL="114300" distR="114300">
            <wp:extent cx="5095875" cy="3743325"/>
            <wp:effectExtent l="0" t="0" r="9525" b="15875"/>
            <wp:docPr id="40" name="Picture 40" descr="Снимок экрана 2025-12-12 в 09.18.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Снимок экрана 2025-12-12 в 09.18.46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070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60" w:lineRule="auto"/>
        <w:ind w:left="0" w:leftChars="0" w:firstLine="0" w:firstLineChars="0"/>
        <w:jc w:val="center"/>
        <w:textAlignment w:val="auto"/>
        <w:rPr>
          <w:rFonts w:hint="default"/>
          <w:sz w:val="28"/>
          <w:szCs w:val="28"/>
          <w:lang w:val="en-US" w:eastAsia="ru-RU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en-US"/>
        </w:rPr>
        <w:t>40</w:t>
      </w:r>
      <w:r>
        <w:rPr>
          <w:sz w:val="28"/>
          <w:szCs w:val="28"/>
          <w:highlight w:val="none"/>
        </w:rPr>
        <w:t xml:space="preserve"> –</w:t>
      </w:r>
      <w:r>
        <w:rPr>
          <w:rFonts w:hint="default"/>
          <w:sz w:val="28"/>
          <w:szCs w:val="28"/>
          <w:highlight w:val="none"/>
          <w:lang w:val="ru-RU"/>
        </w:rPr>
        <w:t xml:space="preserve"> Представление </w:t>
      </w:r>
      <w:r>
        <w:rPr>
          <w:rFonts w:hint="default"/>
          <w:sz w:val="28"/>
          <w:szCs w:val="28"/>
          <w:lang w:val="en-US" w:eastAsia="ru-RU"/>
        </w:rPr>
        <w:t>report_grants</w:t>
      </w:r>
    </w:p>
    <w:p w14:paraId="439D64F9">
      <w:pPr>
        <w:spacing w:line="360" w:lineRule="auto"/>
        <w:ind w:left="0" w:leftChars="0" w:firstLine="708" w:firstLineChars="0"/>
        <w:jc w:val="both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>Результат выборки для представления</w:t>
      </w:r>
    </w:p>
    <w:p w14:paraId="5F4E4167">
      <w:pPr>
        <w:spacing w:line="360" w:lineRule="auto"/>
        <w:ind w:left="0" w:leftChars="0" w:firstLine="0" w:firstLineChars="0"/>
        <w:jc w:val="center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drawing>
          <wp:inline distT="0" distB="0" distL="114300" distR="114300">
            <wp:extent cx="5438775" cy="1732915"/>
            <wp:effectExtent l="0" t="0" r="22225" b="19685"/>
            <wp:docPr id="41" name="Picture 41" descr="Снимок экрана 2025-12-12 в 09.19.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Снимок экрана 2025-12-12 в 09.19.53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4D4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60" w:lineRule="auto"/>
        <w:ind w:left="0" w:leftChars="0" w:firstLine="0" w:firstLineChars="0"/>
        <w:jc w:val="center"/>
        <w:textAlignment w:val="auto"/>
        <w:rPr>
          <w:rFonts w:hint="default"/>
          <w:sz w:val="28"/>
          <w:szCs w:val="28"/>
          <w:lang w:val="en-US" w:eastAsia="ru-RU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ru-RU"/>
        </w:rPr>
        <w:t>41</w:t>
      </w:r>
      <w:r>
        <w:rPr>
          <w:rFonts w:hint="default"/>
          <w:sz w:val="28"/>
          <w:szCs w:val="28"/>
          <w:highlight w:val="none"/>
          <w:lang w:val="en-US"/>
        </w:rPr>
        <w:t xml:space="preserve"> </w:t>
      </w:r>
      <w:r>
        <w:rPr>
          <w:sz w:val="28"/>
          <w:szCs w:val="28"/>
          <w:highlight w:val="none"/>
        </w:rPr>
        <w:t>–</w:t>
      </w:r>
      <w:r>
        <w:rPr>
          <w:rFonts w:hint="default"/>
          <w:sz w:val="28"/>
          <w:szCs w:val="28"/>
          <w:highlight w:val="none"/>
          <w:lang w:val="ru-RU"/>
        </w:rPr>
        <w:t xml:space="preserve"> Результат выборки для представления: </w:t>
      </w:r>
      <w:r>
        <w:rPr>
          <w:rFonts w:hint="default"/>
          <w:sz w:val="28"/>
          <w:szCs w:val="28"/>
          <w:lang w:val="en-US" w:eastAsia="ru-RU"/>
        </w:rPr>
        <w:t>report_no_products</w:t>
      </w:r>
    </w:p>
    <w:p w14:paraId="470D7AC9">
      <w:pPr>
        <w:spacing w:line="360" w:lineRule="auto"/>
        <w:ind w:left="0" w:leftChars="0" w:firstLine="0" w:firstLineChars="0"/>
        <w:jc w:val="both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ab/>
      </w:r>
      <w:r>
        <w:rPr>
          <w:rFonts w:hint="default"/>
          <w:sz w:val="28"/>
          <w:szCs w:val="28"/>
          <w:lang w:val="en-US" w:eastAsia="ru-RU"/>
        </w:rPr>
        <w:t>Представление содержит информацию о номере строки, id товара, названии товара, названии производителя.</w:t>
      </w:r>
    </w:p>
    <w:p w14:paraId="53462B80">
      <w:pPr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br w:type="page"/>
      </w:r>
    </w:p>
    <w:p w14:paraId="0C9D5CDD">
      <w:pPr>
        <w:spacing w:line="360" w:lineRule="auto"/>
        <w:ind w:left="0" w:leftChars="0" w:firstLine="0" w:firstLineChars="0"/>
        <w:jc w:val="both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ab/>
      </w:r>
      <w:r>
        <w:rPr>
          <w:rFonts w:hint="default"/>
          <w:sz w:val="28"/>
          <w:szCs w:val="28"/>
          <w:lang w:val="en-US" w:eastAsia="ru-RU"/>
        </w:rPr>
        <w:t>Представление report_producer_subject_statistics</w:t>
      </w:r>
    </w:p>
    <w:p w14:paraId="0C46A735">
      <w:pPr>
        <w:spacing w:line="360" w:lineRule="auto"/>
        <w:ind w:left="0" w:leftChars="0" w:firstLine="0" w:firstLineChars="0"/>
        <w:jc w:val="both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ab/>
      </w:r>
      <w:r>
        <w:rPr>
          <w:rFonts w:hint="default"/>
          <w:sz w:val="28"/>
          <w:szCs w:val="28"/>
          <w:lang w:val="en-US" w:eastAsia="ru-RU"/>
        </w:rPr>
        <w:t>Выводит информацию о продукции о количестве производителей по регионам.</w:t>
      </w:r>
    </w:p>
    <w:p w14:paraId="19D32944">
      <w:pPr>
        <w:spacing w:line="360" w:lineRule="auto"/>
        <w:ind w:left="0" w:leftChars="0" w:firstLine="0" w:firstLineChars="0"/>
        <w:jc w:val="both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ab/>
      </w:r>
      <w:r>
        <w:rPr>
          <w:rFonts w:hint="default"/>
          <w:sz w:val="28"/>
          <w:szCs w:val="28"/>
          <w:lang w:val="en-US" w:eastAsia="ru-RU"/>
        </w:rPr>
        <w:drawing>
          <wp:inline distT="0" distB="0" distL="114300" distR="114300">
            <wp:extent cx="5937885" cy="1975485"/>
            <wp:effectExtent l="0" t="0" r="5715" b="5715"/>
            <wp:docPr id="43" name="Picture 43" descr="Снимок экрана 2025-12-12 в 09.25.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Снимок экрана 2025-12-12 в 09.25.48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70F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60" w:lineRule="auto"/>
        <w:ind w:left="0" w:leftChars="0" w:firstLine="0" w:firstLineChars="0"/>
        <w:jc w:val="center"/>
        <w:textAlignment w:val="auto"/>
        <w:rPr>
          <w:rFonts w:hint="default"/>
          <w:sz w:val="28"/>
          <w:szCs w:val="28"/>
          <w:lang w:val="en-US" w:eastAsia="ru-RU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en-US"/>
        </w:rPr>
        <w:t>4</w:t>
      </w:r>
      <w:r>
        <w:rPr>
          <w:rFonts w:hint="default"/>
          <w:sz w:val="28"/>
          <w:szCs w:val="28"/>
          <w:highlight w:val="none"/>
          <w:lang w:val="ru-RU"/>
        </w:rPr>
        <w:t>2</w:t>
      </w:r>
      <w:r>
        <w:rPr>
          <w:sz w:val="28"/>
          <w:szCs w:val="28"/>
          <w:highlight w:val="none"/>
        </w:rPr>
        <w:t xml:space="preserve"> –</w:t>
      </w:r>
      <w:r>
        <w:rPr>
          <w:rFonts w:hint="default"/>
          <w:sz w:val="28"/>
          <w:szCs w:val="28"/>
          <w:highlight w:val="none"/>
          <w:lang w:val="ru-RU"/>
        </w:rPr>
        <w:t xml:space="preserve"> Представление </w:t>
      </w:r>
      <w:r>
        <w:rPr>
          <w:rFonts w:hint="default"/>
          <w:sz w:val="28"/>
          <w:szCs w:val="28"/>
          <w:lang w:val="en-US" w:eastAsia="ru-RU"/>
        </w:rPr>
        <w:t>report_producer_subject_statistics</w:t>
      </w:r>
    </w:p>
    <w:p w14:paraId="52F8DF35">
      <w:pPr>
        <w:spacing w:line="360" w:lineRule="auto"/>
        <w:ind w:left="0" w:leftChars="0" w:firstLine="0" w:firstLineChars="0"/>
        <w:jc w:val="both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ab/>
      </w:r>
      <w:r>
        <w:rPr>
          <w:rFonts w:hint="default"/>
          <w:sz w:val="28"/>
          <w:szCs w:val="28"/>
          <w:lang w:val="en-US" w:eastAsia="ru-RU"/>
        </w:rPr>
        <w:t>Результат выборки для представления</w:t>
      </w:r>
    </w:p>
    <w:p w14:paraId="2FA466D1">
      <w:pPr>
        <w:spacing w:line="360" w:lineRule="auto"/>
        <w:ind w:left="0" w:leftChars="0" w:firstLine="0" w:firstLineChars="0"/>
        <w:jc w:val="center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drawing>
          <wp:inline distT="0" distB="0" distL="114300" distR="114300">
            <wp:extent cx="5931535" cy="1366520"/>
            <wp:effectExtent l="0" t="0" r="12065" b="5080"/>
            <wp:docPr id="62" name="Picture 62" descr="Снимок экрана 2025-12-12 в 09.31.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 descr="Снимок экрана 2025-12-12 в 09.31.52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31535" cy="136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A0A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60" w:lineRule="auto"/>
        <w:ind w:left="0" w:leftChars="0" w:firstLine="0" w:firstLineChars="0"/>
        <w:jc w:val="center"/>
        <w:textAlignment w:val="auto"/>
        <w:rPr>
          <w:rFonts w:hint="default"/>
          <w:sz w:val="28"/>
          <w:szCs w:val="28"/>
          <w:lang w:val="en-US" w:eastAsia="ru-RU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ru-RU"/>
        </w:rPr>
        <w:t>4</w:t>
      </w:r>
      <w:r>
        <w:rPr>
          <w:rFonts w:hint="default"/>
          <w:sz w:val="28"/>
          <w:szCs w:val="28"/>
          <w:highlight w:val="none"/>
          <w:lang w:val="en-US"/>
        </w:rPr>
        <w:t xml:space="preserve">3 </w:t>
      </w:r>
      <w:r>
        <w:rPr>
          <w:sz w:val="28"/>
          <w:szCs w:val="28"/>
          <w:highlight w:val="none"/>
        </w:rPr>
        <w:t>–</w:t>
      </w:r>
      <w:r>
        <w:rPr>
          <w:rFonts w:hint="default"/>
          <w:sz w:val="28"/>
          <w:szCs w:val="28"/>
          <w:highlight w:val="none"/>
          <w:lang w:val="ru-RU"/>
        </w:rPr>
        <w:t xml:space="preserve"> Результат выборки для представления: </w:t>
      </w:r>
      <w:r>
        <w:rPr>
          <w:rFonts w:hint="default"/>
          <w:sz w:val="28"/>
          <w:szCs w:val="28"/>
          <w:lang w:val="en-US" w:eastAsia="ru-RU"/>
        </w:rPr>
        <w:t>report_producer_subject_statistics</w:t>
      </w:r>
    </w:p>
    <w:p w14:paraId="4AFEA2AE">
      <w:pPr>
        <w:spacing w:line="360" w:lineRule="auto"/>
        <w:ind w:left="0" w:leftChars="0" w:firstLine="0" w:firstLineChars="0"/>
        <w:jc w:val="both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ab/>
      </w:r>
      <w:r>
        <w:rPr>
          <w:rFonts w:hint="default"/>
          <w:sz w:val="28"/>
          <w:szCs w:val="28"/>
          <w:lang w:val="en-US" w:eastAsia="ru-RU"/>
        </w:rPr>
        <w:t>Представление содержит информацию о номере строки, субъекте, количеству производителей, название производителей.</w:t>
      </w:r>
    </w:p>
    <w:p w14:paraId="7DB572C1">
      <w:pPr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br w:type="page"/>
      </w:r>
    </w:p>
    <w:p w14:paraId="5BA12AA7">
      <w:pPr>
        <w:spacing w:line="360" w:lineRule="auto"/>
        <w:ind w:left="0" w:leftChars="0" w:firstLine="0" w:firstLineChars="0"/>
        <w:jc w:val="left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ab/>
      </w:r>
      <w:r>
        <w:rPr>
          <w:rFonts w:hint="default"/>
          <w:sz w:val="28"/>
          <w:szCs w:val="28"/>
          <w:lang w:val="en-US" w:eastAsia="ru-RU"/>
        </w:rPr>
        <w:t>Представление report_products_left</w:t>
      </w:r>
    </w:p>
    <w:p w14:paraId="2E2D32BF">
      <w:pPr>
        <w:spacing w:line="360" w:lineRule="auto"/>
        <w:ind w:left="0" w:leftChars="0" w:firstLine="0" w:firstLineChars="0"/>
        <w:jc w:val="left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ab/>
      </w:r>
      <w:r>
        <w:rPr>
          <w:rFonts w:hint="default"/>
          <w:sz w:val="28"/>
          <w:szCs w:val="28"/>
          <w:lang w:val="en-US" w:eastAsia="ru-RU"/>
        </w:rPr>
        <w:t>Выводится информация о количестве оставшихся товаров на складе по каждому товару.</w:t>
      </w:r>
    </w:p>
    <w:p w14:paraId="3E375622">
      <w:pPr>
        <w:spacing w:line="360" w:lineRule="auto"/>
        <w:ind w:left="0" w:leftChars="0" w:firstLine="0" w:firstLineChars="0"/>
        <w:jc w:val="center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drawing>
          <wp:inline distT="0" distB="0" distL="114300" distR="114300">
            <wp:extent cx="5377815" cy="4012565"/>
            <wp:effectExtent l="0" t="0" r="6985" b="635"/>
            <wp:docPr id="63" name="Picture 63" descr="Снимок экрана 2025-12-12 в 13.14.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 descr="Снимок экрана 2025-12-12 в 13.14.40"/>
                    <pic:cNvPicPr>
                      <a:picLocks noChangeAspect="1"/>
                    </pic:cNvPicPr>
                  </pic:nvPicPr>
                  <pic:blipFill>
                    <a:blip r:embed="rId68"/>
                    <a:srcRect l="621"/>
                    <a:stretch>
                      <a:fillRect/>
                    </a:stretch>
                  </pic:blipFill>
                  <pic:spPr>
                    <a:xfrm>
                      <a:off x="0" y="0"/>
                      <a:ext cx="5377815" cy="401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04C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60" w:lineRule="auto"/>
        <w:ind w:left="0" w:leftChars="0" w:firstLine="0" w:firstLineChars="0"/>
        <w:jc w:val="center"/>
        <w:textAlignment w:val="auto"/>
        <w:rPr>
          <w:rFonts w:hint="default"/>
          <w:sz w:val="28"/>
          <w:szCs w:val="28"/>
          <w:lang w:val="en-US" w:eastAsia="ru-RU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en-US"/>
        </w:rPr>
        <w:t>44</w:t>
      </w:r>
      <w:r>
        <w:rPr>
          <w:sz w:val="28"/>
          <w:szCs w:val="28"/>
          <w:highlight w:val="none"/>
        </w:rPr>
        <w:t xml:space="preserve"> –</w:t>
      </w:r>
      <w:r>
        <w:rPr>
          <w:rFonts w:hint="default"/>
          <w:sz w:val="28"/>
          <w:szCs w:val="28"/>
          <w:highlight w:val="none"/>
          <w:lang w:val="ru-RU"/>
        </w:rPr>
        <w:t xml:space="preserve"> Представление </w:t>
      </w:r>
      <w:r>
        <w:rPr>
          <w:rFonts w:hint="default"/>
          <w:sz w:val="28"/>
          <w:szCs w:val="28"/>
          <w:lang w:val="en-US" w:eastAsia="ru-RU"/>
        </w:rPr>
        <w:t>report_products_left</w:t>
      </w:r>
    </w:p>
    <w:p w14:paraId="4F3F855B">
      <w:pPr>
        <w:spacing w:line="360" w:lineRule="auto"/>
        <w:ind w:left="0" w:leftChars="0" w:firstLine="0" w:firstLineChars="0"/>
        <w:jc w:val="both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ab/>
      </w:r>
      <w:r>
        <w:rPr>
          <w:rFonts w:hint="default"/>
          <w:sz w:val="28"/>
          <w:szCs w:val="28"/>
          <w:lang w:val="en-US" w:eastAsia="ru-RU"/>
        </w:rPr>
        <w:t>Результат выборки для представления</w:t>
      </w:r>
    </w:p>
    <w:p w14:paraId="1FE0EC84">
      <w:pPr>
        <w:spacing w:line="360" w:lineRule="auto"/>
        <w:ind w:left="0" w:leftChars="0" w:firstLine="0" w:firstLineChars="0"/>
        <w:jc w:val="center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drawing>
          <wp:inline distT="0" distB="0" distL="114300" distR="114300">
            <wp:extent cx="5412740" cy="1301750"/>
            <wp:effectExtent l="0" t="0" r="22860" b="19050"/>
            <wp:docPr id="64" name="Picture 64" descr="Снимок экрана 2025-12-12 в 13.17.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 descr="Снимок экрана 2025-12-12 в 13.17.45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12740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325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60" w:lineRule="auto"/>
        <w:ind w:left="0" w:leftChars="0" w:firstLine="0" w:firstLineChars="0"/>
        <w:jc w:val="center"/>
        <w:textAlignment w:val="auto"/>
        <w:rPr>
          <w:rFonts w:hint="default"/>
          <w:sz w:val="28"/>
          <w:szCs w:val="28"/>
          <w:lang w:val="en-US" w:eastAsia="ru-RU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ru-RU"/>
        </w:rPr>
        <w:t>45</w:t>
      </w:r>
      <w:r>
        <w:rPr>
          <w:rFonts w:hint="default"/>
          <w:sz w:val="28"/>
          <w:szCs w:val="28"/>
          <w:highlight w:val="none"/>
          <w:lang w:val="en-US"/>
        </w:rPr>
        <w:t xml:space="preserve"> </w:t>
      </w:r>
      <w:r>
        <w:rPr>
          <w:sz w:val="28"/>
          <w:szCs w:val="28"/>
          <w:highlight w:val="none"/>
        </w:rPr>
        <w:t>–</w:t>
      </w:r>
      <w:r>
        <w:rPr>
          <w:rFonts w:hint="default"/>
          <w:sz w:val="28"/>
          <w:szCs w:val="28"/>
          <w:highlight w:val="none"/>
          <w:lang w:val="ru-RU"/>
        </w:rPr>
        <w:t xml:space="preserve"> Результат выборки для представления: </w:t>
      </w:r>
      <w:r>
        <w:rPr>
          <w:rFonts w:hint="default"/>
          <w:sz w:val="28"/>
          <w:szCs w:val="28"/>
          <w:lang w:val="en-US" w:eastAsia="ru-RU"/>
        </w:rPr>
        <w:t>report_products_left</w:t>
      </w:r>
    </w:p>
    <w:p w14:paraId="4A6D5E41">
      <w:pPr>
        <w:spacing w:line="360" w:lineRule="auto"/>
        <w:ind w:left="0" w:leftChars="0" w:firstLine="0" w:firstLineChars="0"/>
        <w:jc w:val="both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ab/>
      </w:r>
      <w:r>
        <w:rPr>
          <w:rFonts w:hint="default"/>
          <w:sz w:val="28"/>
          <w:szCs w:val="28"/>
          <w:lang w:val="en-US" w:eastAsia="ru-RU"/>
        </w:rPr>
        <w:t>Представление содержит информацию номере строки, id товара, название товара, название производителя, количество оставшихся продуктов.</w:t>
      </w:r>
      <w:r>
        <w:rPr>
          <w:rFonts w:hint="default"/>
          <w:sz w:val="28"/>
          <w:szCs w:val="28"/>
          <w:lang w:val="en-US" w:eastAsia="ru-RU"/>
        </w:rPr>
        <w:br w:type="page"/>
      </w:r>
    </w:p>
    <w:p w14:paraId="1D791859">
      <w:pPr>
        <w:spacing w:line="360" w:lineRule="auto"/>
        <w:ind w:left="0" w:leftChars="0" w:firstLine="0" w:firstLineChars="0"/>
        <w:jc w:val="both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ab/>
      </w:r>
      <w:r>
        <w:rPr>
          <w:rFonts w:hint="default"/>
          <w:sz w:val="28"/>
          <w:szCs w:val="28"/>
          <w:lang w:val="en-US" w:eastAsia="ru-RU"/>
        </w:rPr>
        <w:t>Представление report_products_left_by_batch</w:t>
      </w:r>
    </w:p>
    <w:p w14:paraId="3BD86526">
      <w:pPr>
        <w:spacing w:line="360" w:lineRule="auto"/>
        <w:ind w:left="0" w:leftChars="0" w:firstLine="0" w:firstLineChars="0"/>
        <w:jc w:val="both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ab/>
      </w:r>
      <w:r>
        <w:rPr>
          <w:rFonts w:hint="default"/>
          <w:sz w:val="28"/>
          <w:szCs w:val="28"/>
          <w:lang w:val="en-US" w:eastAsia="ru-RU"/>
        </w:rPr>
        <w:t>Выводит информацию о количестве оставшихся продуктов на складе по партиям.</w:t>
      </w:r>
    </w:p>
    <w:p w14:paraId="4893CF3E">
      <w:pPr>
        <w:spacing w:line="360" w:lineRule="auto"/>
        <w:ind w:left="0" w:leftChars="0" w:firstLine="0" w:firstLineChars="0"/>
        <w:jc w:val="center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drawing>
          <wp:inline distT="0" distB="0" distL="114300" distR="114300">
            <wp:extent cx="5255895" cy="3613785"/>
            <wp:effectExtent l="0" t="0" r="1905" b="18415"/>
            <wp:docPr id="65" name="Picture 65" descr="Снимок экрана 2025-12-12 в 13.21.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 descr="Снимок экрана 2025-12-12 в 13.21.36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361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C6E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60" w:lineRule="auto"/>
        <w:ind w:left="0" w:leftChars="0" w:firstLine="0" w:firstLineChars="0"/>
        <w:jc w:val="center"/>
        <w:textAlignment w:val="auto"/>
        <w:rPr>
          <w:rFonts w:hint="default"/>
          <w:sz w:val="28"/>
          <w:szCs w:val="28"/>
          <w:lang w:val="en-US" w:eastAsia="ru-RU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en-US"/>
        </w:rPr>
        <w:t>46</w:t>
      </w:r>
      <w:r>
        <w:rPr>
          <w:sz w:val="28"/>
          <w:szCs w:val="28"/>
          <w:highlight w:val="none"/>
        </w:rPr>
        <w:t xml:space="preserve"> –</w:t>
      </w:r>
      <w:r>
        <w:rPr>
          <w:rFonts w:hint="default"/>
          <w:sz w:val="28"/>
          <w:szCs w:val="28"/>
          <w:highlight w:val="none"/>
          <w:lang w:val="ru-RU"/>
        </w:rPr>
        <w:t xml:space="preserve"> Представление </w:t>
      </w:r>
      <w:r>
        <w:rPr>
          <w:rFonts w:hint="default"/>
          <w:sz w:val="28"/>
          <w:szCs w:val="28"/>
          <w:lang w:val="en-US" w:eastAsia="ru-RU"/>
        </w:rPr>
        <w:t>report_products_left_by_batch</w:t>
      </w:r>
    </w:p>
    <w:p w14:paraId="2ECE0D63">
      <w:pPr>
        <w:spacing w:line="360" w:lineRule="auto"/>
        <w:ind w:left="0" w:leftChars="0" w:firstLine="0" w:firstLineChars="0"/>
        <w:jc w:val="both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ab/>
      </w:r>
      <w:r>
        <w:rPr>
          <w:rFonts w:hint="default"/>
          <w:sz w:val="28"/>
          <w:szCs w:val="28"/>
          <w:lang w:val="en-US" w:eastAsia="ru-RU"/>
        </w:rPr>
        <w:t>Результат выборки для представления</w:t>
      </w:r>
    </w:p>
    <w:p w14:paraId="19CBEC29">
      <w:pPr>
        <w:spacing w:line="360" w:lineRule="auto"/>
        <w:ind w:left="0" w:leftChars="0" w:firstLine="0" w:firstLineChars="0"/>
        <w:jc w:val="center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drawing>
          <wp:inline distT="0" distB="0" distL="114300" distR="114300">
            <wp:extent cx="5296535" cy="1446530"/>
            <wp:effectExtent l="0" t="0" r="12065" b="1270"/>
            <wp:docPr id="66" name="Picture 66" descr="Снимок экрана 2025-12-12 в 13.22.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 descr="Снимок экрана 2025-12-12 в 13.22.31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96535" cy="144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853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60" w:lineRule="auto"/>
        <w:ind w:left="0" w:leftChars="0" w:firstLine="0" w:firstLineChars="0"/>
        <w:jc w:val="center"/>
        <w:textAlignment w:val="auto"/>
        <w:rPr>
          <w:rFonts w:hint="default"/>
          <w:sz w:val="28"/>
          <w:szCs w:val="28"/>
          <w:lang w:val="en-US" w:eastAsia="ru-RU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ru-RU"/>
        </w:rPr>
        <w:t>4</w:t>
      </w:r>
      <w:r>
        <w:rPr>
          <w:rFonts w:hint="default"/>
          <w:sz w:val="28"/>
          <w:szCs w:val="28"/>
          <w:highlight w:val="none"/>
          <w:lang w:val="en-US"/>
        </w:rPr>
        <w:t xml:space="preserve">7 </w:t>
      </w:r>
      <w:r>
        <w:rPr>
          <w:sz w:val="28"/>
          <w:szCs w:val="28"/>
          <w:highlight w:val="none"/>
        </w:rPr>
        <w:t>–</w:t>
      </w:r>
      <w:r>
        <w:rPr>
          <w:rFonts w:hint="default"/>
          <w:sz w:val="28"/>
          <w:szCs w:val="28"/>
          <w:highlight w:val="none"/>
          <w:lang w:val="ru-RU"/>
        </w:rPr>
        <w:t xml:space="preserve"> Результат выборки для представления: </w:t>
      </w:r>
      <w:r>
        <w:rPr>
          <w:rFonts w:hint="default"/>
          <w:sz w:val="28"/>
          <w:szCs w:val="28"/>
          <w:lang w:val="en-US" w:eastAsia="ru-RU"/>
        </w:rPr>
        <w:t>report_products_left_by_batch</w:t>
      </w:r>
    </w:p>
    <w:p w14:paraId="6F0B3CF8">
      <w:pPr>
        <w:spacing w:line="360" w:lineRule="auto"/>
        <w:ind w:left="0" w:leftChars="0" w:firstLine="0" w:firstLineChars="0"/>
        <w:jc w:val="both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ab/>
      </w:r>
      <w:r>
        <w:rPr>
          <w:rFonts w:hint="default"/>
          <w:sz w:val="28"/>
          <w:szCs w:val="28"/>
          <w:lang w:val="en-US" w:eastAsia="ru-RU"/>
        </w:rPr>
        <w:t xml:space="preserve">Представление содержит номер строки, id партии, id товара, название товара, количество оставшихся продуктов в партии. </w:t>
      </w:r>
      <w:r>
        <w:rPr>
          <w:rFonts w:hint="default"/>
          <w:sz w:val="28"/>
          <w:szCs w:val="28"/>
          <w:lang w:val="en-US" w:eastAsia="ru-RU"/>
        </w:rPr>
        <w:br w:type="page"/>
      </w:r>
    </w:p>
    <w:p w14:paraId="78D09F63">
      <w:pPr>
        <w:spacing w:line="360" w:lineRule="auto"/>
        <w:ind w:left="0" w:leftChars="0" w:firstLine="0" w:firstLineChars="0"/>
        <w:jc w:val="both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ab/>
      </w:r>
      <w:r>
        <w:rPr>
          <w:rFonts w:hint="default"/>
          <w:sz w:val="28"/>
          <w:szCs w:val="28"/>
          <w:lang w:val="en-US" w:eastAsia="ru-RU"/>
        </w:rPr>
        <w:t>Пердставление report_system_users</w:t>
      </w:r>
    </w:p>
    <w:p w14:paraId="25D97835">
      <w:pPr>
        <w:spacing w:line="360" w:lineRule="auto"/>
        <w:ind w:left="0" w:leftChars="0" w:firstLine="0" w:firstLineChars="0"/>
        <w:jc w:val="both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ab/>
      </w:r>
      <w:r>
        <w:rPr>
          <w:rFonts w:hint="default"/>
          <w:sz w:val="28"/>
          <w:szCs w:val="28"/>
          <w:lang w:val="en-US" w:eastAsia="ru-RU"/>
        </w:rPr>
        <w:t>Выводит информацию о пользователях системы,</w:t>
      </w:r>
    </w:p>
    <w:p w14:paraId="51E6D86E">
      <w:pPr>
        <w:spacing w:line="360" w:lineRule="auto"/>
        <w:ind w:left="0" w:leftChars="0" w:firstLine="0" w:firstLineChars="0"/>
        <w:jc w:val="center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drawing>
          <wp:inline distT="0" distB="0" distL="114300" distR="114300">
            <wp:extent cx="5071110" cy="3508375"/>
            <wp:effectExtent l="0" t="0" r="8890" b="22225"/>
            <wp:docPr id="67" name="Picture 67" descr="Снимок экрана 2025-12-12 в 13.25.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 descr="Снимок экрана 2025-12-12 в 13.25.53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071110" cy="350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F54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60" w:lineRule="auto"/>
        <w:ind w:left="0" w:leftChars="0" w:firstLine="0" w:firstLineChars="0"/>
        <w:jc w:val="center"/>
        <w:textAlignment w:val="auto"/>
        <w:rPr>
          <w:rFonts w:hint="default"/>
          <w:sz w:val="28"/>
          <w:szCs w:val="28"/>
          <w:lang w:val="en-US" w:eastAsia="ru-RU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en-US"/>
        </w:rPr>
        <w:t>48</w:t>
      </w:r>
      <w:r>
        <w:rPr>
          <w:sz w:val="28"/>
          <w:szCs w:val="28"/>
          <w:highlight w:val="none"/>
        </w:rPr>
        <w:t xml:space="preserve"> –</w:t>
      </w:r>
      <w:r>
        <w:rPr>
          <w:rFonts w:hint="default"/>
          <w:sz w:val="28"/>
          <w:szCs w:val="28"/>
          <w:highlight w:val="none"/>
          <w:lang w:val="ru-RU"/>
        </w:rPr>
        <w:t xml:space="preserve"> Представление </w:t>
      </w:r>
      <w:r>
        <w:rPr>
          <w:rFonts w:hint="default"/>
          <w:sz w:val="28"/>
          <w:szCs w:val="28"/>
          <w:lang w:val="en-US" w:eastAsia="ru-RU"/>
        </w:rPr>
        <w:t>report_system_users</w:t>
      </w:r>
    </w:p>
    <w:p w14:paraId="4FDD278D">
      <w:pPr>
        <w:spacing w:line="360" w:lineRule="auto"/>
        <w:ind w:left="0" w:leftChars="0" w:firstLine="0" w:firstLineChars="0"/>
        <w:jc w:val="both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ab/>
      </w:r>
      <w:r>
        <w:rPr>
          <w:rFonts w:hint="default"/>
          <w:sz w:val="28"/>
          <w:szCs w:val="28"/>
          <w:lang w:val="en-US" w:eastAsia="ru-RU"/>
        </w:rPr>
        <w:t>Результат выборки для представление</w:t>
      </w:r>
    </w:p>
    <w:p w14:paraId="2DE99E0F">
      <w:pPr>
        <w:spacing w:line="360" w:lineRule="auto"/>
        <w:ind w:left="0" w:leftChars="0" w:firstLine="0" w:firstLineChars="0"/>
        <w:jc w:val="center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drawing>
          <wp:inline distT="0" distB="0" distL="114300" distR="114300">
            <wp:extent cx="5929630" cy="1104265"/>
            <wp:effectExtent l="0" t="0" r="13970" b="13335"/>
            <wp:docPr id="70" name="Picture 70" descr="Снимок экрана 2025-12-12 в 13.31.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 descr="Снимок экрана 2025-12-12 в 13.31.03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110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531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60" w:lineRule="auto"/>
        <w:ind w:left="0" w:leftChars="0" w:firstLine="0" w:firstLineChars="0"/>
        <w:jc w:val="center"/>
        <w:textAlignment w:val="auto"/>
        <w:rPr>
          <w:rFonts w:hint="default"/>
          <w:sz w:val="28"/>
          <w:szCs w:val="28"/>
          <w:lang w:val="en-US" w:eastAsia="ru-RU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en-US"/>
        </w:rPr>
        <w:t>49</w:t>
      </w:r>
      <w:r>
        <w:rPr>
          <w:sz w:val="28"/>
          <w:szCs w:val="28"/>
          <w:highlight w:val="none"/>
        </w:rPr>
        <w:t xml:space="preserve"> –</w:t>
      </w:r>
      <w:r>
        <w:rPr>
          <w:rFonts w:hint="default"/>
          <w:sz w:val="28"/>
          <w:szCs w:val="28"/>
          <w:highlight w:val="none"/>
          <w:lang w:val="ru-RU"/>
        </w:rPr>
        <w:t xml:space="preserve"> Результат выборки из представления: </w:t>
      </w:r>
      <w:r>
        <w:rPr>
          <w:rFonts w:hint="default"/>
          <w:sz w:val="28"/>
          <w:szCs w:val="28"/>
          <w:lang w:val="en-US" w:eastAsia="ru-RU"/>
        </w:rPr>
        <w:t>report_system_users</w:t>
      </w:r>
    </w:p>
    <w:p w14:paraId="49C58BE4">
      <w:pPr>
        <w:spacing w:line="360" w:lineRule="auto"/>
        <w:ind w:left="0" w:leftChars="0" w:firstLine="0" w:firstLineChars="0"/>
        <w:jc w:val="both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ab/>
      </w:r>
      <w:r>
        <w:rPr>
          <w:rFonts w:hint="default"/>
          <w:sz w:val="28"/>
          <w:szCs w:val="28"/>
          <w:lang w:val="en-US" w:eastAsia="ru-RU"/>
        </w:rPr>
        <w:t>Представление содержит номер строки, роль, фамилия, имя и отчество сотрудника, должность сотрудника.</w:t>
      </w:r>
    </w:p>
    <w:p w14:paraId="1C869852">
      <w:pPr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br w:type="page"/>
      </w:r>
    </w:p>
    <w:p w14:paraId="375225A1">
      <w:pPr>
        <w:spacing w:line="360" w:lineRule="auto"/>
        <w:ind w:left="0" w:leftChars="0" w:firstLine="0" w:firstLineChars="0"/>
        <w:jc w:val="both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ab/>
      </w:r>
      <w:r>
        <w:rPr>
          <w:rFonts w:hint="default"/>
          <w:sz w:val="28"/>
          <w:szCs w:val="28"/>
          <w:lang w:val="en-US" w:eastAsia="ru-RU"/>
        </w:rPr>
        <w:t>Представление report_tables_activity</w:t>
      </w:r>
    </w:p>
    <w:p w14:paraId="3EDC4066">
      <w:pPr>
        <w:spacing w:line="360" w:lineRule="auto"/>
        <w:ind w:left="0" w:leftChars="0" w:firstLine="0" w:firstLineChars="0"/>
        <w:jc w:val="both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ab/>
      </w:r>
      <w:r>
        <w:rPr>
          <w:rFonts w:hint="default"/>
          <w:sz w:val="28"/>
          <w:szCs w:val="28"/>
          <w:lang w:val="en-US" w:eastAsia="ru-RU"/>
        </w:rPr>
        <w:t>Выводит информацию об активности в таблицах за последний месяц.</w:t>
      </w:r>
    </w:p>
    <w:p w14:paraId="7EBE5D7C">
      <w:pPr>
        <w:spacing w:line="360" w:lineRule="auto"/>
        <w:ind w:left="0" w:leftChars="0" w:firstLine="0" w:firstLineChars="0"/>
        <w:jc w:val="center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drawing>
          <wp:inline distT="0" distB="0" distL="114300" distR="114300">
            <wp:extent cx="5870575" cy="3039745"/>
            <wp:effectExtent l="0" t="0" r="22225" b="8255"/>
            <wp:docPr id="74" name="Picture 74" descr="Снимок экрана 2025-12-12 в 13.46.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 descr="Снимок экрана 2025-12-12 в 13.46.48"/>
                    <pic:cNvPicPr>
                      <a:picLocks noChangeAspect="1"/>
                    </pic:cNvPicPr>
                  </pic:nvPicPr>
                  <pic:blipFill>
                    <a:blip r:embed="rId74"/>
                    <a:srcRect l="1123"/>
                    <a:stretch>
                      <a:fillRect/>
                    </a:stretch>
                  </pic:blipFill>
                  <pic:spPr>
                    <a:xfrm>
                      <a:off x="0" y="0"/>
                      <a:ext cx="5870575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2D6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60" w:lineRule="auto"/>
        <w:ind w:left="0" w:leftChars="0" w:firstLine="0" w:firstLineChars="0"/>
        <w:jc w:val="center"/>
        <w:textAlignment w:val="auto"/>
        <w:rPr>
          <w:rFonts w:hint="default"/>
          <w:sz w:val="28"/>
          <w:szCs w:val="28"/>
          <w:lang w:val="en-US" w:eastAsia="ru-RU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en-US"/>
        </w:rPr>
        <w:t>50</w:t>
      </w:r>
      <w:r>
        <w:rPr>
          <w:sz w:val="28"/>
          <w:szCs w:val="28"/>
          <w:highlight w:val="none"/>
        </w:rPr>
        <w:t xml:space="preserve"> –</w:t>
      </w:r>
      <w:r>
        <w:rPr>
          <w:rFonts w:hint="default"/>
          <w:sz w:val="28"/>
          <w:szCs w:val="28"/>
          <w:highlight w:val="none"/>
          <w:lang w:val="ru-RU"/>
        </w:rPr>
        <w:t xml:space="preserve"> Представление </w:t>
      </w:r>
      <w:r>
        <w:rPr>
          <w:rFonts w:hint="default"/>
          <w:sz w:val="28"/>
          <w:szCs w:val="28"/>
          <w:lang w:val="en-US" w:eastAsia="ru-RU"/>
        </w:rPr>
        <w:t>report_tables_activity</w:t>
      </w:r>
    </w:p>
    <w:p w14:paraId="08284E53">
      <w:pPr>
        <w:spacing w:line="360" w:lineRule="auto"/>
        <w:ind w:left="0" w:leftChars="0" w:firstLine="0" w:firstLineChars="0"/>
        <w:jc w:val="both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ab/>
      </w:r>
      <w:r>
        <w:rPr>
          <w:rFonts w:hint="default"/>
          <w:sz w:val="28"/>
          <w:szCs w:val="28"/>
          <w:lang w:val="en-US" w:eastAsia="ru-RU"/>
        </w:rPr>
        <w:t>Результат выборки из представления</w:t>
      </w:r>
    </w:p>
    <w:p w14:paraId="0FCDA119">
      <w:pPr>
        <w:spacing w:line="360" w:lineRule="auto"/>
        <w:ind w:left="0" w:leftChars="0" w:firstLine="0" w:firstLineChars="0"/>
        <w:jc w:val="both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drawing>
          <wp:inline distT="0" distB="0" distL="114300" distR="114300">
            <wp:extent cx="5937250" cy="1987550"/>
            <wp:effectExtent l="0" t="0" r="6350" b="19050"/>
            <wp:docPr id="73" name="Picture 73" descr="Снимок экрана 2025-12-12 в 13.42.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 descr="Снимок экрана 2025-12-12 в 13.42.23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2A7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60" w:lineRule="auto"/>
        <w:ind w:left="0" w:leftChars="0" w:firstLine="0" w:firstLineChars="0"/>
        <w:jc w:val="center"/>
        <w:textAlignment w:val="auto"/>
        <w:rPr>
          <w:rFonts w:hint="default"/>
          <w:sz w:val="28"/>
          <w:szCs w:val="28"/>
          <w:lang w:val="en-US" w:eastAsia="ru-RU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ru-RU"/>
        </w:rPr>
        <w:t>51</w:t>
      </w:r>
      <w:r>
        <w:rPr>
          <w:rFonts w:hint="default"/>
          <w:sz w:val="28"/>
          <w:szCs w:val="28"/>
          <w:highlight w:val="none"/>
          <w:lang w:val="en-US"/>
        </w:rPr>
        <w:t xml:space="preserve"> </w:t>
      </w:r>
      <w:r>
        <w:rPr>
          <w:sz w:val="28"/>
          <w:szCs w:val="28"/>
          <w:highlight w:val="none"/>
        </w:rPr>
        <w:t>–</w:t>
      </w:r>
      <w:r>
        <w:rPr>
          <w:rFonts w:hint="default"/>
          <w:sz w:val="28"/>
          <w:szCs w:val="28"/>
          <w:highlight w:val="none"/>
          <w:lang w:val="ru-RU"/>
        </w:rPr>
        <w:t xml:space="preserve"> Результат выборки для представления: </w:t>
      </w:r>
      <w:r>
        <w:rPr>
          <w:rFonts w:hint="default"/>
          <w:sz w:val="28"/>
          <w:szCs w:val="28"/>
          <w:lang w:val="en-US" w:eastAsia="ru-RU"/>
        </w:rPr>
        <w:t>report_tables_activity</w:t>
      </w:r>
    </w:p>
    <w:p w14:paraId="5B33E0DC">
      <w:pPr>
        <w:spacing w:line="360" w:lineRule="auto"/>
        <w:ind w:left="0" w:leftChars="0" w:firstLine="0" w:firstLineChars="0"/>
        <w:jc w:val="both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ab/>
      </w:r>
      <w:r>
        <w:rPr>
          <w:rFonts w:hint="default"/>
          <w:sz w:val="28"/>
          <w:szCs w:val="28"/>
          <w:lang w:val="en-US" w:eastAsia="ru-RU"/>
        </w:rPr>
        <w:t>Представление содержит номер строки, название таблицы, действие, название актора, количество действий в данной таблице с данным типом действия.</w:t>
      </w:r>
    </w:p>
    <w:p w14:paraId="074A3DA4">
      <w:pPr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br w:type="page"/>
      </w:r>
    </w:p>
    <w:p w14:paraId="0FF13D7C">
      <w:pPr>
        <w:spacing w:line="360" w:lineRule="auto"/>
        <w:ind w:left="0" w:leftChars="0" w:firstLine="708" w:firstLineChars="0"/>
        <w:jc w:val="both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>Представление report_tables_activity_per_hour</w:t>
      </w:r>
    </w:p>
    <w:p w14:paraId="639C838A">
      <w:pPr>
        <w:spacing w:line="360" w:lineRule="auto"/>
        <w:ind w:left="0" w:leftChars="0" w:firstLine="708" w:firstLineChars="0"/>
        <w:jc w:val="both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>Выводит информацию об активности в таблицах по часам за последний месяц.</w:t>
      </w:r>
    </w:p>
    <w:p w14:paraId="50B432EA">
      <w:pPr>
        <w:spacing w:line="360" w:lineRule="auto"/>
        <w:ind w:left="0" w:leftChars="0" w:firstLine="0" w:firstLineChars="0"/>
        <w:jc w:val="center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drawing>
          <wp:inline distT="0" distB="0" distL="114300" distR="114300">
            <wp:extent cx="5938520" cy="2432685"/>
            <wp:effectExtent l="0" t="0" r="5080" b="5715"/>
            <wp:docPr id="75" name="Picture 75" descr="Снимок экрана 2025-12-12 в 14.00.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 descr="Снимок экрана 2025-12-12 в 14.00.37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5F4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60" w:lineRule="auto"/>
        <w:ind w:left="0" w:leftChars="0" w:firstLine="0" w:firstLineChars="0"/>
        <w:jc w:val="center"/>
        <w:textAlignment w:val="auto"/>
        <w:rPr>
          <w:rFonts w:hint="default"/>
          <w:sz w:val="28"/>
          <w:szCs w:val="28"/>
          <w:lang w:val="en-US" w:eastAsia="ru-RU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en-US"/>
        </w:rPr>
        <w:t>5</w:t>
      </w:r>
      <w:r>
        <w:rPr>
          <w:rFonts w:hint="default"/>
          <w:sz w:val="28"/>
          <w:szCs w:val="28"/>
          <w:highlight w:val="none"/>
          <w:lang w:val="ru-RU"/>
        </w:rPr>
        <w:t>2</w:t>
      </w:r>
      <w:r>
        <w:rPr>
          <w:sz w:val="28"/>
          <w:szCs w:val="28"/>
          <w:highlight w:val="none"/>
        </w:rPr>
        <w:t xml:space="preserve"> –</w:t>
      </w:r>
      <w:r>
        <w:rPr>
          <w:rFonts w:hint="default"/>
          <w:sz w:val="28"/>
          <w:szCs w:val="28"/>
          <w:highlight w:val="none"/>
          <w:lang w:val="ru-RU"/>
        </w:rPr>
        <w:t xml:space="preserve"> Представление </w:t>
      </w:r>
      <w:r>
        <w:rPr>
          <w:rFonts w:hint="default"/>
          <w:sz w:val="28"/>
          <w:szCs w:val="28"/>
          <w:lang w:val="en-US" w:eastAsia="ru-RU"/>
        </w:rPr>
        <w:t>report_tables_activity_per_hour</w:t>
      </w:r>
    </w:p>
    <w:p w14:paraId="5F0F829F">
      <w:pPr>
        <w:spacing w:line="360" w:lineRule="auto"/>
        <w:ind w:left="0" w:leftChars="0" w:firstLine="0" w:firstLineChars="0"/>
        <w:jc w:val="both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ab/>
      </w:r>
      <w:r>
        <w:rPr>
          <w:rFonts w:hint="default"/>
          <w:sz w:val="28"/>
          <w:szCs w:val="28"/>
          <w:lang w:val="en-US" w:eastAsia="ru-RU"/>
        </w:rPr>
        <w:t>Результат выборки для представления</w:t>
      </w:r>
    </w:p>
    <w:p w14:paraId="4C6F8A62">
      <w:pPr>
        <w:spacing w:line="360" w:lineRule="auto"/>
        <w:ind w:left="0" w:leftChars="0" w:firstLine="0" w:firstLineChars="0"/>
        <w:jc w:val="center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drawing>
          <wp:inline distT="0" distB="0" distL="114300" distR="114300">
            <wp:extent cx="4279900" cy="2095500"/>
            <wp:effectExtent l="0" t="0" r="12700" b="12700"/>
            <wp:docPr id="76" name="Picture 76" descr="Снимок экрана 2025-12-12 в 14.01.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 descr="Снимок экрана 2025-12-12 в 14.01.53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2799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559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60" w:lineRule="auto"/>
        <w:ind w:left="0" w:leftChars="0" w:firstLine="0" w:firstLineChars="0"/>
        <w:jc w:val="center"/>
        <w:textAlignment w:val="auto"/>
        <w:rPr>
          <w:rFonts w:hint="default"/>
          <w:sz w:val="28"/>
          <w:szCs w:val="28"/>
          <w:lang w:val="en-US" w:eastAsia="ru-RU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en-US"/>
        </w:rPr>
        <w:t>5</w:t>
      </w:r>
      <w:r>
        <w:rPr>
          <w:rFonts w:hint="default"/>
          <w:sz w:val="28"/>
          <w:szCs w:val="28"/>
          <w:highlight w:val="none"/>
          <w:lang w:val="ru-RU"/>
        </w:rPr>
        <w:t>3</w:t>
      </w:r>
      <w:r>
        <w:rPr>
          <w:sz w:val="28"/>
          <w:szCs w:val="28"/>
          <w:highlight w:val="none"/>
        </w:rPr>
        <w:t xml:space="preserve"> –</w:t>
      </w:r>
      <w:r>
        <w:rPr>
          <w:rFonts w:hint="default"/>
          <w:sz w:val="28"/>
          <w:szCs w:val="28"/>
          <w:highlight w:val="none"/>
          <w:lang w:val="ru-RU"/>
        </w:rPr>
        <w:t xml:space="preserve"> Результат выборки для представления: </w:t>
      </w:r>
      <w:r>
        <w:rPr>
          <w:rFonts w:hint="default"/>
          <w:sz w:val="28"/>
          <w:szCs w:val="28"/>
          <w:lang w:val="en-US" w:eastAsia="ru-RU"/>
        </w:rPr>
        <w:t>report_tables_activity_per_hour</w:t>
      </w:r>
    </w:p>
    <w:p w14:paraId="541C7BE9">
      <w:pPr>
        <w:spacing w:line="360" w:lineRule="auto"/>
        <w:ind w:left="0" w:leftChars="0" w:firstLine="0" w:firstLineChars="0"/>
        <w:jc w:val="both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ab/>
      </w:r>
      <w:r>
        <w:rPr>
          <w:rFonts w:hint="default"/>
          <w:sz w:val="28"/>
          <w:szCs w:val="28"/>
          <w:lang w:val="en-US" w:eastAsia="ru-RU"/>
        </w:rPr>
        <w:t>Представление содержит час, количество действий, актор.</w:t>
      </w:r>
    </w:p>
    <w:p w14:paraId="7165E0D3">
      <w:pPr>
        <w:spacing w:line="360" w:lineRule="auto"/>
        <w:ind w:left="0" w:leftChars="0" w:firstLine="0" w:firstLineChars="0"/>
        <w:jc w:val="center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br w:type="page"/>
      </w:r>
    </w:p>
    <w:p w14:paraId="412A438F">
      <w:pPr>
        <w:keepNext/>
        <w:keepLines w:val="0"/>
        <w:pageBreakBefore w:val="0"/>
        <w:widowControl/>
        <w:suppressAutoHyphens w:val="0"/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480" w:line="360" w:lineRule="auto"/>
        <w:ind w:firstLine="709"/>
        <w:textAlignment w:val="auto"/>
        <w:outlineLvl w:val="1"/>
        <w:rPr>
          <w:rFonts w:hint="default"/>
          <w:sz w:val="28"/>
          <w:szCs w:val="28"/>
          <w:lang w:val="en-US"/>
        </w:rPr>
      </w:pPr>
      <w:bookmarkStart w:id="16" w:name="_Toc1086193434"/>
      <w:r>
        <w:rPr>
          <w:rFonts w:hint="default"/>
          <w:sz w:val="28"/>
          <w:szCs w:val="28"/>
          <w:lang w:val="ru-RU"/>
        </w:rPr>
        <w:t>3</w:t>
      </w:r>
      <w:r>
        <w:rPr>
          <w:sz w:val="28"/>
          <w:szCs w:val="28"/>
        </w:rPr>
        <w:t>.3 Хранимые функции</w:t>
      </w:r>
      <w:bookmarkEnd w:id="16"/>
    </w:p>
    <w:p w14:paraId="67F0FB80">
      <w:pPr>
        <w:suppressAutoHyphens w:val="0"/>
        <w:spacing w:before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Хранимая </w:t>
      </w:r>
      <w:r>
        <w:rPr>
          <w:sz w:val="28"/>
          <w:szCs w:val="28"/>
          <w:lang w:val="ru-RU"/>
        </w:rPr>
        <w:t>функцию</w:t>
      </w:r>
      <w:r>
        <w:rPr>
          <w:sz w:val="28"/>
          <w:szCs w:val="28"/>
        </w:rPr>
        <w:t xml:space="preserve"> является группой инструкций языка </w:t>
      </w:r>
      <w:r>
        <w:rPr>
          <w:sz w:val="28"/>
          <w:szCs w:val="28"/>
          <w:lang w:val="en-US"/>
        </w:rPr>
        <w:t>pl</w:t>
      </w:r>
      <w:r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pgsql</w:t>
      </w:r>
      <w:r>
        <w:rPr>
          <w:sz w:val="28"/>
          <w:szCs w:val="28"/>
        </w:rPr>
        <w:t xml:space="preserve">, которая была один раз откомпилирована, и может выполняться много раз.  При создании функций использовался sql-скрипт, который представлен в листинге </w:t>
      </w:r>
      <w:r>
        <w:rPr>
          <w:sz w:val="28"/>
          <w:szCs w:val="28"/>
          <w:highlight w:val="none"/>
        </w:rPr>
        <w:t>Б.3.</w:t>
      </w:r>
    </w:p>
    <w:p w14:paraId="27DAB1C3">
      <w:pPr>
        <w:keepNext w:val="0"/>
        <w:keepLines w:val="0"/>
        <w:pageBreakBefore w:val="0"/>
        <w:widowControl/>
        <w:suppressAutoHyphens w:val="0"/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480" w:line="360" w:lineRule="auto"/>
        <w:ind w:left="0" w:leftChars="0" w:firstLine="697" w:firstLineChars="0"/>
        <w:jc w:val="both"/>
        <w:textAlignment w:val="auto"/>
        <w:rPr>
          <w:color w:val="auto"/>
          <w:sz w:val="28"/>
          <w:szCs w:val="28"/>
          <w:lang w:val="ru-RU"/>
        </w:rPr>
      </w:pPr>
      <w:r>
        <w:rPr>
          <w:color w:val="auto"/>
          <w:sz w:val="28"/>
          <w:szCs w:val="28"/>
        </w:rPr>
        <w:t xml:space="preserve">Описание хранимых </w:t>
      </w:r>
      <w:r>
        <w:rPr>
          <w:color w:val="auto"/>
          <w:sz w:val="28"/>
          <w:szCs w:val="28"/>
          <w:lang w:val="ru-RU"/>
        </w:rPr>
        <w:t>функций</w:t>
      </w:r>
    </w:p>
    <w:p w14:paraId="1751500B">
      <w:pPr>
        <w:keepNext w:val="0"/>
        <w:keepLines w:val="0"/>
        <w:pageBreakBefore w:val="0"/>
        <w:widowControl/>
        <w:suppressAutoHyphen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firstLine="0" w:firstLineChars="0"/>
        <w:jc w:val="both"/>
        <w:textAlignment w:val="auto"/>
        <w:rPr>
          <w:rFonts w:hint="default"/>
          <w:sz w:val="28"/>
          <w:szCs w:val="28"/>
          <w:lang w:val="en-US"/>
        </w:rPr>
      </w:pPr>
      <w:r>
        <w:rPr>
          <w:rFonts w:hint="default"/>
          <w:color w:val="auto"/>
          <w:sz w:val="28"/>
          <w:szCs w:val="28"/>
          <w:lang w:val="en-US"/>
        </w:rPr>
        <w:drawing>
          <wp:inline distT="0" distB="0" distL="114300" distR="114300">
            <wp:extent cx="5939155" cy="2837180"/>
            <wp:effectExtent l="0" t="0" r="4445" b="7620"/>
            <wp:docPr id="83" name="Picture 83" descr="Снимок экрана 2025-12-12 в 14.36.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 descr="Снимок экрана 2025-12-12 в 14.36.28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CD700">
      <w:pPr>
        <w:keepNext w:val="0"/>
        <w:keepLines w:val="0"/>
        <w:pageBreakBefore w:val="0"/>
        <w:widowControl/>
        <w:shd w:val="clear" w:color="auto" w:fill="FFFFFF"/>
        <w:tabs>
          <w:tab w:val="left" w:pos="1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60" w:lineRule="auto"/>
        <w:jc w:val="center"/>
        <w:textAlignment w:val="auto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ru-RU"/>
        </w:rPr>
        <w:t>54</w:t>
      </w:r>
      <w:r>
        <w:rPr>
          <w:sz w:val="28"/>
          <w:szCs w:val="28"/>
          <w:highlight w:val="none"/>
        </w:rPr>
        <w:t xml:space="preserve"> – Хранимая </w:t>
      </w:r>
      <w:r>
        <w:rPr>
          <w:sz w:val="28"/>
          <w:szCs w:val="28"/>
          <w:highlight w:val="none"/>
          <w:lang w:val="ru-RU"/>
        </w:rPr>
        <w:t>функция</w:t>
      </w:r>
      <w:r>
        <w:rPr>
          <w:rFonts w:hint="default"/>
          <w:sz w:val="28"/>
          <w:szCs w:val="28"/>
          <w:highlight w:val="none"/>
          <w:lang w:val="ru-RU"/>
        </w:rPr>
        <w:t xml:space="preserve"> </w:t>
      </w:r>
      <w:r>
        <w:rPr>
          <w:rFonts w:hint="default"/>
          <w:sz w:val="28"/>
          <w:szCs w:val="28"/>
          <w:highlight w:val="none"/>
          <w:lang w:val="en-US"/>
        </w:rPr>
        <w:t>get_interface_grants</w:t>
      </w:r>
    </w:p>
    <w:p w14:paraId="00F8015C">
      <w:pPr>
        <w:shd w:val="clear" w:color="auto" w:fill="FFFFFF"/>
        <w:tabs>
          <w:tab w:val="left" w:pos="142"/>
        </w:tabs>
        <w:spacing w:line="360" w:lineRule="auto"/>
        <w:ind w:firstLine="709"/>
        <w:jc w:val="both"/>
        <w:rPr>
          <w:rFonts w:hint="default"/>
          <w:sz w:val="28"/>
          <w:szCs w:val="28"/>
          <w:highlight w:val="none"/>
          <w:lang w:val="ru-RU"/>
        </w:rPr>
      </w:pPr>
      <w:r>
        <w:rPr>
          <w:rFonts w:hint="default"/>
          <w:sz w:val="28"/>
          <w:szCs w:val="28"/>
          <w:highlight w:val="none"/>
          <w:lang w:val="ru-RU"/>
        </w:rPr>
        <w:t>Результат выбора функции</w:t>
      </w:r>
    </w:p>
    <w:p w14:paraId="5ABFA50D">
      <w:pPr>
        <w:shd w:val="clear" w:color="auto" w:fill="FFFFFF"/>
        <w:tabs>
          <w:tab w:val="left" w:pos="142"/>
        </w:tabs>
        <w:spacing w:line="360" w:lineRule="auto"/>
        <w:jc w:val="center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drawing>
          <wp:inline distT="0" distB="0" distL="114300" distR="114300">
            <wp:extent cx="3413760" cy="1583055"/>
            <wp:effectExtent l="0" t="0" r="15240" b="17145"/>
            <wp:docPr id="79" name="Picture 79" descr="Снимок экрана 2025-12-12 в 14.24.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 descr="Снимок экрана 2025-12-12 в 14.24.03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413760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F5F03">
      <w:pPr>
        <w:keepNext w:val="0"/>
        <w:keepLines w:val="0"/>
        <w:pageBreakBefore w:val="0"/>
        <w:widowControl/>
        <w:shd w:val="clear" w:color="auto" w:fill="FFFFFF"/>
        <w:tabs>
          <w:tab w:val="left" w:pos="1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60" w:lineRule="auto"/>
        <w:jc w:val="center"/>
        <w:textAlignment w:val="auto"/>
        <w:rPr>
          <w:snapToGrid w:val="0"/>
          <w:sz w:val="28"/>
          <w:szCs w:val="28"/>
          <w:lang w:eastAsia="ru-RU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ru-RU"/>
        </w:rPr>
        <w:t>55</w:t>
      </w:r>
      <w:r>
        <w:rPr>
          <w:sz w:val="28"/>
          <w:szCs w:val="28"/>
          <w:highlight w:val="none"/>
        </w:rPr>
        <w:t xml:space="preserve"> – </w:t>
      </w:r>
      <w:r>
        <w:rPr>
          <w:sz w:val="28"/>
          <w:szCs w:val="28"/>
          <w:highlight w:val="none"/>
          <w:lang w:val="ru-RU"/>
        </w:rPr>
        <w:t>Результат</w:t>
      </w:r>
      <w:r>
        <w:rPr>
          <w:rFonts w:hint="default"/>
          <w:sz w:val="28"/>
          <w:szCs w:val="28"/>
          <w:highlight w:val="none"/>
          <w:lang w:val="ru-RU"/>
        </w:rPr>
        <w:t xml:space="preserve"> вызова </w:t>
      </w:r>
      <w:r>
        <w:rPr>
          <w:sz w:val="28"/>
          <w:szCs w:val="28"/>
          <w:highlight w:val="none"/>
          <w:lang w:val="ru-RU"/>
        </w:rPr>
        <w:t>функции</w:t>
      </w:r>
      <w:r>
        <w:rPr>
          <w:rFonts w:hint="default"/>
          <w:sz w:val="28"/>
          <w:szCs w:val="28"/>
          <w:highlight w:val="none"/>
          <w:lang w:val="ru-RU"/>
        </w:rPr>
        <w:t xml:space="preserve"> </w:t>
      </w:r>
      <w:r>
        <w:rPr>
          <w:rFonts w:hint="default"/>
          <w:sz w:val="28"/>
          <w:szCs w:val="28"/>
          <w:highlight w:val="none"/>
          <w:lang w:val="en-US"/>
        </w:rPr>
        <w:t>get_interface_grants</w:t>
      </w:r>
    </w:p>
    <w:p w14:paraId="3E9209D5">
      <w:pPr>
        <w:spacing w:line="360" w:lineRule="auto"/>
        <w:jc w:val="center"/>
        <w:rPr>
          <w:rFonts w:hint="default"/>
          <w:sz w:val="28"/>
          <w:szCs w:val="28"/>
          <w:lang w:val="en-US"/>
        </w:rPr>
      </w:pPr>
    </w:p>
    <w:p w14:paraId="17C307C7">
      <w:pPr>
        <w:keepNext w:val="0"/>
        <w:keepLines w:val="0"/>
        <w:pageBreakBefore w:val="0"/>
        <w:widowControl/>
        <w:shd w:val="clear" w:color="auto" w:fill="FFFFFF"/>
        <w:tabs>
          <w:tab w:val="left" w:pos="1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60" w:lineRule="auto"/>
        <w:jc w:val="center"/>
        <w:textAlignment w:val="auto"/>
        <w:rPr>
          <w:rFonts w:hint="default"/>
          <w:sz w:val="28"/>
          <w:szCs w:val="28"/>
          <w:highlight w:val="none"/>
          <w:lang w:val="en-US"/>
        </w:rPr>
      </w:pPr>
      <w:r>
        <w:rPr>
          <w:sz w:val="28"/>
          <w:szCs w:val="28"/>
          <w:highlight w:val="none"/>
        </w:rPr>
        <w:drawing>
          <wp:inline distT="0" distB="0" distL="114300" distR="114300">
            <wp:extent cx="5934075" cy="2796540"/>
            <wp:effectExtent l="0" t="0" r="9525" b="22860"/>
            <wp:docPr id="84" name="Picture 84" descr="Снимок экрана 2025-12-12 в 14.37.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84" descr="Снимок экрана 2025-12-12 в 14.37.38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ru-RU"/>
        </w:rPr>
        <w:t>56</w:t>
      </w:r>
      <w:r>
        <w:rPr>
          <w:sz w:val="28"/>
          <w:szCs w:val="28"/>
          <w:highlight w:val="none"/>
        </w:rPr>
        <w:t xml:space="preserve"> – Хранимая </w:t>
      </w:r>
      <w:r>
        <w:rPr>
          <w:sz w:val="28"/>
          <w:szCs w:val="28"/>
          <w:highlight w:val="none"/>
          <w:lang w:val="ru-RU"/>
        </w:rPr>
        <w:t>функция</w:t>
      </w:r>
      <w:r>
        <w:rPr>
          <w:rFonts w:hint="default"/>
          <w:sz w:val="28"/>
          <w:szCs w:val="28"/>
          <w:highlight w:val="none"/>
          <w:lang w:val="ru-RU"/>
        </w:rPr>
        <w:t xml:space="preserve"> </w:t>
      </w:r>
      <w:r>
        <w:rPr>
          <w:rFonts w:hint="default"/>
          <w:sz w:val="28"/>
          <w:szCs w:val="28"/>
          <w:highlight w:val="none"/>
          <w:lang w:val="en-US"/>
        </w:rPr>
        <w:t>get_products_left_in_batch</w:t>
      </w:r>
    </w:p>
    <w:p w14:paraId="64CEE5C5">
      <w:pPr>
        <w:shd w:val="clear" w:color="auto" w:fill="FFFFFF"/>
        <w:tabs>
          <w:tab w:val="left" w:pos="142"/>
        </w:tabs>
        <w:spacing w:line="360" w:lineRule="auto"/>
        <w:ind w:left="0" w:leftChars="0" w:firstLine="700" w:firstLineChars="0"/>
        <w:jc w:val="both"/>
        <w:rPr>
          <w:rFonts w:hint="default"/>
          <w:sz w:val="28"/>
          <w:szCs w:val="28"/>
          <w:highlight w:val="none"/>
          <w:lang w:val="ru-RU"/>
        </w:rPr>
      </w:pPr>
      <w:r>
        <w:rPr>
          <w:rFonts w:hint="default"/>
          <w:sz w:val="28"/>
          <w:szCs w:val="28"/>
          <w:highlight w:val="none"/>
          <w:lang w:val="ru-RU"/>
        </w:rPr>
        <w:t>Результат выбора функции</w:t>
      </w:r>
    </w:p>
    <w:p w14:paraId="70E5A1D4">
      <w:pPr>
        <w:shd w:val="clear" w:color="auto" w:fill="FFFFFF"/>
        <w:tabs>
          <w:tab w:val="left" w:pos="142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2870200" cy="812800"/>
            <wp:effectExtent l="0" t="0" r="0" b="0"/>
            <wp:docPr id="81" name="Picture 81" descr="Снимок экрана 2025-12-12 в 14.28.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 descr="Снимок экрана 2025-12-12 в 14.28.51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87020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ACB6B">
      <w:pPr>
        <w:keepNext w:val="0"/>
        <w:keepLines w:val="0"/>
        <w:pageBreakBefore w:val="0"/>
        <w:widowControl/>
        <w:shd w:val="clear" w:color="auto" w:fill="FFFFFF"/>
        <w:tabs>
          <w:tab w:val="left" w:pos="1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60" w:lineRule="auto"/>
        <w:jc w:val="center"/>
        <w:textAlignment w:val="auto"/>
        <w:rPr>
          <w:rFonts w:hint="default"/>
          <w:sz w:val="28"/>
          <w:szCs w:val="28"/>
          <w:highlight w:val="none"/>
          <w:lang w:val="en-US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ru-RU"/>
        </w:rPr>
        <w:t>57</w:t>
      </w:r>
      <w:r>
        <w:rPr>
          <w:sz w:val="28"/>
          <w:szCs w:val="28"/>
          <w:highlight w:val="none"/>
        </w:rPr>
        <w:t xml:space="preserve"> – </w:t>
      </w:r>
      <w:r>
        <w:rPr>
          <w:sz w:val="28"/>
          <w:szCs w:val="28"/>
          <w:highlight w:val="none"/>
          <w:lang w:val="en-US"/>
        </w:rPr>
        <w:t>Результат</w:t>
      </w:r>
      <w:r>
        <w:rPr>
          <w:rFonts w:hint="default"/>
          <w:sz w:val="28"/>
          <w:szCs w:val="28"/>
          <w:highlight w:val="none"/>
          <w:lang w:val="en-US"/>
        </w:rPr>
        <w:t xml:space="preserve"> вызова</w:t>
      </w:r>
      <w:r>
        <w:rPr>
          <w:sz w:val="28"/>
          <w:szCs w:val="28"/>
          <w:highlight w:val="none"/>
        </w:rPr>
        <w:t xml:space="preserve"> </w:t>
      </w:r>
      <w:r>
        <w:rPr>
          <w:sz w:val="28"/>
          <w:szCs w:val="28"/>
          <w:highlight w:val="none"/>
          <w:lang w:val="ru-RU"/>
        </w:rPr>
        <w:t>функци</w:t>
      </w:r>
      <w:r>
        <w:rPr>
          <w:sz w:val="28"/>
          <w:szCs w:val="28"/>
          <w:highlight w:val="none"/>
          <w:lang w:val="en-US"/>
        </w:rPr>
        <w:t>и</w:t>
      </w:r>
      <w:r>
        <w:rPr>
          <w:rFonts w:hint="default"/>
          <w:sz w:val="28"/>
          <w:szCs w:val="28"/>
          <w:highlight w:val="none"/>
          <w:lang w:val="ru-RU"/>
        </w:rPr>
        <w:t xml:space="preserve"> </w:t>
      </w:r>
      <w:r>
        <w:rPr>
          <w:rFonts w:hint="default"/>
          <w:sz w:val="28"/>
          <w:szCs w:val="28"/>
          <w:highlight w:val="none"/>
          <w:lang w:val="en-US"/>
        </w:rPr>
        <w:t>get_products_left_in_batch</w:t>
      </w:r>
    </w:p>
    <w:p w14:paraId="28AB2862">
      <w:pPr>
        <w:shd w:val="clear" w:color="auto" w:fill="FFFFFF"/>
        <w:tabs>
          <w:tab w:val="left" w:pos="142"/>
        </w:tabs>
        <w:spacing w:line="360" w:lineRule="auto"/>
        <w:jc w:val="center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br w:type="page"/>
      </w:r>
    </w:p>
    <w:p w14:paraId="5FD64ADA">
      <w:pPr>
        <w:keepNext/>
        <w:keepLines w:val="0"/>
        <w:pageBreakBefore w:val="0"/>
        <w:widowControl/>
        <w:suppressAutoHyphens w:val="0"/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480" w:line="360" w:lineRule="auto"/>
        <w:ind w:firstLine="709"/>
        <w:textAlignment w:val="auto"/>
        <w:outlineLvl w:val="1"/>
        <w:rPr>
          <w:sz w:val="28"/>
          <w:szCs w:val="28"/>
        </w:rPr>
      </w:pPr>
      <w:bookmarkStart w:id="17" w:name="_Toc2042045738"/>
      <w:r>
        <w:rPr>
          <w:rFonts w:hint="default"/>
          <w:sz w:val="28"/>
          <w:szCs w:val="28"/>
          <w:lang w:val="ru-RU"/>
        </w:rPr>
        <w:t>3</w:t>
      </w:r>
      <w:r>
        <w:rPr>
          <w:sz w:val="28"/>
          <w:szCs w:val="28"/>
        </w:rPr>
        <w:t>.4 Триггеры, события</w:t>
      </w:r>
      <w:bookmarkEnd w:id="17"/>
    </w:p>
    <w:p w14:paraId="69A7757F">
      <w:pPr>
        <w:suppressAutoHyphens w:val="0"/>
        <w:spacing w:before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Триггер – это хранимая процедура, которая выполняется действиями по модификации данных: добавлением INSERT, удалением DELETE строки в заданной таблице, или изменением UPDATE данных в определённом столбце заданной таблицы реляционной базы данных.</w:t>
      </w:r>
    </w:p>
    <w:p w14:paraId="7CC5CBF8">
      <w:pPr>
        <w:suppressAutoHyphens w:val="0"/>
        <w:spacing w:before="0" w:line="360" w:lineRule="auto"/>
        <w:ind w:firstLine="709"/>
        <w:jc w:val="both"/>
        <w:rPr>
          <w:sz w:val="28"/>
          <w:szCs w:val="28"/>
        </w:rPr>
      </w:pPr>
    </w:p>
    <w:p w14:paraId="3870D306">
      <w:pPr>
        <w:suppressAutoHyphens w:val="0"/>
        <w:spacing w:before="0" w:line="360" w:lineRule="auto"/>
        <w:ind w:firstLine="709"/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ru-RU"/>
        </w:rPr>
        <w:t xml:space="preserve">Триггерная функция </w:t>
      </w:r>
      <w:r>
        <w:rPr>
          <w:rFonts w:hint="default"/>
          <w:sz w:val="28"/>
          <w:szCs w:val="28"/>
          <w:lang w:val="en-US"/>
        </w:rPr>
        <w:t>audit_trigger.</w:t>
      </w:r>
    </w:p>
    <w:p w14:paraId="5578AB71">
      <w:pPr>
        <w:suppressAutoHyphens w:val="0"/>
        <w:spacing w:before="0" w:line="360" w:lineRule="auto"/>
        <w:ind w:left="0" w:leftChars="0" w:firstLine="0" w:firstLineChars="0"/>
        <w:jc w:val="center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drawing>
          <wp:inline distT="0" distB="0" distL="114300" distR="114300">
            <wp:extent cx="5890260" cy="3169285"/>
            <wp:effectExtent l="0" t="0" r="2540" b="5715"/>
            <wp:docPr id="82" name="Picture 82" descr="Снимок экрана 2025-12-12 в 14.32.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2" descr="Снимок экрана 2025-12-12 в 14.32.00"/>
                    <pic:cNvPicPr>
                      <a:picLocks noChangeAspect="1"/>
                    </pic:cNvPicPr>
                  </pic:nvPicPr>
                  <pic:blipFill>
                    <a:blip r:embed="rId82"/>
                    <a:srcRect l="844"/>
                    <a:stretch>
                      <a:fillRect/>
                    </a:stretch>
                  </pic:blipFill>
                  <pic:spPr>
                    <a:xfrm>
                      <a:off x="0" y="0"/>
                      <a:ext cx="589026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42BC6">
      <w:pPr>
        <w:keepNext w:val="0"/>
        <w:keepLines w:val="0"/>
        <w:pageBreakBefore w:val="0"/>
        <w:widowControl/>
        <w:shd w:val="clear" w:color="auto" w:fill="FFFFFF"/>
        <w:tabs>
          <w:tab w:val="left" w:pos="1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60" w:lineRule="auto"/>
        <w:jc w:val="center"/>
        <w:textAlignment w:val="auto"/>
        <w:rPr>
          <w:rFonts w:hint="default"/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ru-RU"/>
        </w:rPr>
        <w:t>5</w:t>
      </w:r>
      <w:r>
        <w:rPr>
          <w:rFonts w:hint="default"/>
          <w:sz w:val="28"/>
          <w:szCs w:val="28"/>
          <w:highlight w:val="none"/>
          <w:lang w:val="en-US"/>
        </w:rPr>
        <w:t>8</w:t>
      </w:r>
      <w:r>
        <w:rPr>
          <w:sz w:val="28"/>
          <w:szCs w:val="28"/>
          <w:highlight w:val="none"/>
        </w:rPr>
        <w:t xml:space="preserve"> –</w:t>
      </w:r>
      <w:r>
        <w:rPr>
          <w:rFonts w:hint="default"/>
          <w:sz w:val="28"/>
          <w:szCs w:val="28"/>
          <w:highlight w:val="none"/>
          <w:lang w:val="ru-RU"/>
        </w:rPr>
        <w:t xml:space="preserve"> Триггерная функция </w:t>
      </w:r>
      <w:r>
        <w:rPr>
          <w:rFonts w:hint="default"/>
          <w:sz w:val="28"/>
          <w:szCs w:val="28"/>
          <w:highlight w:val="none"/>
          <w:lang w:val="en-US"/>
        </w:rPr>
        <w:t>audit_trigger</w:t>
      </w:r>
    </w:p>
    <w:p w14:paraId="5DFA2F59">
      <w:pPr>
        <w:shd w:val="clear" w:color="auto" w:fill="FFFFFF"/>
        <w:tabs>
          <w:tab w:val="left" w:pos="142"/>
        </w:tabs>
        <w:spacing w:line="360" w:lineRule="auto"/>
        <w:jc w:val="center"/>
        <w:rPr>
          <w:rFonts w:hint="default"/>
          <w:sz w:val="28"/>
          <w:szCs w:val="28"/>
          <w:highlight w:val="none"/>
          <w:lang w:val="ru-RU"/>
        </w:rPr>
      </w:pPr>
      <w:r>
        <w:rPr>
          <w:rFonts w:hint="default"/>
          <w:sz w:val="28"/>
          <w:szCs w:val="28"/>
          <w:highlight w:val="none"/>
          <w:lang w:val="ru-RU"/>
        </w:rPr>
        <w:drawing>
          <wp:inline distT="0" distB="0" distL="114300" distR="114300">
            <wp:extent cx="5901690" cy="1530350"/>
            <wp:effectExtent l="0" t="0" r="16510" b="19050"/>
            <wp:docPr id="85" name="Picture 85" descr="Снимок экрана 2025-12-12 в 14.45.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85" descr="Снимок экрана 2025-12-12 в 14.45.50"/>
                    <pic:cNvPicPr>
                      <a:picLocks noChangeAspect="1"/>
                    </pic:cNvPicPr>
                  </pic:nvPicPr>
                  <pic:blipFill>
                    <a:blip r:embed="rId83"/>
                    <a:srcRect l="631"/>
                    <a:stretch>
                      <a:fillRect/>
                    </a:stretch>
                  </pic:blipFill>
                  <pic:spPr>
                    <a:xfrm>
                      <a:off x="0" y="0"/>
                      <a:ext cx="5901690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E5162">
      <w:pPr>
        <w:keepNext w:val="0"/>
        <w:keepLines w:val="0"/>
        <w:pageBreakBefore w:val="0"/>
        <w:widowControl/>
        <w:shd w:val="clear" w:color="auto" w:fill="FFFFFF"/>
        <w:tabs>
          <w:tab w:val="left" w:pos="1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60" w:lineRule="auto"/>
        <w:jc w:val="center"/>
        <w:textAlignment w:val="auto"/>
        <w:rPr>
          <w:rFonts w:hint="default"/>
          <w:sz w:val="28"/>
          <w:szCs w:val="28"/>
          <w:highlight w:val="none"/>
          <w:lang w:val="en-US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ru-RU"/>
        </w:rPr>
        <w:t>5</w:t>
      </w:r>
      <w:r>
        <w:rPr>
          <w:rFonts w:hint="default"/>
          <w:sz w:val="28"/>
          <w:szCs w:val="28"/>
          <w:highlight w:val="none"/>
          <w:lang w:val="en-US"/>
        </w:rPr>
        <w:t>9</w:t>
      </w:r>
      <w:r>
        <w:rPr>
          <w:sz w:val="28"/>
          <w:szCs w:val="28"/>
          <w:highlight w:val="none"/>
        </w:rPr>
        <w:t xml:space="preserve"> –</w:t>
      </w:r>
      <w:r>
        <w:rPr>
          <w:rFonts w:hint="default"/>
          <w:sz w:val="28"/>
          <w:szCs w:val="28"/>
          <w:highlight w:val="none"/>
          <w:lang w:val="ru-RU"/>
        </w:rPr>
        <w:t xml:space="preserve"> Триггерная функция </w:t>
      </w:r>
      <w:r>
        <w:rPr>
          <w:rFonts w:hint="default"/>
          <w:sz w:val="28"/>
          <w:szCs w:val="28"/>
          <w:highlight w:val="none"/>
          <w:lang w:val="en-US"/>
        </w:rPr>
        <w:t>delete_old</w:t>
      </w:r>
    </w:p>
    <w:p w14:paraId="4BFCE0D4">
      <w:pPr>
        <w:spacing w:before="0" w:line="360" w:lineRule="auto"/>
        <w:ind w:firstLine="709"/>
        <w:jc w:val="both"/>
        <w:outlineLvl w:val="0"/>
        <w:rPr>
          <w:rFonts w:hint="default" w:ascii="Times New Roman Regular" w:hAnsi="Times New Roman Regular" w:cs="Times New Roman Regular"/>
          <w:sz w:val="28"/>
          <w:szCs w:val="28"/>
          <w:highlight w:val="none"/>
        </w:rPr>
      </w:pPr>
      <w:r>
        <w:rPr>
          <w:rFonts w:hint="default"/>
          <w:sz w:val="28"/>
          <w:szCs w:val="28"/>
          <w:highlight w:val="none"/>
          <w:lang w:val="en-US"/>
        </w:rPr>
        <w:br w:type="page"/>
      </w:r>
      <w:bookmarkStart w:id="18" w:name="_Toc1726555859"/>
      <w:r>
        <w:rPr>
          <w:rFonts w:hint="default" w:ascii="Times New Roman Regular" w:hAnsi="Times New Roman Regular" w:cs="Times New Roman Regular"/>
          <w:sz w:val="28"/>
          <w:szCs w:val="28"/>
          <w:highlight w:val="none"/>
        </w:rPr>
        <w:t>4 Проектирование и создание приложения</w:t>
      </w:r>
      <w:bookmarkEnd w:id="18"/>
    </w:p>
    <w:p w14:paraId="0583FC66">
      <w:pPr>
        <w:spacing w:before="0" w:line="360" w:lineRule="auto"/>
        <w:ind w:firstLine="709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</w:p>
    <w:p w14:paraId="7AF5B60A">
      <w:pPr>
        <w:pStyle w:val="85"/>
        <w:keepNext w:val="0"/>
        <w:keepLines w:val="0"/>
        <w:widowControl/>
        <w:suppressLineNumbers w:val="0"/>
        <w:spacing w:line="360" w:lineRule="auto"/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Для разработки программного обеспечения был выбран редактор кода Microsoft Visual Studio Code. Данный редактор является свободно распространяемой средой разработки и поддерживает все технологии, используемые в проекте, а также предоставляет средства подсветки синтаксиса и расширения функциональности.</w:t>
      </w:r>
    </w:p>
    <w:p w14:paraId="75A498E0">
      <w:pPr>
        <w:pStyle w:val="85"/>
        <w:keepNext w:val="0"/>
        <w:keepLines w:val="0"/>
        <w:widowControl/>
        <w:suppressLineNumbers w:val="0"/>
        <w:spacing w:line="360" w:lineRule="auto"/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В качестве языка программирования серверной части использован язык Go — современный минималистичный язык, ориентированный на разработку серверной логики. После компиляции приложение представляет собой один исполняемый файл, что упрощает его перенос и развертывание без необходимости установки дополнительных зависимостей, характерных для таких языков, как Python, C# или Java.</w:t>
      </w:r>
    </w:p>
    <w:p w14:paraId="6A0AF454">
      <w:pPr>
        <w:pStyle w:val="85"/>
        <w:keepNext w:val="0"/>
        <w:keepLines w:val="0"/>
        <w:widowControl/>
        <w:suppressLineNumbers w:val="0"/>
        <w:spacing w:line="360" w:lineRule="auto"/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Для создания API был выбран фреймворк Gin для языка Go. По сравнению со стандартной библиотекой </w:t>
      </w:r>
      <w:r>
        <w:rPr>
          <w:rStyle w:val="44"/>
          <w:rFonts w:hint="default" w:ascii="Times New Roman Regular" w:hAnsi="Times New Roman Regular" w:cs="Times New Roman Regular"/>
          <w:sz w:val="28"/>
          <w:szCs w:val="28"/>
        </w:rPr>
        <w:t>net/http</w:t>
      </w:r>
      <w:r>
        <w:rPr>
          <w:rFonts w:hint="default" w:ascii="Times New Roman Regular" w:hAnsi="Times New Roman Regular" w:cs="Times New Roman Regular"/>
          <w:sz w:val="28"/>
          <w:szCs w:val="28"/>
        </w:rPr>
        <w:t>, данный фреймворк предоставляет готовые структуры и методы, необходимые для маршрутизации запросов и обработки HTTP-сообщений, что упрощает процесс разработки.</w:t>
      </w:r>
    </w:p>
    <w:p w14:paraId="14DF994B">
      <w:pPr>
        <w:pStyle w:val="85"/>
        <w:keepNext w:val="0"/>
        <w:keepLines w:val="0"/>
        <w:widowControl/>
        <w:suppressLineNumbers w:val="0"/>
        <w:spacing w:line="360" w:lineRule="auto"/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Языком реализации графического интерфейса выбран JavaScript с использованием библиотеки React. Данный набор технологий широко применяется в современной web-разработке и позволяет создавать интерактивные пользовательские интерфейсы.</w:t>
      </w:r>
    </w:p>
    <w:p w14:paraId="51B6175E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firstLine="697" w:firstLineChars="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Для управления инфраструктурой была использована платформа Docker, позволяющая контейнеризировать программные компоненты и обеспечить удобное управление процессом развертывания. В качестве средств автоматизации были применены Bash-скрипты, обеспечивающие запуск, остановку, резервное копирование и перенос информационной системы на другую вычислительную среду.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 xml:space="preserve"> Листинги скриптов в Приложении Д.</w:t>
      </w:r>
    </w:p>
    <w:p w14:paraId="2AD2C090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firstLine="697" w:firstLineChars="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Структура разрабатываемого приложения представляет собой единый Git-репозиторий, содержащий исходный код серверной и клиентской частей, а также конфигурационные файлы инфраструктуры и автоматизации.</w:t>
      </w:r>
    </w:p>
    <w:p w14:paraId="671F650E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firstLine="697" w:firstLineChars="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Директория с серверной частью приложения содержит точку входа в API-сервис (main.go) и директорию internal, в которой размещён основной исходный код. Внутри данной директории каждая логическая подсистема (сервис) вынесена в отдельную папку со следующей структурой:</w:t>
      </w:r>
    </w:p>
    <w:p w14:paraId="196063AF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firstLine="697" w:firstLineChars="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 xml:space="preserve">- </w:t>
      </w: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handler.go – обработчики HTTP-запросов; </w:t>
      </w:r>
    </w:p>
    <w:p w14:paraId="3D0EC812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firstLine="697" w:firstLineChars="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 xml:space="preserve">- </w:t>
      </w: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model.go – структуры данных, соответствующие моделям предметной области (для каждой таблицы базы данных); </w:t>
      </w:r>
    </w:p>
    <w:p w14:paraId="4D38A44D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firstLine="697" w:firstLineChars="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 xml:space="preserve">- </w:t>
      </w: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repository.go –  слой доступа к данным, реализующий взаимодействие с базой данных с использованием заранее определённых SQL-запросов; </w:t>
      </w:r>
    </w:p>
    <w:p w14:paraId="66B0CE8F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firstLine="697" w:firstLineChars="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 xml:space="preserve">- </w:t>
      </w:r>
      <w:r>
        <w:rPr>
          <w:rFonts w:hint="default" w:ascii="Times New Roman Regular" w:hAnsi="Times New Roman Regular" w:cs="Times New Roman Regular"/>
          <w:sz w:val="28"/>
          <w:szCs w:val="28"/>
        </w:rPr>
        <w:t>routes.go – описание маршрутов API и связывание их с соответствующими обработчиками.</w:t>
      </w:r>
    </w:p>
    <w:p w14:paraId="3CD82950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firstLine="697" w:firstLineChars="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Директория с клиентской частью приложения структурирована следующим образом: точка входа (main.jsx), файл App.jsx, содержащий основной компонент приложения и логику маршрутизации, а также директории, соответствующие отдельным страницам пользовательского интерфейса. Каждая директория страницы имеет одинаковую структуру: </w:t>
      </w:r>
    </w:p>
    <w:p w14:paraId="5DB2B0C9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firstLine="697" w:firstLineChars="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 xml:space="preserve">- </w:t>
      </w: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Page.jsx – компонент, отвечающий за проверку прав доступа к разделу с использованием глобального контекста приложения; </w:t>
      </w:r>
    </w:p>
    <w:p w14:paraId="438F1704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firstLine="697" w:firstLineChars="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 xml:space="preserve">- </w:t>
      </w:r>
      <w:r>
        <w:rPr>
          <w:rFonts w:hint="default" w:ascii="Times New Roman Regular" w:hAnsi="Times New Roman Regular" w:cs="Times New Roman Regular"/>
          <w:sz w:val="28"/>
          <w:szCs w:val="28"/>
        </w:rPr>
        <w:t>Component.jsx – основной компонент страницы, реализующий отображение данных в виде таблиц или карточек, пагинацию, взаимодействие с серверной частью и работу с модальными окнами для создания, редактирования и удаления записей.</w:t>
      </w:r>
    </w:p>
    <w:p w14:paraId="607969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firstLine="709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В каждой директории компонентов приложения размещён собственный Dockerfile, предназначенный для сборки соответствующего контейнерного образа.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 xml:space="preserve"> </w:t>
      </w:r>
      <w:r>
        <w:rPr>
          <w:rFonts w:hint="default" w:ascii="Times New Roman Regular" w:hAnsi="Times New Roman Regular" w:cs="Times New Roman Regular"/>
          <w:sz w:val="28"/>
          <w:szCs w:val="28"/>
        </w:rPr>
        <w:t>Файлы разрабатываемого проекта представлены на рисунк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ах</w:t>
      </w: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Г</w:t>
      </w:r>
      <w:r>
        <w:rPr>
          <w:rFonts w:hint="default" w:ascii="Times New Roman Regular" w:hAnsi="Times New Roman Regular" w:cs="Times New Roman Regular"/>
          <w:sz w:val="28"/>
          <w:szCs w:val="28"/>
        </w:rPr>
        <w:t>.1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 xml:space="preserve"> и</w:t>
      </w:r>
      <w:r>
        <w:rPr>
          <w:rFonts w:hint="default" w:ascii="Times New Roman Regular" w:hAnsi="Times New Roman Regular" w:eastAsia="SimSun" w:cs="Times New Roman Regular"/>
          <w:kern w:val="2"/>
          <w:sz w:val="28"/>
          <w:szCs w:val="28"/>
          <w:lang w:val="ru-RU" w:eastAsia="zh-CN" w:bidi="ar"/>
        </w:rPr>
        <w:t xml:space="preserve"> Г.2</w:t>
      </w:r>
      <w:r>
        <w:rPr>
          <w:rFonts w:hint="default" w:ascii="Times New Roman Regular" w:hAnsi="Times New Roman Regular" w:cs="Times New Roman Regular"/>
          <w:sz w:val="28"/>
          <w:szCs w:val="28"/>
        </w:rPr>
        <w:t>.</w:t>
      </w:r>
    </w:p>
    <w:p w14:paraId="45EA28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480" w:line="360" w:lineRule="auto"/>
        <w:ind w:firstLine="709"/>
        <w:jc w:val="both"/>
        <w:textAlignment w:val="auto"/>
        <w:outlineLvl w:val="1"/>
        <w:rPr>
          <w:rFonts w:hint="default" w:ascii="Times New Roman Regular" w:hAnsi="Times New Roman Regular" w:cs="Times New Roman Regular"/>
          <w:color w:val="FF0000"/>
          <w:sz w:val="28"/>
          <w:szCs w:val="28"/>
          <w:highlight w:val="none"/>
        </w:rPr>
      </w:pPr>
      <w:bookmarkStart w:id="19" w:name="_Toc1425283949"/>
      <w:r>
        <w:rPr>
          <w:rFonts w:hint="default" w:ascii="Times New Roman Regular" w:hAnsi="Times New Roman Regular" w:cs="Times New Roman Regular"/>
          <w:sz w:val="28"/>
          <w:szCs w:val="28"/>
          <w:highlight w:val="none"/>
        </w:rPr>
        <w:t>4.1 Описание интерфейса</w:t>
      </w:r>
      <w:bookmarkEnd w:id="19"/>
    </w:p>
    <w:p w14:paraId="76C0BD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709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Для разработки э</w:t>
      </w:r>
      <w:r>
        <w:rPr>
          <w:rFonts w:hint="default" w:ascii="Times New Roman Regular" w:hAnsi="Times New Roman Regular" w:cs="Times New Roman Regular"/>
          <w:sz w:val="28"/>
          <w:szCs w:val="28"/>
        </w:rPr>
        <w:t>скиз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ов</w:t>
      </w: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приложения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 xml:space="preserve"> было использовано</w:t>
      </w: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программно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е</w:t>
      </w: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средств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о</w:t>
      </w: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Figma, которое используется как для создания упрощённых прототипов интерфейсов, так и для детальной проработки дизайна интерфейсов мобильных приложений, веб-сайтов, корпоративных порталов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.</w:t>
      </w:r>
    </w:p>
    <w:p w14:paraId="018DAF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709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В итоговой версии приложения были реализованы все задуманные окна и формы. Интерфейс содержит 17 различных страниц для соответствующих разделов, представленных на рисунке Г.3:</w:t>
      </w:r>
    </w:p>
    <w:p w14:paraId="437C700E">
      <w:pPr>
        <w:keepNext w:val="0"/>
        <w:keepLines w:val="0"/>
        <w:pageBreakBefore w:val="0"/>
        <w:widowControl/>
        <w:numPr>
          <w:ilvl w:val="0"/>
          <w:numId w:val="16"/>
        </w:numPr>
        <w:tabs>
          <w:tab w:val="left" w:pos="70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700" w:leftChars="0" w:firstLine="0" w:firstLineChars="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/>
        </w:rPr>
        <w:t xml:space="preserve">AddressesTable </w:t>
      </w:r>
      <w:r>
        <w:rPr>
          <w:szCs w:val="28"/>
        </w:rPr>
        <w:t>–</w:t>
      </w:r>
      <w:r>
        <w:rPr>
          <w:rFonts w:hint="default"/>
          <w:szCs w:val="28"/>
          <w:lang w:val="ru-RU"/>
        </w:rPr>
        <w:t xml:space="preserve"> </w:t>
      </w:r>
      <w:r>
        <w:rPr>
          <w:szCs w:val="28"/>
          <w:lang w:val="ru-RU"/>
        </w:rPr>
        <w:t>страница</w:t>
      </w:r>
      <w:r>
        <w:rPr>
          <w:rFonts w:hint="default"/>
          <w:szCs w:val="28"/>
          <w:lang w:val="ru-RU"/>
        </w:rPr>
        <w:t xml:space="preserve"> отображения таблицы </w:t>
      </w:r>
      <w:r>
        <w:rPr>
          <w:rFonts w:hint="default"/>
          <w:szCs w:val="28"/>
          <w:lang w:val="en-US"/>
        </w:rPr>
        <w:t>address</w:t>
      </w:r>
      <w:r>
        <w:rPr>
          <w:rFonts w:hint="default"/>
          <w:szCs w:val="28"/>
          <w:lang w:val="ru-RU"/>
        </w:rPr>
        <w:t xml:space="preserve"> в табличном виде, содержит столбцы </w:t>
      </w:r>
      <w:r>
        <w:rPr>
          <w:rFonts w:hint="default"/>
          <w:szCs w:val="28"/>
          <w:lang w:val="en-US"/>
        </w:rPr>
        <w:t>id</w:t>
      </w:r>
      <w:r>
        <w:rPr>
          <w:rFonts w:hint="default"/>
          <w:szCs w:val="28"/>
          <w:lang w:val="ru-RU"/>
        </w:rPr>
        <w:t>, субъект, район, город, улица, дом (рисунок Г.4)</w:t>
      </w:r>
      <w:r>
        <w:rPr>
          <w:rFonts w:hint="default"/>
          <w:szCs w:val="28"/>
          <w:lang w:val="en-US"/>
        </w:rPr>
        <w:t>;</w:t>
      </w:r>
    </w:p>
    <w:p w14:paraId="4EF2DD6E">
      <w:pPr>
        <w:keepNext w:val="0"/>
        <w:keepLines w:val="0"/>
        <w:pageBreakBefore w:val="0"/>
        <w:widowControl/>
        <w:numPr>
          <w:ilvl w:val="0"/>
          <w:numId w:val="16"/>
        </w:numPr>
        <w:tabs>
          <w:tab w:val="left" w:pos="70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700" w:leftChars="0" w:firstLine="0" w:firstLineChars="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/>
          <w:szCs w:val="28"/>
          <w:lang w:val="en-US"/>
        </w:rPr>
        <w:t xml:space="preserve">BatchesTable </w:t>
      </w:r>
      <w:r>
        <w:rPr>
          <w:szCs w:val="28"/>
        </w:rPr>
        <w:t>–</w:t>
      </w:r>
      <w:r>
        <w:rPr>
          <w:rFonts w:hint="default"/>
          <w:szCs w:val="28"/>
          <w:lang w:val="ru-RU"/>
        </w:rPr>
        <w:t xml:space="preserve"> </w:t>
      </w:r>
      <w:r>
        <w:rPr>
          <w:szCs w:val="28"/>
          <w:lang w:val="ru-RU"/>
        </w:rPr>
        <w:t>страница</w:t>
      </w:r>
      <w:r>
        <w:rPr>
          <w:rFonts w:hint="default"/>
          <w:szCs w:val="28"/>
          <w:lang w:val="ru-RU"/>
        </w:rPr>
        <w:t xml:space="preserve"> отображения таблицы </w:t>
      </w:r>
      <w:r>
        <w:rPr>
          <w:rFonts w:hint="default"/>
          <w:szCs w:val="28"/>
          <w:lang w:val="en-US"/>
        </w:rPr>
        <w:t>batch</w:t>
      </w:r>
      <w:r>
        <w:rPr>
          <w:rFonts w:hint="default"/>
          <w:szCs w:val="28"/>
          <w:lang w:val="ru-RU"/>
        </w:rPr>
        <w:t xml:space="preserve"> в табличнос виде, содержит столбцы </w:t>
      </w:r>
      <w:r>
        <w:rPr>
          <w:rFonts w:hint="default"/>
          <w:szCs w:val="28"/>
          <w:lang w:val="en-US"/>
        </w:rPr>
        <w:t xml:space="preserve">id, </w:t>
      </w:r>
      <w:r>
        <w:rPr>
          <w:rFonts w:hint="default"/>
          <w:szCs w:val="28"/>
          <w:lang w:val="ru-RU"/>
        </w:rPr>
        <w:t>товар, стоимость за 1 у.е, дата производства, срок годности, дата добавления</w:t>
      </w:r>
      <w:r>
        <w:rPr>
          <w:rFonts w:hint="default"/>
          <w:szCs w:val="28"/>
          <w:lang w:val="en-US"/>
        </w:rPr>
        <w:t xml:space="preserve"> (</w:t>
      </w:r>
      <w:r>
        <w:rPr>
          <w:rFonts w:hint="default"/>
          <w:szCs w:val="28"/>
          <w:lang w:val="ru-RU"/>
        </w:rPr>
        <w:t>рисунок Г.5</w:t>
      </w:r>
      <w:r>
        <w:rPr>
          <w:rFonts w:hint="default"/>
          <w:szCs w:val="28"/>
          <w:lang w:val="en-US"/>
        </w:rPr>
        <w:t>);</w:t>
      </w:r>
    </w:p>
    <w:p w14:paraId="22BB3F1F">
      <w:pPr>
        <w:keepNext w:val="0"/>
        <w:keepLines w:val="0"/>
        <w:pageBreakBefore w:val="0"/>
        <w:widowControl/>
        <w:numPr>
          <w:ilvl w:val="0"/>
          <w:numId w:val="16"/>
        </w:numPr>
        <w:tabs>
          <w:tab w:val="left" w:pos="70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700" w:leftChars="0" w:firstLine="0" w:firstLineChars="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/>
          <w:szCs w:val="28"/>
          <w:lang w:val="en-US"/>
        </w:rPr>
        <w:t>DocumentCategoriesTable</w:t>
      </w:r>
      <w:r>
        <w:rPr>
          <w:rFonts w:hint="default"/>
          <w:szCs w:val="28"/>
          <w:lang w:val="ru-RU"/>
        </w:rPr>
        <w:t xml:space="preserve"> </w:t>
      </w:r>
      <w:r>
        <w:rPr>
          <w:szCs w:val="28"/>
        </w:rPr>
        <w:t xml:space="preserve">– </w:t>
      </w:r>
      <w:r>
        <w:rPr>
          <w:szCs w:val="28"/>
          <w:lang w:val="ru-RU"/>
        </w:rPr>
        <w:t>страницы</w:t>
      </w:r>
      <w:r>
        <w:rPr>
          <w:rFonts w:hint="default"/>
          <w:szCs w:val="28"/>
          <w:lang w:val="ru-RU"/>
        </w:rPr>
        <w:t xml:space="preserve"> отображения таблицы </w:t>
      </w:r>
      <w:r>
        <w:rPr>
          <w:rFonts w:hint="default"/>
          <w:szCs w:val="28"/>
          <w:lang w:val="en-US"/>
        </w:rPr>
        <w:t>document_category</w:t>
      </w:r>
      <w:r>
        <w:rPr>
          <w:rFonts w:hint="default"/>
          <w:szCs w:val="28"/>
          <w:lang w:val="ru-RU"/>
        </w:rPr>
        <w:t xml:space="preserve"> в табличном виде</w:t>
      </w:r>
      <w:r>
        <w:rPr>
          <w:rFonts w:hint="default"/>
          <w:szCs w:val="28"/>
          <w:lang w:val="en-US"/>
        </w:rPr>
        <w:t xml:space="preserve">, </w:t>
      </w:r>
      <w:r>
        <w:rPr>
          <w:rFonts w:hint="default"/>
          <w:szCs w:val="28"/>
          <w:lang w:val="ru-RU"/>
        </w:rPr>
        <w:t xml:space="preserve">содержит столбцы </w:t>
      </w:r>
      <w:r>
        <w:rPr>
          <w:rFonts w:hint="default"/>
          <w:szCs w:val="28"/>
          <w:lang w:val="en-US"/>
        </w:rPr>
        <w:t xml:space="preserve">id, </w:t>
      </w:r>
      <w:r>
        <w:rPr>
          <w:rFonts w:hint="default"/>
          <w:szCs w:val="28"/>
          <w:lang w:val="ru-RU"/>
        </w:rPr>
        <w:t>название, описание (рисунок Г.6)</w:t>
      </w:r>
      <w:r>
        <w:rPr>
          <w:rFonts w:hint="default"/>
          <w:szCs w:val="28"/>
          <w:lang w:val="en-US"/>
        </w:rPr>
        <w:t>;</w:t>
      </w:r>
    </w:p>
    <w:p w14:paraId="10B097FD">
      <w:pPr>
        <w:keepNext w:val="0"/>
        <w:keepLines w:val="0"/>
        <w:pageBreakBefore w:val="0"/>
        <w:widowControl/>
        <w:numPr>
          <w:ilvl w:val="0"/>
          <w:numId w:val="16"/>
        </w:numPr>
        <w:tabs>
          <w:tab w:val="left" w:pos="70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700" w:leftChars="0" w:firstLine="0" w:firstLineChars="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/>
        </w:rPr>
        <w:t xml:space="preserve">DocumentsCards </w:t>
      </w:r>
      <w:r>
        <w:rPr>
          <w:szCs w:val="28"/>
        </w:rPr>
        <w:t xml:space="preserve">– </w:t>
      </w:r>
      <w:r>
        <w:rPr>
          <w:szCs w:val="28"/>
          <w:lang w:val="ru-RU"/>
        </w:rPr>
        <w:t>страница</w:t>
      </w:r>
      <w:r>
        <w:rPr>
          <w:rFonts w:hint="default"/>
          <w:szCs w:val="28"/>
          <w:lang w:val="ru-RU"/>
        </w:rPr>
        <w:t xml:space="preserve"> для отображения таблицы </w:t>
      </w:r>
      <w:r>
        <w:rPr>
          <w:rFonts w:hint="default"/>
          <w:szCs w:val="28"/>
          <w:lang w:val="en-US"/>
        </w:rPr>
        <w:t xml:space="preserve">document </w:t>
      </w:r>
      <w:r>
        <w:rPr>
          <w:rFonts w:hint="default"/>
          <w:szCs w:val="28"/>
          <w:lang w:val="ru-RU"/>
        </w:rPr>
        <w:t xml:space="preserve">в виде карточек, содержит информацию об </w:t>
      </w:r>
      <w:r>
        <w:rPr>
          <w:rFonts w:hint="default"/>
          <w:szCs w:val="28"/>
          <w:lang w:val="en-US"/>
        </w:rPr>
        <w:t>id</w:t>
      </w:r>
      <w:r>
        <w:rPr>
          <w:rFonts w:hint="default"/>
          <w:szCs w:val="28"/>
          <w:lang w:val="ru-RU"/>
        </w:rPr>
        <w:t>, дате создания, сотруднике, типе документа (рисунок Г.7)</w:t>
      </w:r>
      <w:r>
        <w:rPr>
          <w:rFonts w:hint="default"/>
          <w:szCs w:val="28"/>
          <w:lang w:val="en-US"/>
        </w:rPr>
        <w:t>;</w:t>
      </w:r>
    </w:p>
    <w:p w14:paraId="668C6CA6">
      <w:pPr>
        <w:keepNext w:val="0"/>
        <w:keepLines w:val="0"/>
        <w:pageBreakBefore w:val="0"/>
        <w:widowControl/>
        <w:numPr>
          <w:ilvl w:val="0"/>
          <w:numId w:val="16"/>
        </w:numPr>
        <w:tabs>
          <w:tab w:val="left" w:pos="70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700" w:leftChars="0" w:firstLine="0" w:firstLineChars="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/>
          <w:szCs w:val="28"/>
          <w:lang w:val="en-US"/>
        </w:rPr>
        <w:t xml:space="preserve">DocumentsItemPage </w:t>
      </w:r>
      <w:r>
        <w:rPr>
          <w:szCs w:val="28"/>
        </w:rPr>
        <w:t xml:space="preserve">– </w:t>
      </w:r>
      <w:r>
        <w:rPr>
          <w:szCs w:val="28"/>
          <w:lang w:val="ru-RU"/>
        </w:rPr>
        <w:t>страница</w:t>
      </w:r>
      <w:r>
        <w:rPr>
          <w:rFonts w:hint="default"/>
          <w:szCs w:val="28"/>
          <w:lang w:val="ru-RU"/>
        </w:rPr>
        <w:t xml:space="preserve"> для отображения таблицы </w:t>
      </w:r>
      <w:r>
        <w:rPr>
          <w:rFonts w:hint="default"/>
          <w:szCs w:val="28"/>
          <w:lang w:val="en-US"/>
        </w:rPr>
        <w:t xml:space="preserve">document_content в </w:t>
      </w:r>
      <w:r>
        <w:rPr>
          <w:rFonts w:hint="default"/>
          <w:szCs w:val="28"/>
          <w:lang w:val="ru-RU"/>
        </w:rPr>
        <w:t>табличном виде (рисунок Г.8);</w:t>
      </w:r>
    </w:p>
    <w:p w14:paraId="1FABB6D5">
      <w:pPr>
        <w:keepNext w:val="0"/>
        <w:keepLines w:val="0"/>
        <w:pageBreakBefore w:val="0"/>
        <w:widowControl/>
        <w:numPr>
          <w:ilvl w:val="0"/>
          <w:numId w:val="16"/>
        </w:numPr>
        <w:tabs>
          <w:tab w:val="left" w:pos="70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700" w:leftChars="0" w:firstLine="0" w:firstLineChars="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/>
        </w:rPr>
        <w:t xml:space="preserve">EmployeesCards </w:t>
      </w:r>
      <w:r>
        <w:rPr>
          <w:szCs w:val="28"/>
        </w:rPr>
        <w:t xml:space="preserve">– </w:t>
      </w:r>
      <w:r>
        <w:rPr>
          <w:szCs w:val="28"/>
          <w:lang w:val="ru-RU"/>
        </w:rPr>
        <w:t>страница</w:t>
      </w:r>
      <w:r>
        <w:rPr>
          <w:rFonts w:hint="default"/>
          <w:szCs w:val="28"/>
          <w:lang w:val="ru-RU"/>
        </w:rPr>
        <w:t xml:space="preserve"> для отображения таблицы </w:t>
      </w:r>
      <w:r>
        <w:rPr>
          <w:rFonts w:hint="default"/>
          <w:szCs w:val="28"/>
          <w:lang w:val="en-US"/>
        </w:rPr>
        <w:t xml:space="preserve">employee </w:t>
      </w:r>
      <w:r>
        <w:rPr>
          <w:rFonts w:hint="default"/>
          <w:szCs w:val="28"/>
          <w:lang w:val="ru-RU"/>
        </w:rPr>
        <w:t>в виде карточек, выводит информацию о ФИО, должности и номере телефона (рисунок Г.9)</w:t>
      </w:r>
      <w:r>
        <w:rPr>
          <w:rFonts w:hint="default"/>
          <w:szCs w:val="28"/>
          <w:lang w:val="en-US"/>
        </w:rPr>
        <w:t>;</w:t>
      </w:r>
    </w:p>
    <w:p w14:paraId="4548FC11">
      <w:pPr>
        <w:keepNext w:val="0"/>
        <w:keepLines w:val="0"/>
        <w:pageBreakBefore w:val="0"/>
        <w:widowControl/>
        <w:numPr>
          <w:ilvl w:val="0"/>
          <w:numId w:val="16"/>
        </w:numPr>
        <w:tabs>
          <w:tab w:val="left" w:pos="70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700" w:leftChars="0" w:firstLine="0" w:firstLineChars="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/>
          <w:szCs w:val="28"/>
          <w:lang w:val="en-US"/>
        </w:rPr>
        <w:t xml:space="preserve">PositionsTable </w:t>
      </w:r>
      <w:r>
        <w:rPr>
          <w:szCs w:val="28"/>
        </w:rPr>
        <w:t xml:space="preserve">– </w:t>
      </w:r>
      <w:r>
        <w:rPr>
          <w:szCs w:val="28"/>
          <w:lang w:val="ru-RU"/>
        </w:rPr>
        <w:t>страница</w:t>
      </w:r>
      <w:r>
        <w:rPr>
          <w:rFonts w:hint="default"/>
          <w:szCs w:val="28"/>
          <w:lang w:val="ru-RU"/>
        </w:rPr>
        <w:t xml:space="preserve"> для отображения таблицы </w:t>
      </w:r>
      <w:r>
        <w:rPr>
          <w:rFonts w:hint="default"/>
          <w:szCs w:val="28"/>
          <w:lang w:val="en-US"/>
        </w:rPr>
        <w:t>position</w:t>
      </w:r>
      <w:r>
        <w:rPr>
          <w:rFonts w:hint="default"/>
          <w:szCs w:val="28"/>
          <w:lang w:val="ru-RU"/>
        </w:rPr>
        <w:t xml:space="preserve"> в табличном виде, содержит </w:t>
      </w:r>
      <w:r>
        <w:rPr>
          <w:rFonts w:hint="default"/>
          <w:szCs w:val="28"/>
          <w:lang w:val="en-US"/>
        </w:rPr>
        <w:t xml:space="preserve">id, </w:t>
      </w:r>
      <w:r>
        <w:rPr>
          <w:rFonts w:hint="default"/>
          <w:szCs w:val="28"/>
          <w:lang w:val="ru-RU"/>
        </w:rPr>
        <w:t>название, описание (рисунок Г.10)</w:t>
      </w:r>
      <w:r>
        <w:rPr>
          <w:rFonts w:hint="default"/>
          <w:szCs w:val="28"/>
          <w:lang w:val="en-US"/>
        </w:rPr>
        <w:t>;</w:t>
      </w:r>
    </w:p>
    <w:p w14:paraId="731B4211">
      <w:pPr>
        <w:keepNext w:val="0"/>
        <w:keepLines w:val="0"/>
        <w:pageBreakBefore w:val="0"/>
        <w:widowControl/>
        <w:numPr>
          <w:ilvl w:val="0"/>
          <w:numId w:val="16"/>
        </w:numPr>
        <w:tabs>
          <w:tab w:val="left" w:pos="70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700" w:leftChars="0" w:firstLine="0" w:firstLineChars="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/>
        </w:rPr>
        <w:t xml:space="preserve">ProducersCards </w:t>
      </w:r>
      <w:r>
        <w:rPr>
          <w:szCs w:val="28"/>
        </w:rPr>
        <w:t>–</w:t>
      </w:r>
      <w:r>
        <w:rPr>
          <w:rFonts w:hint="default"/>
          <w:szCs w:val="28"/>
          <w:lang w:val="ru-RU"/>
        </w:rPr>
        <w:t xml:space="preserve"> страницы для отображения таблицы </w:t>
      </w:r>
      <w:r>
        <w:rPr>
          <w:rFonts w:hint="default"/>
          <w:szCs w:val="28"/>
          <w:lang w:val="en-US"/>
        </w:rPr>
        <w:t>producer</w:t>
      </w:r>
      <w:r>
        <w:rPr>
          <w:rFonts w:hint="default"/>
          <w:szCs w:val="28"/>
          <w:lang w:val="ru-RU"/>
        </w:rPr>
        <w:t xml:space="preserve"> в виде карточек, выводит информацию о названии, ФИО контактного лица, адрес (рисунок Г.11)</w:t>
      </w:r>
      <w:r>
        <w:rPr>
          <w:rFonts w:hint="default"/>
          <w:szCs w:val="28"/>
          <w:lang w:val="en-US"/>
        </w:rPr>
        <w:t>;</w:t>
      </w:r>
    </w:p>
    <w:p w14:paraId="74AE93C7">
      <w:pPr>
        <w:keepNext w:val="0"/>
        <w:keepLines w:val="0"/>
        <w:pageBreakBefore w:val="0"/>
        <w:widowControl/>
        <w:numPr>
          <w:ilvl w:val="0"/>
          <w:numId w:val="16"/>
        </w:numPr>
        <w:tabs>
          <w:tab w:val="left" w:pos="70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700" w:leftChars="0" w:firstLine="0" w:firstLineChars="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/>
          <w:szCs w:val="28"/>
          <w:lang w:val="en-US"/>
        </w:rPr>
        <w:t xml:space="preserve">ProductCategories </w:t>
      </w:r>
      <w:r>
        <w:rPr>
          <w:szCs w:val="28"/>
        </w:rPr>
        <w:t xml:space="preserve">– </w:t>
      </w:r>
      <w:r>
        <w:rPr>
          <w:szCs w:val="28"/>
          <w:lang w:val="ru-RU"/>
        </w:rPr>
        <w:t>страница</w:t>
      </w:r>
      <w:r>
        <w:rPr>
          <w:rFonts w:hint="default"/>
          <w:szCs w:val="28"/>
          <w:lang w:val="ru-RU"/>
        </w:rPr>
        <w:t xml:space="preserve"> для отображения таблицы </w:t>
      </w:r>
      <w:r>
        <w:rPr>
          <w:rFonts w:hint="default"/>
          <w:szCs w:val="28"/>
          <w:lang w:val="en-US"/>
        </w:rPr>
        <w:t>product_category</w:t>
      </w:r>
      <w:r>
        <w:rPr>
          <w:rFonts w:hint="default"/>
          <w:szCs w:val="28"/>
          <w:lang w:val="ru-RU"/>
        </w:rPr>
        <w:t xml:space="preserve"> в табличном виде</w:t>
      </w:r>
      <w:r>
        <w:rPr>
          <w:rFonts w:hint="default"/>
          <w:szCs w:val="28"/>
          <w:lang w:val="en-US"/>
        </w:rPr>
        <w:t>,</w:t>
      </w:r>
      <w:r>
        <w:rPr>
          <w:rFonts w:hint="default"/>
          <w:szCs w:val="28"/>
          <w:lang w:val="ru-RU"/>
        </w:rPr>
        <w:t xml:space="preserve"> поля таблицы: </w:t>
      </w:r>
      <w:r>
        <w:rPr>
          <w:rFonts w:hint="default"/>
          <w:szCs w:val="28"/>
          <w:lang w:val="en-US"/>
        </w:rPr>
        <w:t xml:space="preserve">id, </w:t>
      </w:r>
      <w:r>
        <w:rPr>
          <w:rFonts w:hint="default"/>
          <w:szCs w:val="28"/>
          <w:lang w:val="ru-RU"/>
        </w:rPr>
        <w:t>название, (рисунок Г.12)</w:t>
      </w:r>
      <w:r>
        <w:rPr>
          <w:rFonts w:hint="default"/>
          <w:szCs w:val="28"/>
          <w:lang w:val="en-US"/>
        </w:rPr>
        <w:t>;</w:t>
      </w:r>
    </w:p>
    <w:p w14:paraId="01A21CB4">
      <w:pPr>
        <w:keepNext w:val="0"/>
        <w:keepLines w:val="0"/>
        <w:pageBreakBefore w:val="0"/>
        <w:widowControl/>
        <w:numPr>
          <w:ilvl w:val="0"/>
          <w:numId w:val="16"/>
        </w:numPr>
        <w:tabs>
          <w:tab w:val="left" w:pos="70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700" w:leftChars="0" w:firstLine="0" w:firstLineChars="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/>
          <w:szCs w:val="28"/>
          <w:lang w:val="en-US"/>
        </w:rPr>
        <w:t xml:space="preserve">Products </w:t>
      </w:r>
      <w:r>
        <w:rPr>
          <w:szCs w:val="28"/>
        </w:rPr>
        <w:t xml:space="preserve">– </w:t>
      </w:r>
      <w:r>
        <w:rPr>
          <w:szCs w:val="28"/>
          <w:lang w:val="en-US"/>
        </w:rPr>
        <w:t>страница</w:t>
      </w:r>
      <w:r>
        <w:rPr>
          <w:rFonts w:hint="default"/>
          <w:szCs w:val="28"/>
          <w:lang w:val="en-US"/>
        </w:rPr>
        <w:t xml:space="preserve"> для отображения таблицы products </w:t>
      </w:r>
      <w:r>
        <w:rPr>
          <w:rFonts w:hint="default"/>
          <w:szCs w:val="28"/>
          <w:lang w:val="ru-RU"/>
        </w:rPr>
        <w:t>в виде карточек товаров, выводит информацию о названии товара, категории товара, производителе и картинки товара</w:t>
      </w:r>
      <w:r>
        <w:rPr>
          <w:rFonts w:hint="default"/>
          <w:szCs w:val="28"/>
          <w:lang w:val="en-US"/>
        </w:rPr>
        <w:t xml:space="preserve"> (</w:t>
      </w:r>
      <w:r>
        <w:rPr>
          <w:rFonts w:hint="default"/>
          <w:szCs w:val="28"/>
          <w:lang w:val="ru-RU"/>
        </w:rPr>
        <w:t>рисунок Г.13</w:t>
      </w:r>
      <w:r>
        <w:rPr>
          <w:rFonts w:hint="default"/>
          <w:szCs w:val="28"/>
          <w:lang w:val="en-US"/>
        </w:rPr>
        <w:t>);</w:t>
      </w:r>
    </w:p>
    <w:p w14:paraId="6778F5E3">
      <w:pPr>
        <w:keepNext w:val="0"/>
        <w:keepLines w:val="0"/>
        <w:pageBreakBefore w:val="0"/>
        <w:widowControl/>
        <w:numPr>
          <w:ilvl w:val="0"/>
          <w:numId w:val="16"/>
        </w:numPr>
        <w:tabs>
          <w:tab w:val="left" w:pos="70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700" w:leftChars="0" w:firstLine="0" w:firstLineChars="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/>
          <w:szCs w:val="28"/>
          <w:lang w:val="en-US"/>
        </w:rPr>
        <w:t xml:space="preserve">Roles </w:t>
      </w:r>
      <w:r>
        <w:rPr>
          <w:szCs w:val="28"/>
        </w:rPr>
        <w:t xml:space="preserve">– </w:t>
      </w:r>
      <w:r>
        <w:rPr>
          <w:szCs w:val="28"/>
          <w:lang w:val="ru-RU"/>
        </w:rPr>
        <w:t>страница</w:t>
      </w:r>
      <w:r>
        <w:rPr>
          <w:rFonts w:hint="default"/>
          <w:szCs w:val="28"/>
          <w:lang w:val="ru-RU"/>
        </w:rPr>
        <w:t xml:space="preserve"> для отображения таблицы </w:t>
      </w:r>
      <w:r>
        <w:rPr>
          <w:rFonts w:hint="default"/>
          <w:szCs w:val="28"/>
          <w:lang w:val="en-US"/>
        </w:rPr>
        <w:t xml:space="preserve">role </w:t>
      </w:r>
      <w:r>
        <w:rPr>
          <w:rFonts w:hint="default"/>
          <w:szCs w:val="28"/>
          <w:lang w:val="ru-RU"/>
        </w:rPr>
        <w:t xml:space="preserve">в табличном виде, содержит информацию о </w:t>
      </w:r>
      <w:r>
        <w:rPr>
          <w:rFonts w:hint="default"/>
          <w:szCs w:val="28"/>
          <w:lang w:val="en-US"/>
        </w:rPr>
        <w:t xml:space="preserve">id, </w:t>
      </w:r>
      <w:r>
        <w:rPr>
          <w:rFonts w:hint="default"/>
          <w:szCs w:val="28"/>
          <w:lang w:val="ru-RU"/>
        </w:rPr>
        <w:t>названии, описании и системной роли (рисунок Г.14)</w:t>
      </w:r>
      <w:r>
        <w:rPr>
          <w:rFonts w:hint="default"/>
          <w:szCs w:val="28"/>
          <w:lang w:val="en-US"/>
        </w:rPr>
        <w:t>;</w:t>
      </w:r>
    </w:p>
    <w:p w14:paraId="3E482883">
      <w:pPr>
        <w:keepNext w:val="0"/>
        <w:keepLines w:val="0"/>
        <w:pageBreakBefore w:val="0"/>
        <w:widowControl/>
        <w:numPr>
          <w:ilvl w:val="0"/>
          <w:numId w:val="16"/>
        </w:numPr>
        <w:tabs>
          <w:tab w:val="left" w:pos="70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700" w:leftChars="0" w:firstLine="0" w:firstLineChars="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/>
          <w:szCs w:val="28"/>
          <w:lang w:val="en-US"/>
        </w:rPr>
        <w:t xml:space="preserve">SysUsers </w:t>
      </w:r>
      <w:r>
        <w:rPr>
          <w:szCs w:val="28"/>
        </w:rPr>
        <w:t xml:space="preserve">– </w:t>
      </w:r>
      <w:r>
        <w:rPr>
          <w:szCs w:val="28"/>
          <w:lang w:val="ru-RU"/>
        </w:rPr>
        <w:t>страница</w:t>
      </w:r>
      <w:r>
        <w:rPr>
          <w:rFonts w:hint="default"/>
          <w:szCs w:val="28"/>
          <w:lang w:val="ru-RU"/>
        </w:rPr>
        <w:t xml:space="preserve"> для отображения таблицы </w:t>
      </w:r>
      <w:r>
        <w:rPr>
          <w:rFonts w:hint="default"/>
          <w:szCs w:val="28"/>
          <w:lang w:val="en-US"/>
        </w:rPr>
        <w:t xml:space="preserve">sys_user </w:t>
      </w:r>
      <w:r>
        <w:rPr>
          <w:rFonts w:hint="default"/>
          <w:szCs w:val="28"/>
          <w:lang w:val="ru-RU"/>
        </w:rPr>
        <w:t xml:space="preserve">в табличном виде, содержит колонки </w:t>
      </w:r>
      <w:r>
        <w:rPr>
          <w:rFonts w:hint="default"/>
          <w:szCs w:val="28"/>
          <w:lang w:val="en-US"/>
        </w:rPr>
        <w:t xml:space="preserve">id, </w:t>
      </w:r>
      <w:r>
        <w:rPr>
          <w:rFonts w:hint="default"/>
          <w:szCs w:val="28"/>
          <w:lang w:val="ru-RU"/>
        </w:rPr>
        <w:t>логин, роль и ФИО сотрудника</w:t>
      </w:r>
      <w:r>
        <w:rPr>
          <w:rFonts w:hint="default"/>
          <w:szCs w:val="28"/>
          <w:lang w:val="en-US"/>
        </w:rPr>
        <w:t xml:space="preserve"> (</w:t>
      </w:r>
      <w:r>
        <w:rPr>
          <w:rFonts w:hint="default"/>
          <w:szCs w:val="28"/>
          <w:lang w:val="ru-RU"/>
        </w:rPr>
        <w:t>рисунок Г.15</w:t>
      </w:r>
      <w:r>
        <w:rPr>
          <w:rFonts w:hint="default"/>
          <w:szCs w:val="28"/>
          <w:lang w:val="en-US"/>
        </w:rPr>
        <w:t>);</w:t>
      </w:r>
    </w:p>
    <w:p w14:paraId="2EFE9198">
      <w:pPr>
        <w:keepNext w:val="0"/>
        <w:keepLines w:val="0"/>
        <w:pageBreakBefore w:val="0"/>
        <w:widowControl/>
        <w:numPr>
          <w:ilvl w:val="0"/>
          <w:numId w:val="16"/>
        </w:numPr>
        <w:tabs>
          <w:tab w:val="left" w:pos="70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700" w:leftChars="0" w:firstLine="0" w:firstLineChars="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/>
          <w:szCs w:val="28"/>
          <w:lang w:val="en-US"/>
        </w:rPr>
        <w:t xml:space="preserve">AuditLogs </w:t>
      </w:r>
      <w:r>
        <w:rPr>
          <w:szCs w:val="28"/>
        </w:rPr>
        <w:t xml:space="preserve">– </w:t>
      </w:r>
      <w:r>
        <w:rPr>
          <w:szCs w:val="28"/>
          <w:lang w:val="ru-RU"/>
        </w:rPr>
        <w:t>страница</w:t>
      </w:r>
      <w:r>
        <w:rPr>
          <w:rFonts w:hint="default"/>
          <w:szCs w:val="28"/>
          <w:lang w:val="ru-RU"/>
        </w:rPr>
        <w:t xml:space="preserve"> для отображения системных логов в виде таблицы со следующими колонками: </w:t>
      </w:r>
      <w:r>
        <w:rPr>
          <w:rFonts w:hint="default"/>
          <w:szCs w:val="28"/>
          <w:lang w:val="en-US"/>
        </w:rPr>
        <w:t xml:space="preserve">id, </w:t>
      </w:r>
      <w:r>
        <w:rPr>
          <w:rFonts w:hint="default"/>
          <w:szCs w:val="28"/>
          <w:lang w:val="ru-RU"/>
        </w:rPr>
        <w:t>таблица, действие, старые данные, новые данные, изменил, время изменения (рисунок Г.16)</w:t>
      </w:r>
      <w:r>
        <w:rPr>
          <w:rFonts w:hint="default"/>
          <w:szCs w:val="28"/>
          <w:lang w:val="en-US"/>
        </w:rPr>
        <w:t>;</w:t>
      </w:r>
    </w:p>
    <w:p w14:paraId="0C758827">
      <w:pPr>
        <w:keepNext w:val="0"/>
        <w:keepLines w:val="0"/>
        <w:pageBreakBefore w:val="0"/>
        <w:widowControl/>
        <w:numPr>
          <w:ilvl w:val="0"/>
          <w:numId w:val="16"/>
        </w:numPr>
        <w:tabs>
          <w:tab w:val="left" w:pos="70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700" w:leftChars="0" w:firstLine="0" w:firstLineChars="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/>
          <w:szCs w:val="28"/>
          <w:lang w:val="en-US"/>
        </w:rPr>
        <w:t xml:space="preserve">Home </w:t>
      </w:r>
      <w:r>
        <w:rPr>
          <w:szCs w:val="28"/>
        </w:rPr>
        <w:t xml:space="preserve">– </w:t>
      </w:r>
      <w:r>
        <w:rPr>
          <w:szCs w:val="28"/>
          <w:lang w:val="ru-RU"/>
        </w:rPr>
        <w:t>домашняя</w:t>
      </w:r>
      <w:r>
        <w:rPr>
          <w:rFonts w:hint="default"/>
          <w:szCs w:val="28"/>
          <w:lang w:val="ru-RU"/>
        </w:rPr>
        <w:t xml:space="preserve"> страница с отображением товаров, находящихся на складе, информацией о количестве товаров, поставщиков, категорий товаров и сотрудников (рисунок Г.17)</w:t>
      </w:r>
      <w:r>
        <w:rPr>
          <w:rFonts w:hint="default"/>
          <w:szCs w:val="28"/>
          <w:lang w:val="en-US"/>
        </w:rPr>
        <w:t>;</w:t>
      </w:r>
    </w:p>
    <w:p w14:paraId="049832B6">
      <w:pPr>
        <w:keepNext w:val="0"/>
        <w:keepLines w:val="0"/>
        <w:pageBreakBefore w:val="0"/>
        <w:widowControl/>
        <w:numPr>
          <w:ilvl w:val="0"/>
          <w:numId w:val="16"/>
        </w:numPr>
        <w:tabs>
          <w:tab w:val="left" w:pos="70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700" w:leftChars="0" w:firstLine="0" w:firstLineChars="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/>
          <w:szCs w:val="28"/>
          <w:lang w:val="en-US"/>
        </w:rPr>
        <w:t xml:space="preserve">Login </w:t>
      </w:r>
      <w:r>
        <w:rPr>
          <w:szCs w:val="28"/>
        </w:rPr>
        <w:t xml:space="preserve">– </w:t>
      </w:r>
      <w:r>
        <w:rPr>
          <w:szCs w:val="28"/>
          <w:lang w:val="ru-RU"/>
        </w:rPr>
        <w:t>страница</w:t>
      </w:r>
      <w:r>
        <w:rPr>
          <w:rFonts w:hint="default"/>
          <w:szCs w:val="28"/>
          <w:lang w:val="ru-RU"/>
        </w:rPr>
        <w:t xml:space="preserve"> входа в систему содержит поля логин и пароль (рисунок Г.18)</w:t>
      </w:r>
      <w:r>
        <w:rPr>
          <w:rFonts w:hint="default"/>
          <w:szCs w:val="28"/>
          <w:lang w:val="en-US"/>
        </w:rPr>
        <w:t>;</w:t>
      </w:r>
    </w:p>
    <w:p w14:paraId="564378FA">
      <w:pPr>
        <w:keepNext w:val="0"/>
        <w:keepLines w:val="0"/>
        <w:pageBreakBefore w:val="0"/>
        <w:widowControl/>
        <w:numPr>
          <w:ilvl w:val="0"/>
          <w:numId w:val="16"/>
        </w:numPr>
        <w:tabs>
          <w:tab w:val="left" w:pos="70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700" w:leftChars="0" w:firstLine="0" w:firstLineChars="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/>
          <w:szCs w:val="28"/>
          <w:lang w:val="en-US"/>
        </w:rPr>
        <w:t xml:space="preserve">Profile </w:t>
      </w:r>
      <w:r>
        <w:rPr>
          <w:szCs w:val="28"/>
        </w:rPr>
        <w:t xml:space="preserve">– </w:t>
      </w:r>
      <w:r>
        <w:rPr>
          <w:szCs w:val="28"/>
          <w:lang w:val="ru-RU"/>
        </w:rPr>
        <w:t>страница</w:t>
      </w:r>
      <w:r>
        <w:rPr>
          <w:rFonts w:hint="default"/>
          <w:szCs w:val="28"/>
          <w:lang w:val="ru-RU"/>
        </w:rPr>
        <w:t xml:space="preserve"> профиль, отображение фамилии, имени и отчества текущего пользователя, его должности и адресе</w:t>
      </w:r>
      <w:r>
        <w:rPr>
          <w:rFonts w:hint="default"/>
          <w:szCs w:val="28"/>
          <w:lang w:val="en-US"/>
        </w:rPr>
        <w:t xml:space="preserve"> (</w:t>
      </w:r>
      <w:r>
        <w:rPr>
          <w:rFonts w:hint="default"/>
          <w:szCs w:val="28"/>
          <w:lang w:val="ru-RU"/>
        </w:rPr>
        <w:t>рисунок Г.19</w:t>
      </w:r>
      <w:r>
        <w:rPr>
          <w:rFonts w:hint="default"/>
          <w:szCs w:val="28"/>
          <w:lang w:val="en-US"/>
        </w:rPr>
        <w:t>)</w:t>
      </w:r>
      <w:r>
        <w:rPr>
          <w:rFonts w:hint="default"/>
          <w:szCs w:val="28"/>
          <w:lang w:val="ru-RU"/>
        </w:rPr>
        <w:t>.</w:t>
      </w:r>
    </w:p>
    <w:p w14:paraId="6B8454C5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firstLine="700" w:firstLineChars="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 xml:space="preserve">На каждой странице реализовано редактирование соответствующих записей при помощи всплывающего модального окна (рисунок Г.20 </w:t>
      </w:r>
      <w:r>
        <w:rPr>
          <w:szCs w:val="28"/>
        </w:rPr>
        <w:t>–</w:t>
      </w:r>
      <w:r>
        <w:rPr>
          <w:rFonts w:hint="default"/>
          <w:szCs w:val="28"/>
          <w:lang w:val="ru-RU"/>
        </w:rPr>
        <w:t xml:space="preserve"> Г.29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).</w:t>
      </w:r>
      <w:bookmarkStart w:id="39" w:name="_GoBack"/>
      <w:bookmarkEnd w:id="39"/>
    </w:p>
    <w:p w14:paraId="3A61D8DB">
      <w:pPr>
        <w:rPr>
          <w:rFonts w:hint="default" w:ascii="Times New Roman Regular" w:hAnsi="Times New Roman Regular" w:cs="Times New Roman Regular"/>
          <w:sz w:val="28"/>
          <w:szCs w:val="28"/>
          <w:highlight w:val="none"/>
        </w:rPr>
      </w:pPr>
      <w:bookmarkStart w:id="20" w:name="_Toc1714732205"/>
      <w:r>
        <w:rPr>
          <w:rFonts w:hint="default" w:ascii="Times New Roman Regular" w:hAnsi="Times New Roman Regular" w:cs="Times New Roman Regular"/>
          <w:sz w:val="28"/>
          <w:szCs w:val="28"/>
          <w:highlight w:val="none"/>
        </w:rPr>
        <w:br w:type="page"/>
      </w:r>
    </w:p>
    <w:p w14:paraId="641A2C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480" w:line="360" w:lineRule="auto"/>
        <w:ind w:firstLine="709"/>
        <w:jc w:val="both"/>
        <w:textAlignment w:val="auto"/>
        <w:outlineLvl w:val="1"/>
        <w:rPr>
          <w:rFonts w:hint="default" w:ascii="Times New Roman Regular" w:hAnsi="Times New Roman Regular" w:cs="Times New Roman Regular"/>
          <w:color w:val="auto"/>
          <w:sz w:val="28"/>
          <w:szCs w:val="28"/>
          <w:highlight w:val="none"/>
        </w:rPr>
      </w:pPr>
      <w:r>
        <w:rPr>
          <w:rFonts w:hint="default" w:ascii="Times New Roman Regular" w:hAnsi="Times New Roman Regular" w:cs="Times New Roman Regular"/>
          <w:color w:val="auto"/>
          <w:sz w:val="28"/>
          <w:szCs w:val="28"/>
          <w:highlight w:val="none"/>
        </w:rPr>
        <w:t>4.2 Описание разработки интерфейса</w:t>
      </w:r>
      <w:bookmarkEnd w:id="20"/>
    </w:p>
    <w:p w14:paraId="37E6742D">
      <w:pPr>
        <w:pStyle w:val="254"/>
        <w:keepNext w:val="0"/>
        <w:keepLines w:val="0"/>
        <w:widowControl/>
        <w:suppressLineNumbers w:val="0"/>
        <w:spacing w:line="360" w:lineRule="auto"/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t>Для реализации пользовательского интерфейса было выбрано web-программирование с использованием браузера в качестве среды выполнения. В процессе разработки применяются технологии HTML, CSS и JavaScript с использованием библиотеки React.js.</w:t>
      </w:r>
    </w:p>
    <w:p w14:paraId="0E135439">
      <w:pPr>
        <w:pStyle w:val="254"/>
        <w:keepNext w:val="0"/>
        <w:keepLines w:val="0"/>
        <w:widowControl/>
        <w:suppressLineNumbers w:val="0"/>
        <w:spacing w:line="360" w:lineRule="auto"/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t>С точки зрения реализации интерфейс представляет собой одностраничное приложение (Single Page Application), в котором содержимое страницы изменяется динамически без полной перезагрузки документа. Приложение использует один HTML-документ, в котором отображаемые элементы обновляются в зависимости от действий пользователя, таких как нажатие кнопок или выбор пунктов меню.</w:t>
      </w:r>
    </w:p>
    <w:p w14:paraId="6BE503B5">
      <w:pPr>
        <w:pStyle w:val="254"/>
        <w:keepNext w:val="0"/>
        <w:keepLines w:val="0"/>
        <w:widowControl/>
        <w:suppressLineNumbers w:val="0"/>
        <w:spacing w:line="360" w:lineRule="auto"/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t>Для организации навигации между разделами приложения используется маршрутизатор BrowserRouter, обеспечивающий сопоставление адресов в строке браузера с соответствующими страницами интерфейса.</w:t>
      </w:r>
    </w:p>
    <w:p w14:paraId="132598CE">
      <w:pPr>
        <w:pStyle w:val="254"/>
        <w:keepNext w:val="0"/>
        <w:keepLines w:val="0"/>
        <w:widowControl/>
        <w:suppressLineNumbers w:val="0"/>
        <w:spacing w:line="360" w:lineRule="auto"/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t>Авторизация в приложении реализована с использованием контекста AuthContext, который хранит информацию о текущем пользователе, его рол</w:t>
      </w:r>
      <w:r>
        <w:rPr>
          <w:rFonts w:hint="default" w:ascii="Times New Roman Regular" w:hAnsi="Times New Roman Regular" w:cs="Times New Roman Regular"/>
          <w:color w:val="auto"/>
          <w:lang w:val="ru-RU"/>
        </w:rPr>
        <w:t>и</w:t>
      </w:r>
      <w:r>
        <w:rPr>
          <w:rFonts w:hint="default" w:ascii="Times New Roman Regular" w:hAnsi="Times New Roman Regular" w:cs="Times New Roman Regular"/>
          <w:color w:val="auto"/>
        </w:rPr>
        <w:t>, токенах доступа и обновления, а также перечень доступных секций системы. Доступ к разделам интерфейса формируется динамически на основе прав пользователя, которые задаются путём изменения разрешений на уровне базы данных.</w:t>
      </w:r>
    </w:p>
    <w:p w14:paraId="538122E9">
      <w:pPr>
        <w:pStyle w:val="254"/>
        <w:keepNext w:val="0"/>
        <w:keepLines w:val="0"/>
        <w:widowControl/>
        <w:suppressLineNumbers w:val="0"/>
        <w:spacing w:line="360" w:lineRule="auto"/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t>Навигационное меню реализовано в виде компонента Offcanvas, отображаемого в виде выдвижного модального окна слева. Состав доступных пунктов меню обновляется динамически на основании данных, получаемых из контекста авторизации.</w:t>
      </w:r>
    </w:p>
    <w:p w14:paraId="28B40454"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leftChars="0" w:right="0" w:firstLine="700" w:firstLineChars="0"/>
        <w:jc w:val="both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color w:val="auto"/>
          <w:sz w:val="28"/>
          <w:szCs w:val="28"/>
        </w:rPr>
        <w:t xml:space="preserve">Программная оболочка информационной системы состоит из </w:t>
      </w:r>
      <w:r>
        <w:rPr>
          <w:rFonts w:hint="default" w:ascii="Times New Roman Regular" w:hAnsi="Times New Roman Regular" w:cs="Times New Roman Regular"/>
          <w:color w:val="auto"/>
          <w:sz w:val="28"/>
          <w:szCs w:val="28"/>
          <w:lang w:val="ru-RU"/>
        </w:rPr>
        <w:t>12</w:t>
      </w: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форм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 xml:space="preserve">, каждая представляет из себя модальное окно с полями, соответствующими для конкретного объекта (рисунки Г.21 </w:t>
      </w:r>
      <w:r>
        <w:rPr>
          <w:rFonts w:hint="default" w:ascii="Times New Roman Regular" w:hAnsi="Times New Roman Regular" w:eastAsia="SimSun" w:cs="Times New Roman Regular"/>
          <w:kern w:val="2"/>
          <w:sz w:val="28"/>
          <w:szCs w:val="28"/>
          <w:lang w:val="en-US" w:eastAsia="zh-CN" w:bidi="ar"/>
        </w:rPr>
        <w:t xml:space="preserve">– </w:t>
      </w:r>
      <w:r>
        <w:rPr>
          <w:rFonts w:hint="default" w:ascii="Times New Roman Regular" w:hAnsi="Times New Roman Regular" w:eastAsia="SimSun" w:cs="Times New Roman Regular"/>
          <w:kern w:val="2"/>
          <w:sz w:val="28"/>
          <w:szCs w:val="28"/>
          <w:lang w:val="ru-RU" w:eastAsia="zh-CN" w:bidi="ar"/>
        </w:rPr>
        <w:t>Г.3</w:t>
      </w:r>
      <w:r>
        <w:rPr>
          <w:rFonts w:hint="default" w:ascii="Times New Roman Regular" w:hAnsi="Times New Roman Regular" w:eastAsia="SimSun" w:cs="Times New Roman Regular"/>
          <w:kern w:val="2"/>
          <w:sz w:val="28"/>
          <w:szCs w:val="28"/>
          <w:lang w:val="en-US" w:eastAsia="zh-CN" w:bidi="ar"/>
        </w:rPr>
        <w:t>0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).</w:t>
      </w:r>
    </w:p>
    <w:p w14:paraId="6765388A">
      <w:pPr>
        <w:spacing w:before="0" w:line="360" w:lineRule="auto"/>
        <w:ind w:firstLine="709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</w:p>
    <w:p w14:paraId="4A5BA55A">
      <w:pPr>
        <w:keepNext/>
        <w:spacing w:before="0" w:line="360" w:lineRule="auto"/>
        <w:ind w:firstLine="709"/>
        <w:jc w:val="both"/>
        <w:outlineLvl w:val="1"/>
        <w:rPr>
          <w:rFonts w:hint="default" w:ascii="Times New Roman Regular" w:hAnsi="Times New Roman Regular" w:cs="Times New Roman Regular"/>
          <w:sz w:val="28"/>
          <w:szCs w:val="28"/>
        </w:rPr>
      </w:pPr>
      <w:bookmarkStart w:id="21" w:name="_Toc273626695"/>
      <w:r>
        <w:rPr>
          <w:rFonts w:hint="default" w:ascii="Times New Roman Regular" w:hAnsi="Times New Roman Regular" w:cs="Times New Roman Regular"/>
          <w:sz w:val="28"/>
          <w:szCs w:val="28"/>
        </w:rPr>
        <w:t xml:space="preserve">4.3 </w:t>
      </w:r>
      <w:r>
        <w:rPr>
          <w:rFonts w:hint="default" w:ascii="Times New Roman Regular" w:hAnsi="Times New Roman Regular" w:cs="Times New Roman Regular"/>
          <w:sz w:val="28"/>
          <w:szCs w:val="28"/>
          <w:highlight w:val="yellow"/>
        </w:rPr>
        <w:t>Администрирование системы</w:t>
      </w:r>
      <w:bookmarkEnd w:id="21"/>
    </w:p>
    <w:p w14:paraId="6402CDF1">
      <w:pPr>
        <w:keepNext/>
        <w:spacing w:before="0" w:line="360" w:lineRule="auto"/>
        <w:ind w:firstLine="709"/>
        <w:jc w:val="both"/>
        <w:rPr>
          <w:rFonts w:hint="default" w:ascii="Times New Roman Regular" w:hAnsi="Times New Roman Regular" w:cs="Times New Roman Regular"/>
          <w:iCs/>
          <w:color w:val="000000"/>
          <w:sz w:val="28"/>
          <w:szCs w:val="28"/>
        </w:rPr>
      </w:pPr>
    </w:p>
    <w:p w14:paraId="7A3F0AF2">
      <w:pPr>
        <w:pStyle w:val="85"/>
        <w:tabs>
          <w:tab w:val="left" w:pos="851"/>
        </w:tabs>
        <w:spacing w:before="0" w:after="0" w:line="360" w:lineRule="auto"/>
        <w:ind w:firstLine="709"/>
        <w:jc w:val="both"/>
        <w:rPr>
          <w:rFonts w:hint="default" w:ascii="Times New Roman Regular" w:hAnsi="Times New Roman Regular" w:cs="Times New Roman Regular"/>
          <w:color w:val="000000"/>
          <w:sz w:val="28"/>
          <w:szCs w:val="28"/>
        </w:rPr>
      </w:pPr>
      <w:r>
        <w:rPr>
          <w:rFonts w:hint="default" w:ascii="Times New Roman Regular" w:hAnsi="Times New Roman Regular" w:cs="Times New Roman Regular"/>
          <w:iCs/>
          <w:color w:val="000000"/>
          <w:sz w:val="28"/>
          <w:szCs w:val="28"/>
        </w:rPr>
        <w:t xml:space="preserve">Описываются </w:t>
      </w:r>
      <w:r>
        <w:rPr>
          <w:rFonts w:hint="default" w:ascii="Times New Roman Regular" w:hAnsi="Times New Roman Regular" w:cs="Times New Roman Regular"/>
          <w:color w:val="000000"/>
          <w:sz w:val="28"/>
          <w:szCs w:val="28"/>
        </w:rPr>
        <w:t xml:space="preserve">функциональные возможности системы (например, ведение БД, реализация часто встречающихся </w:t>
      </w:r>
      <w:r>
        <w:rPr>
          <w:rFonts w:hint="default" w:ascii="Times New Roman Regular" w:hAnsi="Times New Roman Regular" w:cs="Times New Roman Regular"/>
          <w:sz w:val="28"/>
          <w:szCs w:val="28"/>
        </w:rPr>
        <w:t>запросов в готовом виде, предоставление возможности сформировать параметрический запрос</w:t>
      </w:r>
      <w:r>
        <w:rPr>
          <w:rFonts w:hint="default" w:ascii="Times New Roman Regular" w:hAnsi="Times New Roman Regular" w:cs="Times New Roman Regular"/>
          <w:color w:val="000000"/>
          <w:sz w:val="28"/>
          <w:szCs w:val="28"/>
        </w:rPr>
        <w:t>).</w:t>
      </w:r>
    </w:p>
    <w:p w14:paraId="60CB80D6">
      <w:pPr>
        <w:pStyle w:val="85"/>
        <w:tabs>
          <w:tab w:val="left" w:pos="851"/>
        </w:tabs>
        <w:spacing w:before="0" w:after="0" w:line="360" w:lineRule="auto"/>
        <w:ind w:firstLine="709"/>
        <w:jc w:val="both"/>
        <w:rPr>
          <w:rFonts w:hint="default" w:ascii="Times New Roman Regular" w:hAnsi="Times New Roman Regular" w:cs="Times New Roman Regular"/>
          <w:color w:val="FF0000"/>
          <w:sz w:val="28"/>
          <w:szCs w:val="28"/>
        </w:rPr>
      </w:pPr>
      <w:r>
        <w:rPr>
          <w:rFonts w:hint="default" w:ascii="Times New Roman Regular" w:hAnsi="Times New Roman Regular" w:cs="Times New Roman Regular"/>
          <w:color w:val="FF0000"/>
          <w:sz w:val="28"/>
          <w:szCs w:val="28"/>
        </w:rPr>
        <w:t>Описать на примере работы одной из таблиц, как производится добавление, редактирование и удаление записей таблиц. При удалении можно предусмотреть выдачу запроса для подтверждения операции (для защиты данных) или данные не удалять, а помечать на удаление, и предусмотреть удаление помеченных на удаление записей.</w:t>
      </w:r>
    </w:p>
    <w:p w14:paraId="6D535750">
      <w:pPr>
        <w:pStyle w:val="85"/>
        <w:tabs>
          <w:tab w:val="left" w:pos="851"/>
        </w:tabs>
        <w:spacing w:before="0" w:after="0" w:line="360" w:lineRule="auto"/>
        <w:ind w:firstLine="709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При нажатии на кнопку Добавить (</w:t>
      </w:r>
      <w:r>
        <w:rPr>
          <w:rFonts w:hint="default" w:ascii="Times New Roman Regular" w:hAnsi="Times New Roman Regular" w:cs="Times New Roman Regular"/>
          <w:sz w:val="28"/>
          <w:szCs w:val="28"/>
          <w:lang w:eastAsia="ru-RU"/>
        </w:rPr>
        <w:drawing>
          <wp:inline distT="0" distB="0" distL="0" distR="0">
            <wp:extent cx="200025" cy="209550"/>
            <wp:effectExtent l="0" t="0" r="3175" b="19050"/>
            <wp:docPr id="8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Рисунок 5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) проверяется, какая таблица используется в текущий момент времени (Листинг </w:t>
      </w:r>
      <w:r>
        <w:rPr>
          <w:rFonts w:hint="default" w:ascii="Times New Roman Regular" w:hAnsi="Times New Roman Regular" w:cs="Times New Roman Regular"/>
          <w:sz w:val="28"/>
          <w:szCs w:val="28"/>
          <w:lang w:val="en-US"/>
        </w:rPr>
        <w:t>E</w:t>
      </w:r>
      <w:r>
        <w:rPr>
          <w:rFonts w:hint="default" w:ascii="Times New Roman Regular" w:hAnsi="Times New Roman Regular" w:cs="Times New Roman Regular"/>
          <w:sz w:val="28"/>
          <w:szCs w:val="28"/>
        </w:rPr>
        <w:t>6.). Если это таблица Студент, то форме 2 дается имя “</w:t>
      </w:r>
      <w:r>
        <w:rPr>
          <w:rFonts w:hint="default" w:ascii="Times New Roman Regular" w:hAnsi="Times New Roman Regular" w:cs="Times New Roman Regular"/>
          <w:sz w:val="28"/>
          <w:szCs w:val="28"/>
          <w:lang w:val="en-US"/>
        </w:rPr>
        <w:t>AddRow</w:t>
      </w:r>
      <w:r>
        <w:rPr>
          <w:rFonts w:hint="default" w:ascii="Times New Roman Regular" w:hAnsi="Times New Roman Regular" w:cs="Times New Roman Regular"/>
          <w:sz w:val="28"/>
          <w:szCs w:val="28"/>
        </w:rPr>
        <w:t>” и форма показывается.</w:t>
      </w:r>
    </w:p>
    <w:p w14:paraId="764DCEFC">
      <w:pPr>
        <w:pStyle w:val="85"/>
        <w:tabs>
          <w:tab w:val="left" w:pos="851"/>
        </w:tabs>
        <w:spacing w:before="0" w:after="0" w:line="360" w:lineRule="auto"/>
        <w:ind w:firstLine="709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Реализация вызова форм для изменения и удаления данных происходит аналогично (листинги Б.5, Б.6).</w:t>
      </w:r>
    </w:p>
    <w:p w14:paraId="1FD4D24F">
      <w:pPr>
        <w:pStyle w:val="85"/>
        <w:tabs>
          <w:tab w:val="left" w:pos="851"/>
        </w:tabs>
        <w:spacing w:before="0" w:after="0" w:line="360" w:lineRule="auto"/>
        <w:ind w:firstLine="709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При загрузке формы 2 (</w:t>
      </w:r>
      <w:r>
        <w:rPr>
          <w:rFonts w:hint="default" w:ascii="Times New Roman Regular" w:hAnsi="Times New Roman Regular" w:cs="Times New Roman Regular"/>
          <w:sz w:val="28"/>
          <w:szCs w:val="28"/>
          <w:highlight w:val="yellow"/>
        </w:rPr>
        <w:t xml:space="preserve">рисунок </w:t>
      </w:r>
      <w:r>
        <w:rPr>
          <w:rFonts w:hint="default" w:ascii="Times New Roman Regular" w:hAnsi="Times New Roman Regular" w:cs="Times New Roman Regular"/>
          <w:sz w:val="28"/>
          <w:szCs w:val="28"/>
          <w:highlight w:val="yellow"/>
          <w:lang w:val="en-US"/>
        </w:rPr>
        <w:t>E</w:t>
      </w:r>
      <w:r>
        <w:rPr>
          <w:rFonts w:hint="default" w:ascii="Times New Roman Regular" w:hAnsi="Times New Roman Regular" w:cs="Times New Roman Regular"/>
          <w:sz w:val="28"/>
          <w:szCs w:val="28"/>
          <w:highlight w:val="yellow"/>
        </w:rPr>
        <w:t>.5),</w:t>
      </w: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происходит проверка, какая операция выполняется, если это добавление записей (InsertRow), то формируется форма для отображения списка групп (листинг Б.2).</w:t>
      </w:r>
    </w:p>
    <w:p w14:paraId="491D8AA0">
      <w:pPr>
        <w:pStyle w:val="85"/>
        <w:tabs>
          <w:tab w:val="left" w:pos="851"/>
        </w:tabs>
        <w:spacing w:before="0" w:after="0" w:line="360" w:lineRule="auto"/>
        <w:ind w:firstLine="709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При нажатии на кнопку </w:t>
      </w:r>
      <w:r>
        <w:rPr>
          <w:rFonts w:hint="default" w:ascii="Times New Roman Regular" w:hAnsi="Times New Roman Regular" w:cs="Times New Roman Regular"/>
          <w:sz w:val="28"/>
          <w:szCs w:val="28"/>
          <w:lang w:val="en-US"/>
        </w:rPr>
        <w:t>Add</w:t>
      </w: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выполняется процедура для добавления записей (листинг В.2). </w:t>
      </w:r>
    </w:p>
    <w:p w14:paraId="01BC753B">
      <w:pPr>
        <w:pStyle w:val="85"/>
        <w:tabs>
          <w:tab w:val="left" w:pos="851"/>
        </w:tabs>
        <w:spacing w:before="0" w:after="0" w:line="360" w:lineRule="auto"/>
        <w:ind w:firstLine="709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Для перехода по записям реализована процедура (листинг Б.13), которая отображает в окна ввода выбранную запись.</w:t>
      </w:r>
    </w:p>
    <w:p w14:paraId="1F2EFA0F">
      <w:pPr>
        <w:pStyle w:val="85"/>
        <w:tabs>
          <w:tab w:val="left" w:pos="851"/>
        </w:tabs>
        <w:spacing w:before="0" w:after="0" w:line="360" w:lineRule="auto"/>
        <w:ind w:firstLine="709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Сортировка и фильтрация данных</w:t>
      </w:r>
    </w:p>
    <w:p w14:paraId="26EBD38E">
      <w:pPr>
        <w:pStyle w:val="85"/>
        <w:tabs>
          <w:tab w:val="left" w:pos="851"/>
        </w:tabs>
        <w:spacing w:before="0" w:after="0" w:line="360" w:lineRule="auto"/>
        <w:ind w:firstLine="709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Для сортировки записей таблиц создано контекстное меню, которое прикрепляется к компоненту </w:t>
      </w:r>
      <w:r>
        <w:rPr>
          <w:rFonts w:hint="default" w:ascii="Times New Roman Regular" w:hAnsi="Times New Roman Regular" w:cs="Times New Roman Regular"/>
          <w:sz w:val="28"/>
          <w:szCs w:val="28"/>
          <w:lang w:val="en-US"/>
        </w:rPr>
        <w:t>dataGridView</w:t>
      </w:r>
      <w:r>
        <w:rPr>
          <w:rFonts w:hint="default" w:ascii="Times New Roman Regular" w:hAnsi="Times New Roman Regular" w:cs="Times New Roman Regular"/>
          <w:sz w:val="28"/>
          <w:szCs w:val="28"/>
        </w:rPr>
        <w:t>1.</w:t>
      </w:r>
    </w:p>
    <w:p w14:paraId="69711DDE">
      <w:pPr>
        <w:pStyle w:val="85"/>
        <w:tabs>
          <w:tab w:val="left" w:pos="851"/>
        </w:tabs>
        <w:spacing w:before="0" w:after="0" w:line="360" w:lineRule="auto"/>
        <w:ind w:firstLine="709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</w:p>
    <w:p w14:paraId="3565D3F4">
      <w:pPr>
        <w:pStyle w:val="85"/>
        <w:tabs>
          <w:tab w:val="left" w:pos="851"/>
        </w:tabs>
        <w:spacing w:before="0" w:after="0" w:line="360" w:lineRule="auto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eastAsia="ru-RU"/>
        </w:rPr>
        <w:drawing>
          <wp:inline distT="0" distB="0" distL="0" distR="0">
            <wp:extent cx="2790825" cy="1104900"/>
            <wp:effectExtent l="0" t="0" r="3175" b="12700"/>
            <wp:docPr id="8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Рисунок 6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6C164">
      <w:pPr>
        <w:pStyle w:val="85"/>
        <w:tabs>
          <w:tab w:val="left" w:pos="851"/>
        </w:tabs>
        <w:spacing w:before="0" w:after="0" w:line="360" w:lineRule="auto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Рисунок 1 – Контекстное меню формы</w:t>
      </w:r>
    </w:p>
    <w:p w14:paraId="45F4B269">
      <w:pPr>
        <w:pStyle w:val="85"/>
        <w:tabs>
          <w:tab w:val="left" w:pos="851"/>
        </w:tabs>
        <w:spacing w:before="0" w:after="0" w:line="360" w:lineRule="auto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</w:p>
    <w:p w14:paraId="2C39F0E9">
      <w:pPr>
        <w:pStyle w:val="85"/>
        <w:tabs>
          <w:tab w:val="left" w:pos="851"/>
        </w:tabs>
        <w:spacing w:before="0" w:after="0" w:line="360" w:lineRule="auto"/>
        <w:ind w:firstLine="709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При выборе Фильтрация (листинг Б.10) в контекстном меню, будет выведена форма, представленная на рисунке </w:t>
      </w:r>
      <w:r>
        <w:rPr>
          <w:rFonts w:hint="default" w:ascii="Times New Roman Regular" w:hAnsi="Times New Roman Regular" w:cs="Times New Roman Regular"/>
          <w:sz w:val="28"/>
          <w:szCs w:val="28"/>
          <w:lang w:val="en-US"/>
        </w:rPr>
        <w:t>E</w:t>
      </w:r>
      <w:r>
        <w:rPr>
          <w:rFonts w:hint="default" w:ascii="Times New Roman Regular" w:hAnsi="Times New Roman Regular" w:cs="Times New Roman Regular"/>
          <w:sz w:val="28"/>
          <w:szCs w:val="28"/>
        </w:rPr>
        <w:t>.10. На форме можно выбрать нужный вариант фильтрации (</w:t>
      </w:r>
      <w:r>
        <w:rPr>
          <w:rFonts w:hint="default" w:ascii="Times New Roman Regular" w:hAnsi="Times New Roman Regular" w:cs="Times New Roman Regular"/>
          <w:sz w:val="28"/>
          <w:szCs w:val="28"/>
          <w:highlight w:val="yellow"/>
        </w:rPr>
        <w:t>листинг Б.13).</w:t>
      </w:r>
    </w:p>
    <w:p w14:paraId="51E7A71D">
      <w:pPr>
        <w:pStyle w:val="85"/>
        <w:tabs>
          <w:tab w:val="left" w:pos="851"/>
        </w:tabs>
        <w:spacing w:before="0" w:after="0" w:line="360" w:lineRule="auto"/>
        <w:ind w:firstLine="709"/>
        <w:jc w:val="both"/>
        <w:rPr>
          <w:rFonts w:hint="default" w:ascii="Times New Roman Regular" w:hAnsi="Times New Roman Regular" w:cs="Times New Roman Regular"/>
          <w:color w:val="FF0000"/>
          <w:sz w:val="28"/>
          <w:szCs w:val="28"/>
        </w:rPr>
      </w:pPr>
      <w:r>
        <w:rPr>
          <w:rFonts w:hint="default" w:ascii="Times New Roman Regular" w:hAnsi="Times New Roman Regular" w:cs="Times New Roman Regular"/>
          <w:color w:val="FF0000"/>
          <w:sz w:val="28"/>
          <w:szCs w:val="28"/>
        </w:rPr>
        <w:t>Описать реализацию запросов в готовом виде и параметрических запросов. Привести скрины выполнения запросов.</w:t>
      </w:r>
    </w:p>
    <w:p w14:paraId="61B11133">
      <w:pPr>
        <w:pStyle w:val="85"/>
        <w:tabs>
          <w:tab w:val="left" w:pos="851"/>
        </w:tabs>
        <w:spacing w:before="0" w:after="0" w:line="360" w:lineRule="auto"/>
        <w:ind w:firstLine="709"/>
        <w:jc w:val="both"/>
        <w:rPr>
          <w:rFonts w:hint="default" w:ascii="Times New Roman Regular" w:hAnsi="Times New Roman Regular" w:cs="Times New Roman Regular"/>
          <w:color w:val="FF0000"/>
          <w:sz w:val="28"/>
          <w:szCs w:val="28"/>
        </w:rPr>
      </w:pPr>
    </w:p>
    <w:p w14:paraId="583AAE5A">
      <w:pPr>
        <w:keepNext/>
        <w:spacing w:before="0" w:line="360" w:lineRule="auto"/>
        <w:ind w:firstLine="709"/>
        <w:jc w:val="both"/>
        <w:outlineLvl w:val="1"/>
        <w:rPr>
          <w:rFonts w:hint="default" w:ascii="Times New Roman Regular" w:hAnsi="Times New Roman Regular" w:cs="Times New Roman Regular"/>
          <w:sz w:val="28"/>
          <w:szCs w:val="28"/>
        </w:rPr>
      </w:pPr>
      <w:bookmarkStart w:id="22" w:name="_Toc1081374638"/>
      <w:r>
        <w:rPr>
          <w:rFonts w:hint="default" w:ascii="Times New Roman Regular" w:hAnsi="Times New Roman Regular" w:cs="Times New Roman Regular"/>
          <w:sz w:val="28"/>
          <w:szCs w:val="28"/>
        </w:rPr>
        <w:t xml:space="preserve">4.4 </w:t>
      </w:r>
      <w:r>
        <w:rPr>
          <w:rFonts w:hint="default" w:ascii="Times New Roman Regular" w:hAnsi="Times New Roman Regular" w:cs="Times New Roman Regular"/>
          <w:sz w:val="28"/>
          <w:szCs w:val="28"/>
          <w:highlight w:val="yellow"/>
        </w:rPr>
        <w:t>Отчеты к базе данных</w:t>
      </w:r>
      <w:bookmarkEnd w:id="22"/>
    </w:p>
    <w:p w14:paraId="65BDAE3F">
      <w:pPr>
        <w:keepNext/>
        <w:spacing w:before="0" w:line="360" w:lineRule="auto"/>
        <w:ind w:firstLine="709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</w:p>
    <w:p w14:paraId="4D8A8810">
      <w:pPr>
        <w:spacing w:before="0" w:line="360" w:lineRule="auto"/>
        <w:ind w:firstLine="709"/>
        <w:jc w:val="both"/>
        <w:rPr>
          <w:rFonts w:hint="default" w:ascii="Times New Roman Regular" w:hAnsi="Times New Roman Regular" w:cs="Times New Roman Regular"/>
          <w:color w:val="FF0000"/>
          <w:sz w:val="28"/>
          <w:szCs w:val="28"/>
        </w:rPr>
      </w:pPr>
      <w:r>
        <w:rPr>
          <w:rFonts w:hint="default" w:ascii="Times New Roman Regular" w:hAnsi="Times New Roman Regular" w:cs="Times New Roman Regular"/>
          <w:color w:val="FF0000"/>
          <w:sz w:val="28"/>
          <w:szCs w:val="28"/>
        </w:rPr>
        <w:t>Требуется разработать формы результирующих документов – отчетов, содержащих вычисляемые данные, группировку данных, можно в графическом виде, в виде диаграмм. Отчеты описать.</w:t>
      </w:r>
    </w:p>
    <w:p w14:paraId="220A4D40">
      <w:pPr>
        <w:spacing w:before="0" w:line="360" w:lineRule="auto"/>
        <w:ind w:firstLine="709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color w:val="FF0000"/>
          <w:sz w:val="28"/>
          <w:szCs w:val="28"/>
        </w:rPr>
        <w:t xml:space="preserve">В курсовом проекте предоставить PrintScreenы готовых отчетов. Можно предусмотреть их сохранение (например, в </w:t>
      </w:r>
      <w:r>
        <w:rPr>
          <w:rFonts w:hint="default" w:ascii="Times New Roman Regular" w:hAnsi="Times New Roman Regular" w:cs="Times New Roman Regular"/>
          <w:color w:val="FF0000"/>
          <w:sz w:val="28"/>
          <w:szCs w:val="28"/>
          <w:lang w:val="en-US"/>
        </w:rPr>
        <w:t>MS</w:t>
      </w:r>
      <w:r>
        <w:rPr>
          <w:rFonts w:hint="default" w:ascii="Times New Roman Regular" w:hAnsi="Times New Roman Regular" w:cs="Times New Roman Regular"/>
          <w:color w:val="FF0000"/>
          <w:sz w:val="28"/>
          <w:szCs w:val="28"/>
        </w:rPr>
        <w:t xml:space="preserve"> </w:t>
      </w:r>
      <w:r>
        <w:rPr>
          <w:rFonts w:hint="default" w:ascii="Times New Roman Regular" w:hAnsi="Times New Roman Regular" w:cs="Times New Roman Regular"/>
          <w:color w:val="FF0000"/>
          <w:sz w:val="28"/>
          <w:szCs w:val="28"/>
          <w:lang w:val="en-US"/>
        </w:rPr>
        <w:t>Word</w:t>
      </w:r>
      <w:r>
        <w:rPr>
          <w:rFonts w:hint="default" w:ascii="Times New Roman Regular" w:hAnsi="Times New Roman Regular" w:cs="Times New Roman Regular"/>
          <w:color w:val="FF0000"/>
          <w:sz w:val="28"/>
          <w:szCs w:val="28"/>
        </w:rPr>
        <w:t xml:space="preserve"> или </w:t>
      </w:r>
      <w:r>
        <w:rPr>
          <w:rFonts w:hint="default" w:ascii="Times New Roman Regular" w:hAnsi="Times New Roman Regular" w:cs="Times New Roman Regular"/>
          <w:color w:val="FF0000"/>
          <w:sz w:val="28"/>
          <w:szCs w:val="28"/>
          <w:lang w:val="en-US"/>
        </w:rPr>
        <w:t>MS</w:t>
      </w:r>
      <w:r>
        <w:rPr>
          <w:rFonts w:hint="default" w:ascii="Times New Roman Regular" w:hAnsi="Times New Roman Regular" w:cs="Times New Roman Regular"/>
          <w:color w:val="FF0000"/>
          <w:sz w:val="28"/>
          <w:szCs w:val="28"/>
        </w:rPr>
        <w:t xml:space="preserve"> </w:t>
      </w:r>
      <w:r>
        <w:rPr>
          <w:rFonts w:hint="default" w:ascii="Times New Roman Regular" w:hAnsi="Times New Roman Regular" w:cs="Times New Roman Regular"/>
          <w:color w:val="FF0000"/>
          <w:sz w:val="28"/>
          <w:szCs w:val="28"/>
          <w:lang w:val="en-US"/>
        </w:rPr>
        <w:t>Excel</w:t>
      </w:r>
      <w:r>
        <w:rPr>
          <w:rFonts w:hint="default" w:ascii="Times New Roman Regular" w:hAnsi="Times New Roman Regular" w:cs="Times New Roman Regular"/>
          <w:color w:val="FF0000"/>
          <w:sz w:val="28"/>
          <w:szCs w:val="28"/>
        </w:rPr>
        <w:t>, в текстовый файл или вывод в браузер).</w:t>
      </w:r>
    </w:p>
    <w:p w14:paraId="6B8A4B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480" w:line="360" w:lineRule="auto"/>
        <w:ind w:firstLine="709"/>
        <w:jc w:val="both"/>
        <w:textAlignment w:val="auto"/>
        <w:outlineLvl w:val="1"/>
        <w:rPr>
          <w:rFonts w:hint="default" w:ascii="Times New Roman Regular" w:hAnsi="Times New Roman Regular" w:cs="Times New Roman Regular"/>
          <w:sz w:val="28"/>
          <w:szCs w:val="28"/>
        </w:rPr>
      </w:pPr>
      <w:bookmarkStart w:id="23" w:name="_Toc509436305"/>
      <w:r>
        <w:rPr>
          <w:rFonts w:hint="default" w:ascii="Times New Roman Regular" w:hAnsi="Times New Roman Regular" w:cs="Times New Roman Regular"/>
          <w:sz w:val="28"/>
          <w:szCs w:val="28"/>
        </w:rPr>
        <w:t>4.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5</w:t>
      </w: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Тестирование работы приложения</w:t>
      </w:r>
      <w:bookmarkEnd w:id="23"/>
    </w:p>
    <w:p w14:paraId="53E7F3E6">
      <w:pPr>
        <w:spacing w:before="0" w:line="360" w:lineRule="auto"/>
        <w:ind w:firstLine="709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4.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5</w:t>
      </w:r>
      <w:r>
        <w:rPr>
          <w:rFonts w:hint="default" w:ascii="Times New Roman Regular" w:hAnsi="Times New Roman Regular" w:cs="Times New Roman Regular"/>
          <w:sz w:val="28"/>
          <w:szCs w:val="28"/>
        </w:rPr>
        <w:t>.1 Разработка тест-кейсов</w:t>
      </w:r>
    </w:p>
    <w:p w14:paraId="1C0036FB">
      <w:pPr>
        <w:spacing w:before="0" w:line="360" w:lineRule="auto"/>
        <w:ind w:firstLine="709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4.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5</w:t>
      </w:r>
      <w:r>
        <w:rPr>
          <w:rFonts w:hint="default" w:ascii="Times New Roman Regular" w:hAnsi="Times New Roman Regular" w:cs="Times New Roman Regular"/>
          <w:sz w:val="28"/>
          <w:szCs w:val="28"/>
        </w:rPr>
        <w:t>.2 Тестирование</w:t>
      </w:r>
    </w:p>
    <w:p w14:paraId="406D2E2E">
      <w:pPr>
        <w:spacing w:before="0" w:line="360" w:lineRule="auto"/>
        <w:ind w:firstLine="709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</w:p>
    <w:p w14:paraId="0058D23E">
      <w:pPr>
        <w:rPr>
          <w:rFonts w:hint="default" w:ascii="Times New Roman Regular" w:hAnsi="Times New Roman Regular" w:cs="Times New Roman Regular"/>
          <w:sz w:val="28"/>
          <w:szCs w:val="28"/>
        </w:rPr>
      </w:pPr>
      <w:bookmarkStart w:id="24" w:name="_Toc78677546"/>
      <w:r>
        <w:rPr>
          <w:rFonts w:hint="default" w:ascii="Times New Roman Regular" w:hAnsi="Times New Roman Regular" w:cs="Times New Roman Regular"/>
          <w:sz w:val="28"/>
          <w:szCs w:val="28"/>
        </w:rPr>
        <w:br w:type="page"/>
      </w:r>
    </w:p>
    <w:p w14:paraId="4674FC70">
      <w:pPr>
        <w:keepNext/>
        <w:keepLines w:val="0"/>
        <w:pageBreakBefore w:val="0"/>
        <w:widowControl/>
        <w:tabs>
          <w:tab w:val="left" w:pos="709"/>
          <w:tab w:val="left" w:pos="99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480" w:line="360" w:lineRule="auto"/>
        <w:ind w:firstLine="709"/>
        <w:jc w:val="both"/>
        <w:textAlignment w:val="auto"/>
        <w:outlineLvl w:val="1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  <w:highlight w:val="none"/>
        </w:rPr>
        <w:t>4.6 Состав и содержание документации</w:t>
      </w:r>
      <w:bookmarkEnd w:id="24"/>
    </w:p>
    <w:p w14:paraId="560258A1">
      <w:pPr>
        <w:tabs>
          <w:tab w:val="left" w:pos="709"/>
          <w:tab w:val="left" w:pos="993"/>
        </w:tabs>
        <w:spacing w:before="0" w:line="360" w:lineRule="auto"/>
        <w:ind w:firstLine="709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4.6.1 Справочное руководство</w:t>
      </w:r>
    </w:p>
    <w:p w14:paraId="38607331">
      <w:pPr>
        <w:tabs>
          <w:tab w:val="left" w:pos="709"/>
          <w:tab w:val="left" w:pos="993"/>
        </w:tabs>
        <w:spacing w:before="0" w:line="360" w:lineRule="auto"/>
        <w:ind w:firstLine="709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Справочное руководство должно содержать следующие разделы:</w:t>
      </w:r>
    </w:p>
    <w:p w14:paraId="1C55004B">
      <w:pPr>
        <w:tabs>
          <w:tab w:val="left" w:pos="709"/>
          <w:tab w:val="left" w:pos="993"/>
        </w:tabs>
        <w:spacing w:before="0" w:line="360" w:lineRule="auto"/>
        <w:ind w:firstLine="709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Назначение программы: должны быть указаны сведения о назначении программы и информация, достаточная для понимания функций программы и ее эксплуатации.</w:t>
      </w:r>
    </w:p>
    <w:p w14:paraId="7E499AEA">
      <w:pPr>
        <w:tabs>
          <w:tab w:val="left" w:pos="709"/>
          <w:tab w:val="left" w:pos="993"/>
        </w:tabs>
        <w:spacing w:before="0" w:line="360" w:lineRule="auto"/>
        <w:ind w:firstLine="709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Условия выполнения программы: должны быть указаны условия, необходимые для выполнения программы (минимальный и/или максимальный состав аппаратных и программных средств и т.п.)</w:t>
      </w:r>
    </w:p>
    <w:p w14:paraId="255F8DF1">
      <w:pPr>
        <w:tabs>
          <w:tab w:val="left" w:pos="709"/>
          <w:tab w:val="left" w:pos="993"/>
        </w:tabs>
        <w:spacing w:before="0" w:line="360" w:lineRule="auto"/>
        <w:ind w:firstLine="709"/>
        <w:jc w:val="both"/>
        <w:rPr>
          <w:rFonts w:hint="default" w:ascii="Times New Roman Regular" w:hAnsi="Times New Roman Regular" w:cs="Times New Roman Regular"/>
          <w:color w:val="000000"/>
          <w:spacing w:val="-8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Системные и технические требования</w:t>
      </w:r>
    </w:p>
    <w:p w14:paraId="23F92B0B">
      <w:pPr>
        <w:widowControl w:val="0"/>
        <w:numPr>
          <w:ilvl w:val="0"/>
          <w:numId w:val="17"/>
        </w:numPr>
        <w:shd w:val="clear" w:color="auto" w:fill="FFFFFF"/>
        <w:tabs>
          <w:tab w:val="left" w:pos="709"/>
          <w:tab w:val="left" w:pos="993"/>
        </w:tabs>
        <w:autoSpaceDE w:val="0"/>
        <w:spacing w:before="0" w:line="360" w:lineRule="auto"/>
        <w:ind w:left="0" w:right="79" w:firstLine="709"/>
        <w:jc w:val="both"/>
        <w:rPr>
          <w:rFonts w:hint="default" w:ascii="Times New Roman Regular" w:hAnsi="Times New Roman Regular" w:cs="Times New Roman Regular"/>
          <w:color w:val="000000"/>
          <w:spacing w:val="-4"/>
          <w:sz w:val="28"/>
          <w:szCs w:val="28"/>
        </w:rPr>
      </w:pPr>
      <w:r>
        <w:rPr>
          <w:rFonts w:hint="default" w:ascii="Times New Roman Regular" w:hAnsi="Times New Roman Regular" w:cs="Times New Roman Regular"/>
          <w:color w:val="000000"/>
          <w:spacing w:val="-8"/>
          <w:sz w:val="28"/>
          <w:szCs w:val="28"/>
        </w:rPr>
        <w:t>Для правильной работы приложения необходимо иметь соответст</w:t>
      </w:r>
      <w:r>
        <w:rPr>
          <w:rFonts w:hint="default" w:ascii="Times New Roman Regular" w:hAnsi="Times New Roman Regular" w:cs="Times New Roman Regular"/>
          <w:color w:val="000000"/>
          <w:spacing w:val="-3"/>
          <w:sz w:val="28"/>
          <w:szCs w:val="28"/>
        </w:rPr>
        <w:t>вующую конфиг</w:t>
      </w:r>
      <w:r>
        <w:rPr>
          <w:rFonts w:hint="default" w:ascii="Times New Roman Regular" w:hAnsi="Times New Roman Regular" w:cs="Times New Roman Regular"/>
          <w:color w:val="000000"/>
          <w:spacing w:val="-4"/>
          <w:sz w:val="28"/>
          <w:szCs w:val="28"/>
        </w:rPr>
        <w:t>урацию технических средств и установленное на компьютере определенное программное обеспечение. Системные и аппаратные включают:</w:t>
      </w:r>
    </w:p>
    <w:p w14:paraId="5D8A9C20">
      <w:pPr>
        <w:widowControl w:val="0"/>
        <w:numPr>
          <w:ilvl w:val="0"/>
          <w:numId w:val="17"/>
        </w:numPr>
        <w:shd w:val="clear" w:color="auto" w:fill="FFFFFF"/>
        <w:tabs>
          <w:tab w:val="left" w:pos="709"/>
          <w:tab w:val="left" w:pos="993"/>
        </w:tabs>
        <w:autoSpaceDE w:val="0"/>
        <w:spacing w:before="0" w:line="360" w:lineRule="auto"/>
        <w:ind w:left="0" w:right="79" w:firstLine="709"/>
        <w:jc w:val="both"/>
        <w:rPr>
          <w:rFonts w:hint="default" w:ascii="Times New Roman Regular" w:hAnsi="Times New Roman Regular" w:cs="Times New Roman Regular"/>
          <w:color w:val="000000"/>
          <w:spacing w:val="-4"/>
          <w:sz w:val="28"/>
          <w:szCs w:val="28"/>
        </w:rPr>
      </w:pPr>
      <w:r>
        <w:rPr>
          <w:rFonts w:hint="default" w:ascii="Times New Roman Regular" w:hAnsi="Times New Roman Regular" w:cs="Times New Roman Regular"/>
          <w:color w:val="000000"/>
          <w:spacing w:val="-4"/>
          <w:sz w:val="28"/>
          <w:szCs w:val="28"/>
          <w:highlight w:val="yellow"/>
        </w:rPr>
        <w:t>Операционную систему Windows 10</w:t>
      </w:r>
      <w:r>
        <w:rPr>
          <w:rFonts w:hint="default" w:ascii="Times New Roman Regular" w:hAnsi="Times New Roman Regular" w:cs="Times New Roman Regular"/>
          <w:color w:val="000000"/>
          <w:spacing w:val="-4"/>
          <w:sz w:val="28"/>
          <w:szCs w:val="28"/>
        </w:rPr>
        <w:t xml:space="preserve"> или более поздней версии.</w:t>
      </w:r>
    </w:p>
    <w:p w14:paraId="13A90481">
      <w:pPr>
        <w:widowControl w:val="0"/>
        <w:numPr>
          <w:ilvl w:val="0"/>
          <w:numId w:val="17"/>
        </w:numPr>
        <w:shd w:val="clear" w:color="auto" w:fill="FFFFFF"/>
        <w:tabs>
          <w:tab w:val="left" w:pos="709"/>
          <w:tab w:val="left" w:pos="993"/>
        </w:tabs>
        <w:autoSpaceDE w:val="0"/>
        <w:spacing w:before="0" w:line="360" w:lineRule="auto"/>
        <w:ind w:left="0" w:right="79" w:firstLine="709"/>
        <w:jc w:val="both"/>
        <w:rPr>
          <w:rFonts w:hint="default" w:ascii="Times New Roman Regular" w:hAnsi="Times New Roman Regular" w:cs="Times New Roman Regular"/>
          <w:color w:val="000000"/>
          <w:spacing w:val="-4"/>
          <w:sz w:val="28"/>
          <w:szCs w:val="28"/>
        </w:rPr>
      </w:pPr>
      <w:r>
        <w:rPr>
          <w:rFonts w:hint="default" w:ascii="Times New Roman Regular" w:hAnsi="Times New Roman Regular" w:cs="Times New Roman Regular"/>
          <w:color w:val="000000"/>
          <w:spacing w:val="-4"/>
          <w:sz w:val="28"/>
          <w:szCs w:val="28"/>
        </w:rPr>
        <w:t>Микропроцессор … или выше.</w:t>
      </w:r>
    </w:p>
    <w:p w14:paraId="09F6237D">
      <w:pPr>
        <w:widowControl w:val="0"/>
        <w:numPr>
          <w:ilvl w:val="0"/>
          <w:numId w:val="17"/>
        </w:numPr>
        <w:shd w:val="clear" w:color="auto" w:fill="FFFFFF"/>
        <w:tabs>
          <w:tab w:val="left" w:pos="709"/>
          <w:tab w:val="left" w:pos="993"/>
        </w:tabs>
        <w:autoSpaceDE w:val="0"/>
        <w:spacing w:before="0" w:line="360" w:lineRule="auto"/>
        <w:ind w:left="0" w:right="79" w:firstLine="709"/>
        <w:jc w:val="both"/>
        <w:rPr>
          <w:rFonts w:hint="default" w:ascii="Times New Roman Regular" w:hAnsi="Times New Roman Regular" w:cs="Times New Roman Regular"/>
          <w:color w:val="000000"/>
          <w:spacing w:val="-4"/>
          <w:sz w:val="28"/>
          <w:szCs w:val="28"/>
        </w:rPr>
      </w:pPr>
      <w:r>
        <w:rPr>
          <w:rFonts w:hint="default" w:ascii="Times New Roman Regular" w:hAnsi="Times New Roman Regular" w:cs="Times New Roman Regular"/>
          <w:color w:val="000000"/>
          <w:spacing w:val="-4"/>
          <w:sz w:val="28"/>
          <w:szCs w:val="28"/>
        </w:rPr>
        <w:t>Монитор VGA ….  или более высокого разрешения.</w:t>
      </w:r>
    </w:p>
    <w:p w14:paraId="5697A75E">
      <w:pPr>
        <w:widowControl w:val="0"/>
        <w:numPr>
          <w:ilvl w:val="0"/>
          <w:numId w:val="17"/>
        </w:numPr>
        <w:shd w:val="clear" w:color="auto" w:fill="FFFFFF"/>
        <w:tabs>
          <w:tab w:val="left" w:pos="709"/>
          <w:tab w:val="left" w:pos="993"/>
        </w:tabs>
        <w:autoSpaceDE w:val="0"/>
        <w:spacing w:before="0" w:line="360" w:lineRule="auto"/>
        <w:ind w:left="0" w:right="79" w:firstLine="709"/>
        <w:jc w:val="both"/>
        <w:rPr>
          <w:rFonts w:hint="default" w:ascii="Times New Roman Regular" w:hAnsi="Times New Roman Regular" w:cs="Times New Roman Regular"/>
          <w:color w:val="000000"/>
          <w:spacing w:val="-4"/>
          <w:sz w:val="28"/>
          <w:szCs w:val="28"/>
        </w:rPr>
      </w:pPr>
      <w:r>
        <w:rPr>
          <w:rFonts w:hint="default" w:ascii="Times New Roman Regular" w:hAnsi="Times New Roman Regular" w:cs="Times New Roman Regular"/>
          <w:color w:val="000000"/>
          <w:spacing w:val="-4"/>
          <w:sz w:val="28"/>
          <w:szCs w:val="28"/>
        </w:rPr>
        <w:t>Объём оперативной памяти (… и выше).</w:t>
      </w:r>
    </w:p>
    <w:p w14:paraId="0AC8C720">
      <w:pPr>
        <w:widowControl w:val="0"/>
        <w:numPr>
          <w:ilvl w:val="0"/>
          <w:numId w:val="17"/>
        </w:numPr>
        <w:shd w:val="clear" w:color="auto" w:fill="FFFFFF"/>
        <w:tabs>
          <w:tab w:val="left" w:pos="709"/>
          <w:tab w:val="left" w:pos="993"/>
        </w:tabs>
        <w:autoSpaceDE w:val="0"/>
        <w:spacing w:before="0" w:line="360" w:lineRule="auto"/>
        <w:ind w:left="0" w:right="79" w:firstLine="709"/>
        <w:jc w:val="both"/>
        <w:rPr>
          <w:rFonts w:hint="default" w:ascii="Times New Roman Regular" w:hAnsi="Times New Roman Regular" w:cs="Times New Roman Regular"/>
          <w:color w:val="000000"/>
          <w:spacing w:val="-4"/>
          <w:sz w:val="28"/>
          <w:szCs w:val="28"/>
        </w:rPr>
      </w:pPr>
      <w:r>
        <w:rPr>
          <w:rFonts w:hint="default" w:ascii="Times New Roman Regular" w:hAnsi="Times New Roman Regular" w:cs="Times New Roman Regular"/>
          <w:color w:val="000000"/>
          <w:spacing w:val="-4"/>
          <w:sz w:val="28"/>
          <w:szCs w:val="28"/>
        </w:rPr>
        <w:t xml:space="preserve">Файлы данных программы </w:t>
      </w:r>
      <w:r>
        <w:rPr>
          <w:rFonts w:hint="default" w:ascii="Times New Roman Regular" w:hAnsi="Times New Roman Regular" w:cs="Times New Roman Regular"/>
          <w:color w:val="000000"/>
          <w:spacing w:val="-4"/>
          <w:sz w:val="28"/>
          <w:szCs w:val="28"/>
          <w:highlight w:val="yellow"/>
        </w:rPr>
        <w:t>ИС для…</w:t>
      </w:r>
      <w:r>
        <w:rPr>
          <w:rFonts w:hint="default" w:ascii="Times New Roman Regular" w:hAnsi="Times New Roman Regular" w:cs="Times New Roman Regular"/>
          <w:color w:val="000000"/>
          <w:spacing w:val="-4"/>
          <w:sz w:val="28"/>
          <w:szCs w:val="28"/>
        </w:rPr>
        <w:t xml:space="preserve"> занимают дисковое пространство в зависимости от необходимости в ресурсах локальной задачи. Учебный вариант данных содержит около </w:t>
      </w:r>
      <w:r>
        <w:rPr>
          <w:rFonts w:hint="default" w:ascii="Times New Roman Regular" w:hAnsi="Times New Roman Regular" w:cs="Times New Roman Regular"/>
          <w:color w:val="000000"/>
          <w:spacing w:val="-4"/>
          <w:sz w:val="28"/>
          <w:szCs w:val="28"/>
          <w:highlight w:val="yellow"/>
        </w:rPr>
        <w:t>1,76 МБ.</w:t>
      </w:r>
    </w:p>
    <w:p w14:paraId="55E0EC78">
      <w:pPr>
        <w:widowControl w:val="0"/>
        <w:numPr>
          <w:ilvl w:val="0"/>
          <w:numId w:val="17"/>
        </w:numPr>
        <w:shd w:val="clear" w:color="auto" w:fill="FFFFFF"/>
        <w:tabs>
          <w:tab w:val="left" w:pos="709"/>
          <w:tab w:val="left" w:pos="993"/>
        </w:tabs>
        <w:autoSpaceDE w:val="0"/>
        <w:spacing w:before="0" w:line="360" w:lineRule="auto"/>
        <w:ind w:left="0" w:right="79" w:firstLine="709"/>
        <w:jc w:val="both"/>
        <w:rPr>
          <w:rFonts w:hint="default" w:ascii="Times New Roman Regular" w:hAnsi="Times New Roman Regular" w:cs="Times New Roman Regular"/>
          <w:color w:val="000000"/>
          <w:spacing w:val="-4"/>
          <w:sz w:val="28"/>
          <w:szCs w:val="28"/>
        </w:rPr>
      </w:pPr>
      <w:r>
        <w:rPr>
          <w:rFonts w:hint="default" w:ascii="Times New Roman Regular" w:hAnsi="Times New Roman Regular" w:cs="Times New Roman Regular"/>
          <w:color w:val="000000"/>
          <w:spacing w:val="-4"/>
          <w:sz w:val="28"/>
          <w:szCs w:val="28"/>
        </w:rPr>
        <w:t>Манипулятор «мышь» или другие устройства.</w:t>
      </w:r>
    </w:p>
    <w:p w14:paraId="262A7CA9">
      <w:pPr>
        <w:widowControl w:val="0"/>
        <w:numPr>
          <w:ilvl w:val="0"/>
          <w:numId w:val="17"/>
        </w:numPr>
        <w:shd w:val="clear" w:color="auto" w:fill="FFFFFF"/>
        <w:tabs>
          <w:tab w:val="left" w:pos="709"/>
          <w:tab w:val="left" w:pos="993"/>
        </w:tabs>
        <w:autoSpaceDE w:val="0"/>
        <w:spacing w:before="0" w:line="360" w:lineRule="auto"/>
        <w:ind w:left="0" w:right="79" w:firstLine="709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color w:val="000000"/>
          <w:spacing w:val="-4"/>
          <w:sz w:val="28"/>
          <w:szCs w:val="28"/>
        </w:rPr>
        <w:t>Ресурсы операционной системы Windows.</w:t>
      </w:r>
    </w:p>
    <w:p w14:paraId="6B6EA762">
      <w:pPr>
        <w:tabs>
          <w:tab w:val="left" w:pos="709"/>
          <w:tab w:val="left" w:pos="993"/>
        </w:tabs>
        <w:spacing w:before="0" w:line="360" w:lineRule="auto"/>
        <w:ind w:firstLine="709"/>
        <w:jc w:val="both"/>
        <w:rPr>
          <w:rFonts w:hint="default" w:ascii="Times New Roman Regular" w:hAnsi="Times New Roman Regular" w:cs="Times New Roman Regular"/>
          <w:color w:val="000000"/>
          <w:spacing w:val="-4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Условия выполнения</w:t>
      </w:r>
    </w:p>
    <w:p w14:paraId="1AEBFC4A">
      <w:pPr>
        <w:tabs>
          <w:tab w:val="left" w:pos="709"/>
          <w:tab w:val="left" w:pos="993"/>
        </w:tabs>
        <w:spacing w:before="0" w:line="360" w:lineRule="auto"/>
        <w:ind w:firstLine="709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color w:val="000000"/>
          <w:spacing w:val="-4"/>
          <w:sz w:val="28"/>
          <w:szCs w:val="28"/>
        </w:rPr>
        <w:t>Должна быть указана последо</w:t>
      </w:r>
      <w:r>
        <w:rPr>
          <w:rFonts w:hint="default" w:ascii="Times New Roman Regular" w:hAnsi="Times New Roman Regular" w:cs="Times New Roman Regular"/>
          <w:color w:val="000000"/>
          <w:spacing w:val="-6"/>
          <w:sz w:val="28"/>
          <w:szCs w:val="28"/>
        </w:rPr>
        <w:t xml:space="preserve">вательность действий пользователя, обеспечивающих установку, загрузку, </w:t>
      </w:r>
      <w:r>
        <w:rPr>
          <w:rFonts w:hint="default" w:ascii="Times New Roman Regular" w:hAnsi="Times New Roman Regular" w:cs="Times New Roman Regular"/>
          <w:color w:val="000000"/>
          <w:spacing w:val="-2"/>
          <w:sz w:val="28"/>
          <w:szCs w:val="28"/>
        </w:rPr>
        <w:t>запуск, выполнение и завершение программы, удаление программы, при</w:t>
      </w:r>
      <w:r>
        <w:rPr>
          <w:rFonts w:hint="default" w:ascii="Times New Roman Regular" w:hAnsi="Times New Roman Regular" w:cs="Times New Roman Regular"/>
          <w:color w:val="000000"/>
          <w:spacing w:val="-4"/>
          <w:sz w:val="28"/>
          <w:szCs w:val="28"/>
        </w:rPr>
        <w:t>ведено описание функций, формата и возможных вариантов команд, с по</w:t>
      </w:r>
      <w:r>
        <w:rPr>
          <w:rFonts w:hint="default" w:ascii="Times New Roman Regular" w:hAnsi="Times New Roman Regular" w:cs="Times New Roman Regular"/>
          <w:color w:val="000000"/>
          <w:spacing w:val="-5"/>
          <w:sz w:val="28"/>
          <w:szCs w:val="28"/>
        </w:rPr>
        <w:t>мощью которых пользователь осуществляет загрузку и управляет выпол</w:t>
      </w:r>
      <w:r>
        <w:rPr>
          <w:rFonts w:hint="default" w:ascii="Times New Roman Regular" w:hAnsi="Times New Roman Regular" w:cs="Times New Roman Regular"/>
          <w:color w:val="000000"/>
          <w:spacing w:val="-9"/>
          <w:sz w:val="28"/>
          <w:szCs w:val="28"/>
        </w:rPr>
        <w:t>нением программы, а также ответы программы на эти команды.</w:t>
      </w:r>
    </w:p>
    <w:p w14:paraId="45B25D53">
      <w:pPr>
        <w:tabs>
          <w:tab w:val="left" w:pos="709"/>
          <w:tab w:val="left" w:pos="993"/>
        </w:tabs>
        <w:spacing w:before="0" w:line="360" w:lineRule="auto"/>
        <w:ind w:firstLine="709"/>
        <w:jc w:val="both"/>
        <w:rPr>
          <w:rFonts w:hint="default" w:ascii="Times New Roman Regular" w:hAnsi="Times New Roman Regular" w:cs="Times New Roman Regular"/>
          <w:color w:val="000000"/>
          <w:spacing w:val="-3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Запуск</w:t>
      </w:r>
      <w:r>
        <w:rPr>
          <w:rFonts w:hint="default" w:ascii="Times New Roman Regular" w:hAnsi="Times New Roman Regular" w:cs="Times New Roman Regular"/>
          <w:color w:val="000000"/>
          <w:spacing w:val="-4"/>
          <w:sz w:val="28"/>
          <w:szCs w:val="28"/>
        </w:rPr>
        <w:t xml:space="preserve"> программы осуществляется путем открытия файла Успеваемость (должна запускаться главная кнопочная форма)</w:t>
      </w:r>
      <w:r>
        <w:rPr>
          <w:rFonts w:hint="default" w:ascii="Times New Roman Regular" w:hAnsi="Times New Roman Regular" w:cs="Times New Roman Regular"/>
          <w:color w:val="000000"/>
          <w:sz w:val="28"/>
          <w:szCs w:val="28"/>
        </w:rPr>
        <w:t xml:space="preserve">. </w:t>
      </w:r>
    </w:p>
    <w:p w14:paraId="1F490A10">
      <w:pPr>
        <w:numPr>
          <w:ilvl w:val="0"/>
          <w:numId w:val="18"/>
        </w:numPr>
        <w:shd w:val="clear" w:color="auto" w:fill="FFFFFF"/>
        <w:tabs>
          <w:tab w:val="left" w:pos="709"/>
          <w:tab w:val="left" w:pos="993"/>
        </w:tabs>
        <w:spacing w:before="0" w:line="360" w:lineRule="auto"/>
        <w:ind w:left="0" w:right="79" w:firstLine="709"/>
        <w:jc w:val="both"/>
        <w:rPr>
          <w:rFonts w:hint="default" w:ascii="Times New Roman Regular" w:hAnsi="Times New Roman Regular" w:cs="Times New Roman Regular"/>
          <w:color w:val="000000"/>
          <w:spacing w:val="-4"/>
          <w:sz w:val="28"/>
          <w:szCs w:val="28"/>
        </w:rPr>
      </w:pPr>
      <w:r>
        <w:rPr>
          <w:rFonts w:hint="default" w:ascii="Times New Roman Regular" w:hAnsi="Times New Roman Regular" w:cs="Times New Roman Regular"/>
          <w:color w:val="000000"/>
          <w:spacing w:val="-3"/>
          <w:sz w:val="28"/>
          <w:szCs w:val="28"/>
        </w:rPr>
        <w:t>Для завершения работы предусмотрен выход в любой момент, либо из главной кнопочной формы – кнопка «Выход», либо</w:t>
      </w:r>
      <w:r>
        <w:rPr>
          <w:rFonts w:hint="default" w:ascii="Times New Roman Regular" w:hAnsi="Times New Roman Regular" w:cs="Times New Roman Regular"/>
          <w:color w:val="000000"/>
          <w:spacing w:val="4"/>
          <w:sz w:val="28"/>
          <w:szCs w:val="28"/>
        </w:rPr>
        <w:t xml:space="preserve"> из меню </w:t>
      </w:r>
      <w:r>
        <w:rPr>
          <w:rFonts w:hint="default" w:ascii="Times New Roman Regular" w:hAnsi="Times New Roman Regular" w:cs="Times New Roman Regular"/>
          <w:bCs/>
          <w:color w:val="000000"/>
          <w:spacing w:val="4"/>
          <w:sz w:val="28"/>
          <w:szCs w:val="28"/>
        </w:rPr>
        <w:t xml:space="preserve">Файл </w:t>
      </w:r>
      <w:r>
        <w:rPr>
          <w:rFonts w:hint="default" w:ascii="Times New Roman Regular" w:hAnsi="Times New Roman Regular" w:cs="Times New Roman Regular"/>
          <w:color w:val="000000"/>
          <w:spacing w:val="4"/>
          <w:sz w:val="28"/>
          <w:szCs w:val="28"/>
        </w:rPr>
        <w:t xml:space="preserve">- </w:t>
      </w:r>
      <w:r>
        <w:rPr>
          <w:rFonts w:hint="default" w:ascii="Times New Roman Regular" w:hAnsi="Times New Roman Regular" w:cs="Times New Roman Regular"/>
          <w:color w:val="000000"/>
          <w:spacing w:val="-8"/>
          <w:sz w:val="28"/>
          <w:szCs w:val="28"/>
        </w:rPr>
        <w:t xml:space="preserve">пункт меню </w:t>
      </w:r>
      <w:r>
        <w:rPr>
          <w:rFonts w:hint="default" w:ascii="Times New Roman Regular" w:hAnsi="Times New Roman Regular" w:cs="Times New Roman Regular"/>
          <w:bCs/>
          <w:color w:val="000000"/>
          <w:spacing w:val="-8"/>
          <w:sz w:val="28"/>
          <w:szCs w:val="28"/>
        </w:rPr>
        <w:t xml:space="preserve">(Выход), </w:t>
      </w:r>
      <w:r>
        <w:rPr>
          <w:rFonts w:hint="default" w:ascii="Times New Roman Regular" w:hAnsi="Times New Roman Regular" w:cs="Times New Roman Regular"/>
          <w:color w:val="000000"/>
          <w:spacing w:val="-8"/>
          <w:sz w:val="28"/>
          <w:szCs w:val="28"/>
        </w:rPr>
        <w:t xml:space="preserve">а также нажатием системной кнопки — </w:t>
      </w:r>
      <w:r>
        <w:rPr>
          <w:rFonts w:hint="default" w:ascii="Times New Roman Regular" w:hAnsi="Times New Roman Regular" w:cs="Times New Roman Regular"/>
          <w:bCs/>
          <w:color w:val="000000"/>
          <w:spacing w:val="-8"/>
          <w:sz w:val="28"/>
          <w:szCs w:val="28"/>
        </w:rPr>
        <w:t>Закрыть.</w:t>
      </w:r>
    </w:p>
    <w:p w14:paraId="1C8E2299">
      <w:pPr>
        <w:widowControl w:val="0"/>
        <w:numPr>
          <w:ilvl w:val="0"/>
          <w:numId w:val="19"/>
        </w:numPr>
        <w:shd w:val="clear" w:color="auto" w:fill="FFFFFF"/>
        <w:tabs>
          <w:tab w:val="left" w:pos="709"/>
          <w:tab w:val="left" w:pos="993"/>
        </w:tabs>
        <w:autoSpaceDE w:val="0"/>
        <w:spacing w:before="0" w:line="360" w:lineRule="auto"/>
        <w:ind w:left="0" w:right="79" w:firstLine="709"/>
        <w:jc w:val="both"/>
        <w:rPr>
          <w:rFonts w:hint="default" w:ascii="Times New Roman Regular" w:hAnsi="Times New Roman Regular" w:cs="Times New Roman Regular"/>
          <w:color w:val="000000"/>
          <w:spacing w:val="-3"/>
          <w:sz w:val="28"/>
          <w:szCs w:val="28"/>
        </w:rPr>
      </w:pPr>
      <w:r>
        <w:rPr>
          <w:rFonts w:hint="default" w:ascii="Times New Roman Regular" w:hAnsi="Times New Roman Regular" w:cs="Times New Roman Regular"/>
          <w:color w:val="000000"/>
          <w:spacing w:val="-4"/>
          <w:sz w:val="28"/>
          <w:szCs w:val="28"/>
        </w:rPr>
        <w:t>Варианты перехода: п</w:t>
      </w:r>
      <w:r>
        <w:rPr>
          <w:rFonts w:hint="default" w:ascii="Times New Roman Regular" w:hAnsi="Times New Roman Regular" w:cs="Times New Roman Regular"/>
          <w:color w:val="000000"/>
          <w:spacing w:val="-1"/>
          <w:sz w:val="28"/>
          <w:szCs w:val="28"/>
        </w:rPr>
        <w:t>ереход из главной формы на другие объекты базы данных</w:t>
      </w:r>
      <w:r>
        <w:rPr>
          <w:rFonts w:hint="default" w:ascii="Times New Roman Regular" w:hAnsi="Times New Roman Regular" w:cs="Times New Roman Regular"/>
          <w:color w:val="000000"/>
          <w:spacing w:val="-3"/>
          <w:sz w:val="28"/>
          <w:szCs w:val="28"/>
        </w:rPr>
        <w:t xml:space="preserve"> происходит при нажа</w:t>
      </w:r>
      <w:r>
        <w:rPr>
          <w:rFonts w:hint="default" w:ascii="Times New Roman Regular" w:hAnsi="Times New Roman Regular" w:cs="Times New Roman Regular"/>
          <w:color w:val="000000"/>
          <w:spacing w:val="-5"/>
          <w:sz w:val="28"/>
          <w:szCs w:val="28"/>
        </w:rPr>
        <w:t xml:space="preserve">тии нужной кнопки. Возврат из подчинённой формы в главную кнопочную форму осуществляется нажатием кнопки «Назад». </w:t>
      </w:r>
      <w:r>
        <w:rPr>
          <w:rFonts w:hint="default" w:ascii="Times New Roman Regular" w:hAnsi="Times New Roman Regular" w:cs="Times New Roman Regular"/>
          <w:color w:val="000000"/>
          <w:spacing w:val="-6"/>
          <w:sz w:val="28"/>
          <w:szCs w:val="28"/>
        </w:rPr>
        <w:t xml:space="preserve">Для облегчения работы пользователя предусмотрено отображение </w:t>
      </w:r>
      <w:r>
        <w:rPr>
          <w:rFonts w:hint="default" w:ascii="Times New Roman Regular" w:hAnsi="Times New Roman Regular" w:cs="Times New Roman Regular"/>
          <w:color w:val="000000"/>
          <w:sz w:val="28"/>
          <w:szCs w:val="28"/>
        </w:rPr>
        <w:t>всплывающих подсказок, объясняющих назначение данной кноп</w:t>
      </w:r>
      <w:r>
        <w:rPr>
          <w:rFonts w:hint="default" w:ascii="Times New Roman Regular" w:hAnsi="Times New Roman Regular" w:cs="Times New Roman Regular"/>
          <w:color w:val="000000"/>
          <w:spacing w:val="-3"/>
          <w:sz w:val="28"/>
          <w:szCs w:val="28"/>
        </w:rPr>
        <w:t>ки, при нахождении курсора мыши над ней.</w:t>
      </w:r>
    </w:p>
    <w:p w14:paraId="1CBFA0AA">
      <w:pPr>
        <w:widowControl w:val="0"/>
        <w:numPr>
          <w:ilvl w:val="0"/>
          <w:numId w:val="17"/>
        </w:numPr>
        <w:shd w:val="clear" w:color="auto" w:fill="FFFFFF"/>
        <w:tabs>
          <w:tab w:val="left" w:pos="709"/>
          <w:tab w:val="left" w:pos="993"/>
        </w:tabs>
        <w:autoSpaceDE w:val="0"/>
        <w:spacing w:before="0" w:line="360" w:lineRule="auto"/>
        <w:ind w:left="0" w:right="79" w:firstLine="709"/>
        <w:jc w:val="both"/>
        <w:rPr>
          <w:rFonts w:hint="default" w:ascii="Times New Roman Regular" w:hAnsi="Times New Roman Regular" w:cs="Times New Roman Regular"/>
          <w:color w:val="000000"/>
          <w:spacing w:val="-4"/>
          <w:sz w:val="28"/>
          <w:szCs w:val="28"/>
        </w:rPr>
      </w:pPr>
      <w:r>
        <w:rPr>
          <w:rFonts w:hint="default" w:ascii="Times New Roman Regular" w:hAnsi="Times New Roman Regular" w:cs="Times New Roman Regular"/>
          <w:color w:val="000000"/>
          <w:spacing w:val="-3"/>
          <w:sz w:val="28"/>
          <w:szCs w:val="28"/>
        </w:rPr>
        <w:t>Вывод</w:t>
      </w:r>
      <w:r>
        <w:rPr>
          <w:rFonts w:hint="default" w:ascii="Times New Roman Regular" w:hAnsi="Times New Roman Regular" w:cs="Times New Roman Regular"/>
          <w:color w:val="000000"/>
          <w:spacing w:val="-4"/>
          <w:sz w:val="28"/>
          <w:szCs w:val="28"/>
        </w:rPr>
        <w:t xml:space="preserve"> результатов. Для вывода результатов выборки данных на экран используется режим таблицы. При необходимости распечатать форму или отчёт можно воспользоваться стандартной командой мен. Файл - Печать. </w:t>
      </w:r>
      <w:r>
        <w:rPr>
          <w:rFonts w:hint="default" w:ascii="Times New Roman Regular" w:hAnsi="Times New Roman Regular" w:cs="Times New Roman Regular"/>
          <w:color w:val="000000"/>
          <w:spacing w:val="-5"/>
          <w:sz w:val="28"/>
          <w:szCs w:val="28"/>
        </w:rPr>
        <w:t>Организацию файлов для печати (итоговых отчетов) следует под</w:t>
      </w:r>
      <w:r>
        <w:rPr>
          <w:rFonts w:hint="default" w:ascii="Times New Roman Regular" w:hAnsi="Times New Roman Regular" w:cs="Times New Roman Regular"/>
          <w:color w:val="000000"/>
          <w:spacing w:val="-4"/>
          <w:sz w:val="28"/>
          <w:szCs w:val="28"/>
        </w:rPr>
        <w:t xml:space="preserve">готавливать в </w:t>
      </w:r>
      <w:r>
        <w:rPr>
          <w:rFonts w:hint="default" w:ascii="Times New Roman Regular" w:hAnsi="Times New Roman Regular" w:cs="Times New Roman Regular"/>
          <w:color w:val="000000"/>
          <w:spacing w:val="-4"/>
          <w:sz w:val="28"/>
          <w:szCs w:val="28"/>
          <w:lang w:val="en-US"/>
        </w:rPr>
        <w:t>Excel</w:t>
      </w:r>
      <w:r>
        <w:rPr>
          <w:rFonts w:hint="default" w:ascii="Times New Roman Regular" w:hAnsi="Times New Roman Regular" w:cs="Times New Roman Regular"/>
          <w:color w:val="000000"/>
          <w:spacing w:val="-4"/>
          <w:sz w:val="28"/>
          <w:szCs w:val="28"/>
        </w:rPr>
        <w:t xml:space="preserve"> или в </w:t>
      </w:r>
      <w:r>
        <w:rPr>
          <w:rFonts w:hint="default" w:ascii="Times New Roman Regular" w:hAnsi="Times New Roman Regular" w:cs="Times New Roman Regular"/>
          <w:color w:val="000000"/>
          <w:spacing w:val="-4"/>
          <w:sz w:val="28"/>
          <w:szCs w:val="28"/>
          <w:lang w:val="en-US"/>
        </w:rPr>
        <w:t>Word</w:t>
      </w:r>
      <w:r>
        <w:rPr>
          <w:rFonts w:hint="default" w:ascii="Times New Roman Regular" w:hAnsi="Times New Roman Regular" w:cs="Times New Roman Regular"/>
          <w:color w:val="000000"/>
          <w:spacing w:val="-4"/>
          <w:sz w:val="28"/>
          <w:szCs w:val="28"/>
        </w:rPr>
        <w:t>, отправляя необходимую для это</w:t>
      </w:r>
      <w:r>
        <w:rPr>
          <w:rFonts w:hint="default" w:ascii="Times New Roman Regular" w:hAnsi="Times New Roman Regular" w:cs="Times New Roman Regular"/>
          <w:color w:val="000000"/>
          <w:sz w:val="28"/>
          <w:szCs w:val="28"/>
        </w:rPr>
        <w:t xml:space="preserve">го информацию через буфер обмена, или используя </w:t>
      </w:r>
      <w:r>
        <w:rPr>
          <w:rFonts w:hint="default" w:ascii="Times New Roman Regular" w:hAnsi="Times New Roman Regular" w:cs="Times New Roman Regular"/>
          <w:color w:val="000000"/>
          <w:sz w:val="28"/>
          <w:szCs w:val="28"/>
          <w:lang w:val="en-US"/>
        </w:rPr>
        <w:t>OLE</w:t>
      </w:r>
      <w:r>
        <w:rPr>
          <w:rFonts w:hint="default" w:ascii="Times New Roman Regular" w:hAnsi="Times New Roman Regular" w:cs="Times New Roman Regular"/>
          <w:color w:val="000000"/>
          <w:sz w:val="28"/>
          <w:szCs w:val="28"/>
        </w:rPr>
        <w:t xml:space="preserve"> объект. </w:t>
      </w:r>
      <w:r>
        <w:rPr>
          <w:rFonts w:hint="default" w:ascii="Times New Roman Regular" w:hAnsi="Times New Roman Regular" w:cs="Times New Roman Regular"/>
          <w:color w:val="000000"/>
          <w:spacing w:val="-1"/>
          <w:sz w:val="28"/>
          <w:szCs w:val="28"/>
        </w:rPr>
        <w:t xml:space="preserve">Печать в этом случае можно осуществлять непосредственно в </w:t>
      </w:r>
      <w:r>
        <w:rPr>
          <w:rFonts w:hint="default" w:ascii="Times New Roman Regular" w:hAnsi="Times New Roman Regular" w:cs="Times New Roman Regular"/>
          <w:color w:val="000000"/>
          <w:spacing w:val="-2"/>
          <w:sz w:val="28"/>
          <w:szCs w:val="28"/>
        </w:rPr>
        <w:t xml:space="preserve">приложениях </w:t>
      </w:r>
      <w:r>
        <w:rPr>
          <w:rFonts w:hint="default" w:ascii="Times New Roman Regular" w:hAnsi="Times New Roman Regular" w:cs="Times New Roman Regular"/>
          <w:color w:val="000000"/>
          <w:spacing w:val="-2"/>
          <w:sz w:val="28"/>
          <w:szCs w:val="28"/>
          <w:lang w:val="en-US"/>
        </w:rPr>
        <w:t>Excel</w:t>
      </w:r>
      <w:r>
        <w:rPr>
          <w:rFonts w:hint="default" w:ascii="Times New Roman Regular" w:hAnsi="Times New Roman Regular" w:cs="Times New Roman Regular"/>
          <w:color w:val="000000"/>
          <w:spacing w:val="-2"/>
          <w:sz w:val="28"/>
          <w:szCs w:val="28"/>
        </w:rPr>
        <w:t xml:space="preserve"> или </w:t>
      </w:r>
      <w:r>
        <w:rPr>
          <w:rFonts w:hint="default" w:ascii="Times New Roman Regular" w:hAnsi="Times New Roman Regular" w:cs="Times New Roman Regular"/>
          <w:color w:val="000000"/>
          <w:spacing w:val="-2"/>
          <w:sz w:val="28"/>
          <w:szCs w:val="28"/>
          <w:lang w:val="en-US"/>
        </w:rPr>
        <w:t>Word</w:t>
      </w:r>
      <w:r>
        <w:rPr>
          <w:rFonts w:hint="default" w:ascii="Times New Roman Regular" w:hAnsi="Times New Roman Regular" w:cs="Times New Roman Regular"/>
          <w:color w:val="000000"/>
          <w:spacing w:val="-2"/>
          <w:sz w:val="28"/>
          <w:szCs w:val="28"/>
        </w:rPr>
        <w:t>.</w:t>
      </w:r>
    </w:p>
    <w:p w14:paraId="5988312B">
      <w:pPr>
        <w:widowControl w:val="0"/>
        <w:numPr>
          <w:ilvl w:val="0"/>
          <w:numId w:val="17"/>
        </w:numPr>
        <w:shd w:val="clear" w:color="auto" w:fill="FFFFFF"/>
        <w:tabs>
          <w:tab w:val="left" w:pos="709"/>
          <w:tab w:val="left" w:pos="993"/>
        </w:tabs>
        <w:autoSpaceDE w:val="0"/>
        <w:spacing w:before="0" w:line="360" w:lineRule="auto"/>
        <w:ind w:left="0" w:right="79" w:firstLine="709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color w:val="000000"/>
          <w:spacing w:val="-4"/>
          <w:sz w:val="28"/>
          <w:szCs w:val="28"/>
        </w:rPr>
        <w:t>Сообщения пользователю: должны быть приведены тексты сообщений, выдаваемых в ходе выполнения программы, описание их содержания и соответствующие действия пользователя (действия пользователя в случае сбоя, возможности повторного запуска программы и т.п.).</w:t>
      </w:r>
    </w:p>
    <w:p w14:paraId="1CB81D4C">
      <w:pPr>
        <w:keepNext/>
        <w:tabs>
          <w:tab w:val="left" w:pos="709"/>
          <w:tab w:val="left" w:pos="993"/>
        </w:tabs>
        <w:spacing w:before="0" w:line="360" w:lineRule="auto"/>
        <w:jc w:val="both"/>
        <w:rPr>
          <w:rFonts w:hint="default" w:ascii="Times New Roman Regular" w:hAnsi="Times New Roman Regular" w:cs="Times New Roman Regular"/>
          <w:color w:val="000000"/>
          <w:spacing w:val="-4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ab/>
      </w:r>
      <w:r>
        <w:rPr>
          <w:rFonts w:hint="default" w:ascii="Times New Roman Regular" w:hAnsi="Times New Roman Regular" w:cs="Times New Roman Regular"/>
          <w:sz w:val="28"/>
          <w:szCs w:val="28"/>
        </w:rPr>
        <w:t>4.6.2 Руководство пользователя</w:t>
      </w:r>
    </w:p>
    <w:p w14:paraId="4C81E33D">
      <w:pPr>
        <w:widowControl w:val="0"/>
        <w:shd w:val="clear" w:color="auto" w:fill="FFFFFF"/>
        <w:tabs>
          <w:tab w:val="left" w:pos="709"/>
          <w:tab w:val="left" w:pos="993"/>
        </w:tabs>
        <w:autoSpaceDE w:val="0"/>
        <w:spacing w:before="0" w:line="360" w:lineRule="auto"/>
        <w:ind w:right="79" w:firstLine="709"/>
        <w:jc w:val="both"/>
        <w:rPr>
          <w:rFonts w:hint="default" w:ascii="Times New Roman Regular" w:hAnsi="Times New Roman Regular" w:cs="Times New Roman Regular"/>
          <w:color w:val="000000"/>
          <w:spacing w:val="-4"/>
          <w:sz w:val="28"/>
          <w:szCs w:val="28"/>
        </w:rPr>
      </w:pPr>
      <w:r>
        <w:rPr>
          <w:rFonts w:hint="default" w:ascii="Times New Roman Regular" w:hAnsi="Times New Roman Regular" w:cs="Times New Roman Regular"/>
          <w:color w:val="000000"/>
          <w:spacing w:val="-4"/>
          <w:sz w:val="28"/>
          <w:szCs w:val="28"/>
        </w:rPr>
        <w:t>Руководство пользователя содержит подробное описание технологии использования компьютерной программы при решении задач в предметной области. Руководство может содержать следующие разделы:</w:t>
      </w:r>
    </w:p>
    <w:p w14:paraId="17A8D5DF">
      <w:pPr>
        <w:widowControl w:val="0"/>
        <w:numPr>
          <w:ilvl w:val="0"/>
          <w:numId w:val="17"/>
        </w:numPr>
        <w:shd w:val="clear" w:color="auto" w:fill="FFFFFF"/>
        <w:tabs>
          <w:tab w:val="left" w:pos="709"/>
          <w:tab w:val="left" w:pos="993"/>
        </w:tabs>
        <w:autoSpaceDE w:val="0"/>
        <w:spacing w:before="0" w:line="360" w:lineRule="auto"/>
        <w:ind w:left="0" w:right="79" w:firstLine="709"/>
        <w:jc w:val="both"/>
        <w:rPr>
          <w:rFonts w:hint="default" w:ascii="Times New Roman Regular" w:hAnsi="Times New Roman Regular" w:cs="Times New Roman Regular"/>
          <w:color w:val="000000"/>
          <w:spacing w:val="-4"/>
          <w:sz w:val="28"/>
          <w:szCs w:val="28"/>
        </w:rPr>
      </w:pPr>
      <w:r>
        <w:rPr>
          <w:rFonts w:hint="default" w:ascii="Times New Roman Regular" w:hAnsi="Times New Roman Regular" w:cs="Times New Roman Regular"/>
          <w:color w:val="000000"/>
          <w:spacing w:val="-4"/>
          <w:sz w:val="28"/>
          <w:szCs w:val="28"/>
        </w:rPr>
        <w:t>Типовые приемы работы с программой: должны быть описаны процедуры выполнения основных задач, решаемых с помощью программы.</w:t>
      </w:r>
    </w:p>
    <w:p w14:paraId="0E0D51AA">
      <w:pPr>
        <w:widowControl w:val="0"/>
        <w:numPr>
          <w:ilvl w:val="0"/>
          <w:numId w:val="17"/>
        </w:numPr>
        <w:shd w:val="clear" w:color="auto" w:fill="FFFFFF"/>
        <w:tabs>
          <w:tab w:val="left" w:pos="709"/>
          <w:tab w:val="left" w:pos="993"/>
        </w:tabs>
        <w:autoSpaceDE w:val="0"/>
        <w:spacing w:before="0" w:line="360" w:lineRule="auto"/>
        <w:ind w:left="0" w:right="79" w:firstLine="709"/>
        <w:jc w:val="both"/>
        <w:rPr>
          <w:rFonts w:hint="default" w:ascii="Times New Roman Regular" w:hAnsi="Times New Roman Regular" w:cs="Times New Roman Regular"/>
          <w:color w:val="000000"/>
          <w:spacing w:val="-4"/>
          <w:sz w:val="28"/>
          <w:szCs w:val="28"/>
        </w:rPr>
      </w:pPr>
      <w:r>
        <w:rPr>
          <w:rFonts w:hint="default" w:ascii="Times New Roman Regular" w:hAnsi="Times New Roman Regular" w:cs="Times New Roman Regular"/>
          <w:color w:val="000000"/>
          <w:spacing w:val="-4"/>
          <w:sz w:val="28"/>
          <w:szCs w:val="28"/>
        </w:rPr>
        <w:t>Примеры использования программы: должны быть приведены содержательные примеры использования программы для решения задач предметной области.</w:t>
      </w:r>
    </w:p>
    <w:p w14:paraId="24FC9F02">
      <w:pPr>
        <w:widowControl w:val="0"/>
        <w:numPr>
          <w:ilvl w:val="0"/>
          <w:numId w:val="17"/>
        </w:numPr>
        <w:shd w:val="clear" w:color="auto" w:fill="FFFFFF"/>
        <w:tabs>
          <w:tab w:val="left" w:pos="709"/>
          <w:tab w:val="left" w:pos="993"/>
        </w:tabs>
        <w:autoSpaceDE w:val="0"/>
        <w:spacing w:before="0" w:line="360" w:lineRule="auto"/>
        <w:ind w:left="0" w:right="79" w:firstLine="709"/>
        <w:jc w:val="both"/>
        <w:rPr>
          <w:rFonts w:hint="default" w:ascii="Times New Roman Regular" w:hAnsi="Times New Roman Regular" w:cs="Times New Roman Regular"/>
          <w:color w:val="000000"/>
          <w:spacing w:val="-4"/>
          <w:sz w:val="28"/>
          <w:szCs w:val="28"/>
        </w:rPr>
      </w:pPr>
      <w:r>
        <w:rPr>
          <w:rFonts w:hint="default" w:ascii="Times New Roman Regular" w:hAnsi="Times New Roman Regular" w:cs="Times New Roman Regular"/>
          <w:color w:val="000000"/>
          <w:spacing w:val="-4"/>
          <w:sz w:val="28"/>
          <w:szCs w:val="28"/>
        </w:rPr>
        <w:t>Трудности в использовании программы: должны быть перечислены все случаи затруднений, возникающих у пользователей программы, и пути их преодоления.</w:t>
      </w:r>
    </w:p>
    <w:p w14:paraId="5782F5C5">
      <w:pPr>
        <w:spacing w:line="360" w:lineRule="auto"/>
        <w:jc w:val="both"/>
        <w:rPr>
          <w:rFonts w:hint="default" w:ascii="Times New Roman Regular" w:hAnsi="Times New Roman Regular" w:cs="Times New Roman Regular"/>
          <w:color w:val="000000"/>
          <w:spacing w:val="-4"/>
          <w:sz w:val="28"/>
          <w:szCs w:val="28"/>
        </w:rPr>
      </w:pPr>
      <w:r>
        <w:rPr>
          <w:rFonts w:hint="default" w:ascii="Times New Roman Regular" w:hAnsi="Times New Roman Regular" w:cs="Times New Roman Regular"/>
          <w:color w:val="000000"/>
          <w:spacing w:val="-4"/>
          <w:sz w:val="28"/>
          <w:szCs w:val="28"/>
        </w:rPr>
        <w:t>В зависимости от особенностей программы допускается объединять отдельные разделы или вводить новые.</w:t>
      </w:r>
    </w:p>
    <w:p w14:paraId="225C0147">
      <w:pPr>
        <w:rPr>
          <w:rFonts w:hint="default" w:ascii="Times New Roman Regular" w:hAnsi="Times New Roman Regular" w:cs="Times New Roman Regular"/>
          <w:color w:val="000000"/>
          <w:spacing w:val="-4"/>
          <w:sz w:val="28"/>
          <w:szCs w:val="28"/>
        </w:rPr>
      </w:pPr>
      <w:r>
        <w:rPr>
          <w:rFonts w:hint="default" w:ascii="Times New Roman Regular" w:hAnsi="Times New Roman Regular" w:cs="Times New Roman Regular"/>
          <w:color w:val="000000"/>
          <w:spacing w:val="-4"/>
          <w:sz w:val="28"/>
          <w:szCs w:val="28"/>
        </w:rPr>
        <w:br w:type="page"/>
      </w:r>
    </w:p>
    <w:p w14:paraId="4D23B4E2">
      <w:pPr>
        <w:numPr>
          <w:ilvl w:val="0"/>
          <w:numId w:val="20"/>
        </w:numPr>
        <w:spacing w:before="0" w:line="360" w:lineRule="auto"/>
        <w:ind w:left="5" w:leftChars="0" w:firstLine="700" w:firstLineChars="0"/>
        <w:jc w:val="both"/>
        <w:outlineLvl w:val="0"/>
        <w:rPr>
          <w:rFonts w:hint="default" w:ascii="Times New Roman Regular" w:hAnsi="Times New Roman Regular" w:cs="Times New Roman Regular"/>
          <w:color w:val="000000"/>
          <w:spacing w:val="-4"/>
          <w:sz w:val="28"/>
          <w:szCs w:val="28"/>
          <w:lang w:val="en-US"/>
        </w:rPr>
      </w:pPr>
      <w:bookmarkStart w:id="25" w:name="_Toc1631072717"/>
      <w:r>
        <w:rPr>
          <w:sz w:val="28"/>
        </w:rPr>
        <w:t>Методы защиты базы данных</w:t>
      </w:r>
      <w:bookmarkEnd w:id="25"/>
    </w:p>
    <w:p w14:paraId="130CDF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480" w:line="360" w:lineRule="auto"/>
        <w:ind w:left="0" w:leftChars="0" w:firstLine="697" w:firstLineChars="0"/>
        <w:textAlignment w:val="auto"/>
        <w:outlineLvl w:val="0"/>
        <w:rPr>
          <w:rFonts w:hint="default"/>
          <w:sz w:val="28"/>
          <w:lang w:val="ru-RU"/>
        </w:rPr>
      </w:pPr>
      <w:bookmarkStart w:id="26" w:name="_Toc810400664"/>
      <w:r>
        <w:rPr>
          <w:rFonts w:hint="default"/>
          <w:sz w:val="28"/>
          <w:lang w:val="ru-RU"/>
        </w:rPr>
        <w:t xml:space="preserve">5.1 </w:t>
      </w:r>
      <w:r>
        <w:rPr>
          <w:sz w:val="28"/>
          <w:lang w:val="ru-RU"/>
        </w:rPr>
        <w:t>Защита</w:t>
      </w:r>
      <w:r>
        <w:rPr>
          <w:rFonts w:hint="default"/>
          <w:sz w:val="28"/>
          <w:lang w:val="ru-RU"/>
        </w:rPr>
        <w:t xml:space="preserve"> паролем</w:t>
      </w:r>
      <w:bookmarkEnd w:id="26"/>
    </w:p>
    <w:p w14:paraId="102F703B">
      <w:pPr>
        <w:rPr>
          <w:rFonts w:hint="default"/>
          <w:sz w:val="28"/>
          <w:lang w:val="ru-RU"/>
        </w:rPr>
      </w:pPr>
      <w:r>
        <w:rPr>
          <w:rFonts w:hint="default"/>
          <w:sz w:val="28"/>
          <w:lang w:val="ru-RU"/>
        </w:rPr>
        <w:br w:type="page"/>
      </w:r>
    </w:p>
    <w:p w14:paraId="7717EA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480" w:line="360" w:lineRule="auto"/>
        <w:ind w:left="0" w:leftChars="0" w:firstLine="697" w:firstLineChars="0"/>
        <w:textAlignment w:val="auto"/>
        <w:outlineLvl w:val="0"/>
        <w:rPr>
          <w:rFonts w:hint="default"/>
          <w:sz w:val="28"/>
          <w:lang w:val="ru-RU"/>
        </w:rPr>
      </w:pPr>
      <w:bookmarkStart w:id="27" w:name="_Toc1062670574"/>
      <w:r>
        <w:rPr>
          <w:rFonts w:hint="default"/>
          <w:sz w:val="28"/>
          <w:lang w:val="ru-RU"/>
        </w:rPr>
        <w:t>5.2 Управление доступом</w:t>
      </w:r>
      <w:bookmarkEnd w:id="27"/>
    </w:p>
    <w:p w14:paraId="4BCA6A88">
      <w:pPr>
        <w:rPr>
          <w:rFonts w:hint="default"/>
          <w:sz w:val="28"/>
          <w:lang w:val="ru-RU"/>
        </w:rPr>
      </w:pPr>
      <w:r>
        <w:rPr>
          <w:rFonts w:hint="default"/>
          <w:sz w:val="28"/>
          <w:lang w:val="ru-RU"/>
        </w:rPr>
        <w:br w:type="page"/>
      </w:r>
    </w:p>
    <w:p w14:paraId="0394FC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480" w:line="360" w:lineRule="auto"/>
        <w:ind w:left="0" w:leftChars="0" w:firstLine="697" w:firstLineChars="0"/>
        <w:textAlignment w:val="auto"/>
        <w:outlineLvl w:val="0"/>
        <w:rPr>
          <w:rFonts w:hint="default"/>
          <w:sz w:val="28"/>
          <w:lang w:val="ru-RU"/>
        </w:rPr>
      </w:pPr>
      <w:bookmarkStart w:id="28" w:name="_Toc1830328766"/>
      <w:r>
        <w:rPr>
          <w:rFonts w:hint="default"/>
          <w:sz w:val="28"/>
          <w:lang w:val="ru-RU"/>
        </w:rPr>
        <w:t>5.3 Поддержание целостности данных</w:t>
      </w:r>
      <w:bookmarkEnd w:id="28"/>
    </w:p>
    <w:p w14:paraId="66C18696">
      <w:pPr>
        <w:rPr>
          <w:rFonts w:hint="default"/>
          <w:sz w:val="28"/>
          <w:lang w:val="ru-RU"/>
        </w:rPr>
      </w:pPr>
      <w:r>
        <w:rPr>
          <w:rFonts w:hint="default"/>
          <w:sz w:val="28"/>
          <w:lang w:val="ru-RU"/>
        </w:rPr>
        <w:br w:type="page"/>
      </w:r>
    </w:p>
    <w:p w14:paraId="3A6660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480" w:line="360" w:lineRule="auto"/>
        <w:ind w:left="0" w:leftChars="0" w:firstLine="697" w:firstLineChars="0"/>
        <w:textAlignment w:val="auto"/>
        <w:outlineLvl w:val="0"/>
        <w:rPr>
          <w:rFonts w:hint="default" w:ascii="Times New Roman Regular" w:hAnsi="Times New Roman Regular" w:cs="Times New Roman Regular"/>
          <w:color w:val="000000"/>
          <w:spacing w:val="-4"/>
          <w:sz w:val="28"/>
          <w:szCs w:val="28"/>
          <w:lang w:val="en-US"/>
        </w:rPr>
      </w:pPr>
      <w:bookmarkStart w:id="29" w:name="_Toc1779810534"/>
      <w:r>
        <w:rPr>
          <w:rFonts w:hint="default"/>
          <w:sz w:val="28"/>
          <w:lang w:val="ru-RU"/>
        </w:rPr>
        <w:t>5.4 Резервное копирование базы данных</w:t>
      </w:r>
      <w:r>
        <w:rPr>
          <w:sz w:val="28"/>
        </w:rPr>
        <w:br w:type="page"/>
      </w:r>
      <w:bookmarkEnd w:id="29"/>
    </w:p>
    <w:p w14:paraId="2AF736B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480" w:line="360" w:lineRule="auto"/>
        <w:jc w:val="center"/>
        <w:textAlignment w:val="auto"/>
        <w:outlineLvl w:val="0"/>
      </w:pPr>
      <w:bookmarkStart w:id="30" w:name="_Toc124994490"/>
      <w:bookmarkStart w:id="31" w:name="_Toc975925875"/>
      <w:r>
        <w:t>Заключение</w:t>
      </w:r>
      <w:bookmarkEnd w:id="30"/>
      <w:bookmarkEnd w:id="31"/>
    </w:p>
    <w:p w14:paraId="5345A21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720" w:firstLineChars="0"/>
        <w:jc w:val="both"/>
        <w:textAlignment w:val="auto"/>
        <w:outlineLvl w:val="9"/>
        <w:rPr>
          <w:rFonts w:ascii="Times NR Cyr MT" w:hAnsi="Times NR Cyr MT" w:cs="Times NR Cyr MT"/>
          <w:color w:val="000000"/>
          <w:spacing w:val="4"/>
          <w:sz w:val="28"/>
          <w:szCs w:val="28"/>
        </w:rPr>
      </w:pPr>
      <w:r>
        <w:rPr>
          <w:sz w:val="28"/>
        </w:rPr>
        <w:t>В результате курсового проектирования были изучены основы проектирования баз данных, работа со специализированными программами, улучшены знания в области работы базой данных. Были также, улучшены навыки программирования.</w:t>
      </w:r>
      <w:r>
        <w:t xml:space="preserve"> </w:t>
      </w:r>
      <w:r>
        <w:rPr>
          <w:sz w:val="28"/>
        </w:rPr>
        <w:t>Проектирование прошло успешно, все функции реализованы и задача выполнена.</w:t>
      </w:r>
    </w:p>
    <w:p w14:paraId="3168BB3A">
      <w:pPr>
        <w:shd w:val="clear" w:color="auto" w:fill="FFFFFF"/>
        <w:tabs>
          <w:tab w:val="left" w:pos="778"/>
        </w:tabs>
        <w:spacing w:before="0" w:line="360" w:lineRule="auto"/>
        <w:ind w:firstLine="720"/>
        <w:jc w:val="both"/>
        <w:rPr>
          <w:rFonts w:ascii="Times NR Cyr MT" w:hAnsi="Times NR Cyr MT" w:cs="Times NR Cyr MT"/>
          <w:color w:val="000000"/>
          <w:spacing w:val="4"/>
          <w:sz w:val="28"/>
          <w:szCs w:val="28"/>
        </w:rPr>
      </w:pPr>
      <w:r>
        <w:rPr>
          <w:rFonts w:ascii="Times NR Cyr MT" w:hAnsi="Times NR Cyr MT" w:cs="Times NR Cyr MT"/>
          <w:color w:val="000000"/>
          <w:spacing w:val="4"/>
          <w:sz w:val="28"/>
          <w:szCs w:val="28"/>
        </w:rPr>
        <w:t>На этапе формирования требований к системе были сформулированы цели и задачи курсового проекта.</w:t>
      </w:r>
    </w:p>
    <w:p w14:paraId="19E37C9C">
      <w:pPr>
        <w:shd w:val="clear" w:color="auto" w:fill="FFFFFF"/>
        <w:tabs>
          <w:tab w:val="left" w:pos="778"/>
        </w:tabs>
        <w:spacing w:before="0" w:line="360" w:lineRule="auto"/>
        <w:ind w:firstLine="720"/>
        <w:jc w:val="both"/>
        <w:rPr>
          <w:rFonts w:ascii="Times NR Cyr MT" w:hAnsi="Times NR Cyr MT" w:cs="Times NR Cyr MT"/>
          <w:color w:val="000000"/>
          <w:spacing w:val="4"/>
          <w:sz w:val="28"/>
          <w:szCs w:val="28"/>
        </w:rPr>
      </w:pPr>
      <w:r>
        <w:rPr>
          <w:rFonts w:ascii="Times NR Cyr MT" w:hAnsi="Times NR Cyr MT" w:cs="Times NR Cyr MT"/>
          <w:color w:val="000000"/>
          <w:spacing w:val="4"/>
          <w:sz w:val="28"/>
          <w:szCs w:val="28"/>
        </w:rPr>
        <w:t>В данной работе были решены все поставленные во введении задачи, начиная со знакомства с предметной областью и заканчивая созданием автоматизированной системы для обработки информации – оценок студентов по изучаемым предметам в указанную дату.</w:t>
      </w:r>
    </w:p>
    <w:p w14:paraId="47302CA9">
      <w:pPr>
        <w:shd w:val="clear" w:color="auto" w:fill="FFFFFF"/>
        <w:tabs>
          <w:tab w:val="left" w:pos="778"/>
        </w:tabs>
        <w:spacing w:before="0" w:line="360" w:lineRule="auto"/>
        <w:ind w:firstLine="720"/>
        <w:jc w:val="both"/>
        <w:rPr>
          <w:rFonts w:ascii="Times NR Cyr MT" w:hAnsi="Times NR Cyr MT" w:cs="Times NR Cyr MT"/>
          <w:sz w:val="28"/>
          <w:szCs w:val="28"/>
        </w:rPr>
      </w:pPr>
      <w:r>
        <w:rPr>
          <w:rFonts w:ascii="Times NR Cyr MT" w:hAnsi="Times NR Cyr MT" w:cs="Times NR Cyr MT"/>
          <w:color w:val="000000"/>
          <w:spacing w:val="4"/>
          <w:sz w:val="28"/>
          <w:szCs w:val="28"/>
        </w:rPr>
        <w:t>В ходе работы на этапе проектирования была р</w:t>
      </w:r>
      <w:r>
        <w:rPr>
          <w:rFonts w:ascii="Times NR Cyr MT" w:hAnsi="Times NR Cyr MT" w:cs="Times NR Cyr MT"/>
          <w:color w:val="000000"/>
          <w:spacing w:val="7"/>
          <w:sz w:val="28"/>
          <w:szCs w:val="28"/>
        </w:rPr>
        <w:t>азработана реляционная модель базы дан</w:t>
      </w:r>
      <w:r>
        <w:rPr>
          <w:rFonts w:ascii="Times NR Cyr MT" w:hAnsi="Times NR Cyr MT" w:cs="Times NR Cyr MT"/>
          <w:color w:val="000000"/>
          <w:spacing w:val="4"/>
          <w:sz w:val="28"/>
          <w:szCs w:val="28"/>
        </w:rPr>
        <w:t xml:space="preserve">ных средствами программы </w:t>
      </w:r>
      <w:r>
        <w:rPr>
          <w:rFonts w:ascii="Times NR Cyr MT" w:hAnsi="Times NR Cyr MT" w:cs="Times NR Cyr MT"/>
          <w:color w:val="000000"/>
          <w:spacing w:val="4"/>
          <w:sz w:val="28"/>
          <w:szCs w:val="28"/>
          <w:highlight w:val="yellow"/>
          <w:lang w:val="en-US"/>
        </w:rPr>
        <w:t>MS</w:t>
      </w:r>
      <w:r>
        <w:rPr>
          <w:rFonts w:ascii="Times NR Cyr MT" w:hAnsi="Times NR Cyr MT" w:cs="Times NR Cyr MT"/>
          <w:color w:val="000000"/>
          <w:spacing w:val="4"/>
          <w:sz w:val="28"/>
          <w:szCs w:val="28"/>
          <w:highlight w:val="yellow"/>
        </w:rPr>
        <w:t xml:space="preserve"> </w:t>
      </w:r>
      <w:r>
        <w:rPr>
          <w:rFonts w:ascii="Times NR Cyr MT" w:hAnsi="Times NR Cyr MT" w:cs="Times NR Cyr MT"/>
          <w:color w:val="000000"/>
          <w:spacing w:val="4"/>
          <w:sz w:val="28"/>
          <w:szCs w:val="28"/>
          <w:highlight w:val="yellow"/>
          <w:lang w:val="en-US"/>
        </w:rPr>
        <w:t>Visio</w:t>
      </w:r>
      <w:r>
        <w:rPr>
          <w:rFonts w:ascii="Times NR Cyr MT" w:hAnsi="Times NR Cyr MT" w:cs="Times NR Cyr MT"/>
          <w:color w:val="000000"/>
          <w:spacing w:val="4"/>
          <w:sz w:val="28"/>
          <w:szCs w:val="28"/>
          <w:highlight w:val="yellow"/>
        </w:rPr>
        <w:t xml:space="preserve"> 2016.</w:t>
      </w:r>
      <w:r>
        <w:rPr>
          <w:rFonts w:ascii="Times NR Cyr MT" w:hAnsi="Times NR Cyr MT" w:cs="Times NR Cyr MT"/>
          <w:color w:val="000000"/>
          <w:spacing w:val="4"/>
          <w:sz w:val="28"/>
          <w:szCs w:val="28"/>
        </w:rPr>
        <w:t xml:space="preserve"> Также с</w:t>
      </w:r>
      <w:r>
        <w:rPr>
          <w:rFonts w:ascii="Times NR Cyr MT" w:hAnsi="Times NR Cyr MT" w:cs="Times NR Cyr MT"/>
          <w:sz w:val="28"/>
          <w:szCs w:val="28"/>
        </w:rPr>
        <w:t xml:space="preserve">оздана структура базы данных средствами языка программирования реляционных базы данных </w:t>
      </w:r>
      <w:r>
        <w:rPr>
          <w:rFonts w:ascii="Times NR Cyr MT" w:hAnsi="Times NR Cyr MT" w:cs="Times NR Cyr MT"/>
          <w:sz w:val="28"/>
          <w:szCs w:val="28"/>
          <w:highlight w:val="yellow"/>
          <w:lang w:val="en-US"/>
        </w:rPr>
        <w:t>SQL</w:t>
      </w:r>
      <w:r>
        <w:rPr>
          <w:rFonts w:ascii="Times NR Cyr MT" w:hAnsi="Times NR Cyr MT" w:cs="Times NR Cyr MT"/>
          <w:sz w:val="28"/>
          <w:szCs w:val="28"/>
          <w:highlight w:val="yellow"/>
        </w:rPr>
        <w:t xml:space="preserve"> в программе </w:t>
      </w:r>
      <w:r>
        <w:rPr>
          <w:rFonts w:ascii="Times NR Cyr MT" w:hAnsi="Times NR Cyr MT" w:cs="Times NR Cyr MT"/>
          <w:sz w:val="28"/>
          <w:szCs w:val="28"/>
          <w:highlight w:val="yellow"/>
          <w:lang w:val="en-US"/>
        </w:rPr>
        <w:t>MySQL</w:t>
      </w:r>
      <w:r>
        <w:rPr>
          <w:rFonts w:ascii="Times NR Cyr MT" w:hAnsi="Times NR Cyr MT" w:cs="Times NR Cyr MT"/>
          <w:sz w:val="28"/>
          <w:szCs w:val="28"/>
        </w:rPr>
        <w:t xml:space="preserve">. Результатом выполнения запросов для создания таблиц базы данных на языке </w:t>
      </w:r>
      <w:r>
        <w:rPr>
          <w:rFonts w:ascii="Times NR Cyr MT" w:hAnsi="Times NR Cyr MT" w:cs="Times NR Cyr MT"/>
          <w:sz w:val="28"/>
          <w:szCs w:val="28"/>
          <w:lang w:val="en-US"/>
        </w:rPr>
        <w:t>SQL</w:t>
      </w:r>
      <w:r>
        <w:rPr>
          <w:rFonts w:ascii="Times NR Cyr MT" w:hAnsi="Times NR Cyr MT" w:cs="Times NR Cyr MT"/>
          <w:sz w:val="28"/>
          <w:szCs w:val="28"/>
        </w:rPr>
        <w:t xml:space="preserve"> была создана схема данных базы данных Успеваемость. </w:t>
      </w:r>
    </w:p>
    <w:p w14:paraId="1E2E2DE2">
      <w:pPr>
        <w:shd w:val="clear" w:color="auto" w:fill="FFFFFF"/>
        <w:tabs>
          <w:tab w:val="left" w:pos="778"/>
        </w:tabs>
        <w:spacing w:before="0" w:line="360" w:lineRule="auto"/>
        <w:ind w:firstLine="720"/>
        <w:jc w:val="both"/>
        <w:rPr>
          <w:rFonts w:ascii="Times NR Cyr MT" w:hAnsi="Times NR Cyr MT" w:cs="Times NR Cyr MT"/>
          <w:sz w:val="28"/>
          <w:szCs w:val="28"/>
        </w:rPr>
      </w:pPr>
      <w:r>
        <w:rPr>
          <w:rFonts w:ascii="Times NR Cyr MT" w:hAnsi="Times NR Cyr MT" w:cs="Times NR Cyr MT"/>
          <w:sz w:val="28"/>
          <w:szCs w:val="28"/>
        </w:rPr>
        <w:t xml:space="preserve">На этапе реализации был осуществлён ввод данных в базу данных и организован поиск необходимой информации по критерию и отображение результирующего списка данных. Также были разработаны результирующие документы – </w:t>
      </w:r>
      <w:r>
        <w:rPr>
          <w:rFonts w:ascii="Times NR Cyr MT" w:hAnsi="Times NR Cyr MT" w:cs="Times NR Cyr MT"/>
          <w:sz w:val="28"/>
          <w:szCs w:val="28"/>
          <w:highlight w:val="yellow"/>
        </w:rPr>
        <w:t xml:space="preserve">подчинённые формы, отчеты, </w:t>
      </w:r>
      <w:r>
        <w:rPr>
          <w:rFonts w:ascii="Times NR Cyr MT" w:hAnsi="Times NR Cyr MT" w:cs="Times NR Cyr MT"/>
          <w:sz w:val="28"/>
          <w:szCs w:val="28"/>
          <w:highlight w:val="yellow"/>
          <w:lang w:val="en-US"/>
        </w:rPr>
        <w:t>Web</w:t>
      </w:r>
      <w:r>
        <w:rPr>
          <w:rFonts w:ascii="Times NR Cyr MT" w:hAnsi="Times NR Cyr MT" w:cs="Times NR Cyr MT"/>
          <w:sz w:val="28"/>
          <w:szCs w:val="28"/>
          <w:highlight w:val="yellow"/>
        </w:rPr>
        <w:t>-страницы на основании созданной базы данных.</w:t>
      </w:r>
    </w:p>
    <w:p w14:paraId="6CA2EC73">
      <w:pPr>
        <w:shd w:val="clear" w:color="auto" w:fill="FFFFFF"/>
        <w:tabs>
          <w:tab w:val="left" w:pos="778"/>
        </w:tabs>
        <w:spacing w:before="0" w:line="360" w:lineRule="auto"/>
        <w:ind w:firstLine="720"/>
        <w:jc w:val="both"/>
        <w:rPr>
          <w:sz w:val="28"/>
        </w:rPr>
      </w:pPr>
      <w:r>
        <w:rPr>
          <w:rFonts w:ascii="Times NR Cyr MT" w:hAnsi="Times NR Cyr MT" w:cs="Times NR Cyr MT"/>
          <w:sz w:val="28"/>
          <w:szCs w:val="28"/>
        </w:rPr>
        <w:t>Для дальнейшей работы с приложением требуется пройти ещё три этапа создания автоматизированной информационной системы – это этап тестирования, ввода в действия и этап эксплуатации и сопровождения системы.</w:t>
      </w:r>
    </w:p>
    <w:p w14:paraId="4155DE34">
      <w:pPr>
        <w:spacing w:before="0" w:line="360" w:lineRule="auto"/>
        <w:ind w:firstLine="851"/>
        <w:jc w:val="both"/>
        <w:rPr>
          <w:sz w:val="28"/>
        </w:rPr>
      </w:pPr>
      <w:r>
        <w:rPr>
          <w:sz w:val="28"/>
        </w:rPr>
        <w:t xml:space="preserve">В приложении к пояснительной записке курсового проекта помещены разработанные диаграммы, диаграмма Ганта, </w:t>
      </w:r>
      <w:r>
        <w:rPr>
          <w:sz w:val="28"/>
          <w:lang w:val="en-US"/>
        </w:rPr>
        <w:t>ER</w:t>
      </w:r>
      <w:r>
        <w:rPr>
          <w:sz w:val="28"/>
        </w:rPr>
        <w:t xml:space="preserve">-диаграмма, диаграмма </w:t>
      </w:r>
      <w:r>
        <w:rPr>
          <w:sz w:val="28"/>
          <w:lang w:val="en-US"/>
        </w:rPr>
        <w:t>IDEF</w:t>
      </w:r>
      <w:r>
        <w:rPr>
          <w:sz w:val="28"/>
        </w:rPr>
        <w:t xml:space="preserve">0, и др. </w:t>
      </w:r>
    </w:p>
    <w:p w14:paraId="163A566C">
      <w:pPr>
        <w:spacing w:before="0" w:line="360" w:lineRule="auto"/>
        <w:ind w:firstLine="708"/>
        <w:jc w:val="both"/>
        <w:rPr>
          <w:sz w:val="28"/>
        </w:rPr>
      </w:pPr>
      <w:r>
        <w:rPr>
          <w:sz w:val="28"/>
        </w:rPr>
        <w:t>Таким образом, можно сделать вывод, что задание на курсовое проектирование выполнено в полном объёме.</w:t>
      </w:r>
    </w:p>
    <w:p w14:paraId="12D82A6C">
      <w:pPr>
        <w:rPr>
          <w:rFonts w:hint="default" w:ascii="Times New Roman Regular" w:hAnsi="Times New Roman Regular" w:cs="Times New Roman Regular"/>
          <w:color w:val="000000"/>
          <w:spacing w:val="-4"/>
          <w:sz w:val="28"/>
          <w:szCs w:val="28"/>
          <w:lang w:val="en-US"/>
        </w:rPr>
      </w:pPr>
    </w:p>
    <w:p w14:paraId="402E8DB7">
      <w:pPr>
        <w:rPr>
          <w:b w:val="0"/>
          <w:bCs w:val="0"/>
        </w:rPr>
      </w:pPr>
      <w:bookmarkStart w:id="32" w:name="_Toc122613903"/>
      <w:r>
        <w:rPr>
          <w:b w:val="0"/>
          <w:bCs w:val="0"/>
        </w:rPr>
        <w:br w:type="page"/>
      </w:r>
    </w:p>
    <w:p w14:paraId="2E6524CF">
      <w:pPr>
        <w:pStyle w:val="250"/>
        <w:spacing w:line="360" w:lineRule="auto"/>
        <w:ind w:right="282" w:firstLine="0"/>
        <w:outlineLvl w:val="0"/>
        <w:rPr>
          <w:b w:val="0"/>
          <w:bCs w:val="0"/>
        </w:rPr>
      </w:pPr>
      <w:bookmarkStart w:id="33" w:name="_Toc2053568986"/>
      <w:r>
        <w:rPr>
          <w:b w:val="0"/>
          <w:bCs w:val="0"/>
        </w:rPr>
        <w:t>Список литературы</w:t>
      </w:r>
      <w:bookmarkEnd w:id="32"/>
      <w:bookmarkEnd w:id="33"/>
    </w:p>
    <w:p w14:paraId="260C21FE">
      <w:pPr>
        <w:numPr>
          <w:ilvl w:val="0"/>
          <w:numId w:val="0"/>
        </w:numPr>
        <w:spacing w:before="0" w:line="360" w:lineRule="auto"/>
        <w:jc w:val="both"/>
        <w:outlineLvl w:val="0"/>
        <w:rPr>
          <w:rFonts w:hint="default" w:ascii="Times New Roman Regular" w:hAnsi="Times New Roman Regular" w:cs="Times New Roman Regular"/>
          <w:color w:val="000000"/>
          <w:spacing w:val="-4"/>
          <w:sz w:val="28"/>
          <w:szCs w:val="28"/>
          <w:lang w:val="en-US"/>
        </w:rPr>
      </w:pPr>
    </w:p>
    <w:p w14:paraId="33999628">
      <w:pPr>
        <w:shd w:val="clear" w:color="auto" w:fill="FFFFFF"/>
        <w:tabs>
          <w:tab w:val="left" w:pos="142"/>
        </w:tabs>
        <w:spacing w:line="360" w:lineRule="auto"/>
        <w:jc w:val="center"/>
        <w:rPr>
          <w:rFonts w:hint="default"/>
          <w:sz w:val="28"/>
          <w:szCs w:val="28"/>
          <w:highlight w:val="none"/>
          <w:lang w:val="en-US"/>
        </w:rPr>
      </w:pPr>
    </w:p>
    <w:p w14:paraId="02ADE244">
      <w:pPr>
        <w:shd w:val="clear" w:color="auto" w:fill="FFFFFF"/>
        <w:tabs>
          <w:tab w:val="left" w:pos="142"/>
        </w:tabs>
        <w:spacing w:line="360" w:lineRule="auto"/>
        <w:jc w:val="center"/>
        <w:rPr>
          <w:sz w:val="28"/>
          <w:szCs w:val="28"/>
        </w:rPr>
      </w:pPr>
      <w:r>
        <w:rPr>
          <w:rFonts w:hint="default"/>
          <w:sz w:val="28"/>
          <w:szCs w:val="28"/>
          <w:highlight w:val="none"/>
          <w:lang w:val="ru-RU"/>
        </w:rPr>
        <w:br w:type="textWrapping"/>
      </w:r>
    </w:p>
    <w:p w14:paraId="1F1B092E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0F15942">
      <w:pPr>
        <w:keepNext w:val="0"/>
        <w:keepLines w:val="0"/>
        <w:pageBreakBefore w:val="0"/>
        <w:widowControl/>
        <w:suppressAutoHyphen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center"/>
        <w:textAlignment w:val="auto"/>
        <w:outlineLvl w:val="0"/>
        <w:rPr>
          <w:sz w:val="28"/>
          <w:szCs w:val="28"/>
        </w:rPr>
      </w:pPr>
      <w:bookmarkStart w:id="34" w:name="_Toc2124256765"/>
      <w:r>
        <w:rPr>
          <w:sz w:val="28"/>
          <w:szCs w:val="28"/>
        </w:rPr>
        <w:t>Приложение А</w:t>
      </w:r>
      <w:bookmarkEnd w:id="34"/>
    </w:p>
    <w:p w14:paraId="340B94D0">
      <w:pPr>
        <w:keepNext w:val="0"/>
        <w:keepLines w:val="0"/>
        <w:pageBreakBefore w:val="0"/>
        <w:widowControl/>
        <w:suppressAutoHyphen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480" w:line="360" w:lineRule="auto"/>
        <w:jc w:val="center"/>
        <w:textAlignment w:val="auto"/>
        <w:rPr>
          <w:sz w:val="28"/>
          <w:szCs w:val="28"/>
        </w:rPr>
      </w:pPr>
      <w:r>
        <w:rPr>
          <w:sz w:val="28"/>
          <w:szCs w:val="28"/>
        </w:rPr>
        <w:t>(обязательное)</w:t>
      </w:r>
    </w:p>
    <w:p w14:paraId="2EDDD14D">
      <w:pPr>
        <w:suppressAutoHyphens w:val="0"/>
        <w:spacing w:before="0" w:after="160" w:line="360" w:lineRule="auto"/>
        <w:jc w:val="center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drawing>
          <wp:inline distT="0" distB="0" distL="114300" distR="114300">
            <wp:extent cx="4889500" cy="2722880"/>
            <wp:effectExtent l="0" t="0" r="12700" b="20320"/>
            <wp:docPr id="90" name="Picture 90" descr="Группы пользователе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 descr="Группы пользователей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88950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90B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480" w:line="360" w:lineRule="auto"/>
        <w:ind w:right="283"/>
        <w:jc w:val="center"/>
        <w:textAlignment w:val="auto"/>
        <w:rPr>
          <w:rFonts w:hint="default"/>
          <w:sz w:val="28"/>
          <w:szCs w:val="28"/>
          <w:lang w:val="en-US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Рисунок А.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1</w:t>
      </w: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– </w:t>
      </w:r>
      <w:r>
        <w:rPr>
          <w:rFonts w:hint="default" w:ascii="Times New Roman Regular" w:hAnsi="Times New Roman Regular" w:cs="Times New Roman Regular"/>
          <w:sz w:val="28"/>
          <w:szCs w:val="28"/>
          <w:lang w:val="en-US"/>
        </w:rPr>
        <w:t>Группы пользователей системы</w:t>
      </w:r>
    </w:p>
    <w:p w14:paraId="1DD3F2FB">
      <w:pPr>
        <w:spacing w:after="160" w:line="360" w:lineRule="auto"/>
        <w:ind w:firstLine="0"/>
        <w:jc w:val="center"/>
        <w:rPr>
          <w:rFonts w:hint="default" w:ascii="Times New Roman Regular" w:hAnsi="Times New Roman Regular" w:cs="Times New Roman Regular"/>
          <w:bCs/>
          <w:sz w:val="28"/>
          <w:szCs w:val="28"/>
          <w:lang w:val="ru-RU"/>
        </w:rPr>
      </w:pPr>
    </w:p>
    <w:p w14:paraId="77E8C1A2">
      <w:pPr>
        <w:spacing w:after="160" w:line="360" w:lineRule="auto"/>
        <w:ind w:firstLine="0"/>
        <w:jc w:val="center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Рисунок А.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2</w:t>
      </w: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– 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Д</w:t>
      </w:r>
      <w:r>
        <w:rPr>
          <w:rFonts w:hint="default" w:ascii="Times New Roman Regular" w:hAnsi="Times New Roman Regular"/>
          <w:sz w:val="28"/>
          <w:szCs w:val="28"/>
        </w:rPr>
        <w:t>иаграмма прецедентов</w:t>
      </w:r>
    </w:p>
    <w:p w14:paraId="345D61A3">
      <w:pPr>
        <w:spacing w:after="160" w:line="360" w:lineRule="auto"/>
        <w:ind w:firstLine="0"/>
        <w:jc w:val="center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Рисунок А.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3</w:t>
      </w: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– </w:t>
      </w:r>
      <w:r>
        <w:rPr>
          <w:rFonts w:hint="default" w:ascii="Times New Roman Regular" w:hAnsi="Times New Roman Regular" w:cs="Times New Roman Regular"/>
          <w:sz w:val="28"/>
          <w:szCs w:val="28"/>
          <w:lang w:val="en-US"/>
        </w:rPr>
        <w:t xml:space="preserve">IDEF0 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основного процесса</w:t>
      </w:r>
    </w:p>
    <w:p w14:paraId="29329F31">
      <w:pPr>
        <w:spacing w:after="160" w:line="360" w:lineRule="auto"/>
        <w:ind w:firstLine="0"/>
        <w:jc w:val="center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Рисунок А.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4</w:t>
      </w: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– 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 xml:space="preserve">Декомпозиция </w:t>
      </w:r>
      <w:r>
        <w:rPr>
          <w:rFonts w:hint="default" w:ascii="Times New Roman Regular" w:hAnsi="Times New Roman Regular" w:cs="Times New Roman Regular"/>
          <w:sz w:val="28"/>
          <w:szCs w:val="28"/>
          <w:lang w:val="en-US"/>
        </w:rPr>
        <w:t xml:space="preserve">IDEF0 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основного процесса</w:t>
      </w:r>
    </w:p>
    <w:p w14:paraId="78CB81A6">
      <w:pPr>
        <w:spacing w:after="160" w:line="360" w:lineRule="auto"/>
        <w:ind w:firstLine="0"/>
        <w:jc w:val="center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Рисунок А.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5</w:t>
      </w: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– </w:t>
      </w:r>
      <w:r>
        <w:rPr>
          <w:rFonts w:hint="default" w:ascii="Times New Roman Regular" w:hAnsi="Times New Roman Regular" w:cs="Times New Roman Regular"/>
          <w:sz w:val="28"/>
          <w:szCs w:val="28"/>
          <w:lang w:val="en-US"/>
        </w:rPr>
        <w:t>IDEF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3</w:t>
      </w:r>
      <w:r>
        <w:rPr>
          <w:rFonts w:hint="default" w:ascii="Times New Roman Regular" w:hAnsi="Times New Roman Regular" w:cs="Times New Roman Regular"/>
          <w:sz w:val="28"/>
          <w:szCs w:val="28"/>
          <w:lang w:val="en-US"/>
        </w:rPr>
        <w:t xml:space="preserve"> 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процесса добавления производителя</w:t>
      </w:r>
    </w:p>
    <w:p w14:paraId="03CA3DD7">
      <w:pPr>
        <w:spacing w:after="160" w:line="360" w:lineRule="auto"/>
        <w:ind w:firstLine="0"/>
        <w:jc w:val="center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</w:p>
    <w:p w14:paraId="5569C522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br w:type="page"/>
      </w:r>
    </w:p>
    <w:p w14:paraId="12BE74B7">
      <w:pPr>
        <w:spacing w:after="160" w:line="360" w:lineRule="auto"/>
        <w:ind w:firstLine="0"/>
        <w:jc w:val="center"/>
        <w:rPr>
          <w:rFonts w:hint="default" w:ascii="Times New Roman Regular" w:hAnsi="Times New Roman Regular" w:cs="Times New Roman Regular"/>
          <w:bCs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bCs/>
          <w:sz w:val="28"/>
          <w:szCs w:val="28"/>
          <w:lang w:val="ru-RU"/>
        </w:rPr>
        <w:drawing>
          <wp:inline distT="0" distB="0" distL="114300" distR="114300">
            <wp:extent cx="5929630" cy="3173095"/>
            <wp:effectExtent l="0" t="0" r="13970" b="1905"/>
            <wp:docPr id="91" name="Picture 91" descr="storage-conce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 descr="storage-concept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1F921">
      <w:pPr>
        <w:spacing w:line="360" w:lineRule="auto"/>
        <w:ind w:right="282"/>
        <w:jc w:val="center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Рисунок А.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6</w:t>
      </w: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– ER-модель </w:t>
      </w:r>
    </w:p>
    <w:p w14:paraId="4DAA8E1D">
      <w:pPr>
        <w:spacing w:line="360" w:lineRule="auto"/>
        <w:ind w:right="282"/>
        <w:jc w:val="center"/>
        <w:rPr>
          <w:rFonts w:hint="default" w:ascii="Times New Roman Regular" w:hAnsi="Times New Roman Regular" w:cs="Times New Roman Regular"/>
          <w:sz w:val="28"/>
          <w:szCs w:val="28"/>
        </w:rPr>
      </w:pPr>
    </w:p>
    <w:p w14:paraId="6C6F5FAB">
      <w:pPr>
        <w:spacing w:line="360" w:lineRule="auto"/>
        <w:ind w:left="0" w:leftChars="0" w:right="282" w:firstLine="0" w:firstLineChars="0"/>
        <w:jc w:val="both"/>
        <w:rPr>
          <w:rFonts w:hint="default" w:ascii="Times New Roman Regular" w:hAnsi="Times New Roman Regular" w:cs="Times New Roman Regular"/>
          <w:bCs/>
          <w:sz w:val="28"/>
          <w:szCs w:val="28"/>
          <w:lang w:val="en-US"/>
        </w:rPr>
      </w:pPr>
      <w:r>
        <w:rPr>
          <w:rFonts w:hint="default" w:ascii="Times New Roman Regular" w:hAnsi="Times New Roman Regular" w:cs="Times New Roman Regular"/>
          <w:bCs/>
          <w:sz w:val="28"/>
          <w:szCs w:val="28"/>
          <w:lang w:val="en-US"/>
        </w:rPr>
        <w:drawing>
          <wp:inline distT="0" distB="0" distL="114300" distR="114300">
            <wp:extent cx="5764530" cy="3886200"/>
            <wp:effectExtent l="0" t="0" r="1270" b="0"/>
            <wp:docPr id="1" name="Picture 1" descr="idef1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def1x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6453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90C75">
      <w:pPr>
        <w:spacing w:line="360" w:lineRule="auto"/>
        <w:ind w:right="282"/>
        <w:jc w:val="center"/>
        <w:rPr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Рисунок А.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7</w:t>
      </w: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– Схема реляционной модели базы данных</w:t>
      </w:r>
    </w:p>
    <w:p w14:paraId="0847242D">
      <w:pPr>
        <w:spacing w:line="360" w:lineRule="auto"/>
        <w:jc w:val="center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drawing>
          <wp:inline distT="0" distB="0" distL="114300" distR="114300">
            <wp:extent cx="5693410" cy="7644765"/>
            <wp:effectExtent l="0" t="0" r="21590" b="635"/>
            <wp:docPr id="86" name="Picture 86" descr="Untit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86" descr="Untitled"/>
                    <pic:cNvPicPr>
                      <a:picLocks noChangeAspect="1"/>
                    </pic:cNvPicPr>
                  </pic:nvPicPr>
                  <pic:blipFill>
                    <a:blip r:embed="rId89"/>
                    <a:srcRect r="14122"/>
                    <a:stretch>
                      <a:fillRect/>
                    </a:stretch>
                  </pic:blipFill>
                  <pic:spPr>
                    <a:xfrm>
                      <a:off x="0" y="0"/>
                      <a:ext cx="5693410" cy="764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382D4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А.</w:t>
      </w:r>
      <w:r>
        <w:rPr>
          <w:rFonts w:hint="default"/>
          <w:sz w:val="28"/>
          <w:szCs w:val="28"/>
          <w:lang w:val="ru-RU"/>
        </w:rPr>
        <w:t>8</w:t>
      </w:r>
      <w:r>
        <w:rPr>
          <w:sz w:val="28"/>
          <w:szCs w:val="28"/>
        </w:rPr>
        <w:t xml:space="preserve"> – Схема данных в СУБД</w:t>
      </w:r>
    </w:p>
    <w:p w14:paraId="34FEC680">
      <w:pPr>
        <w:suppressAutoHyphens w:val="0"/>
        <w:spacing w:before="0" w:after="160" w:line="360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1AFE5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center"/>
        <w:textAlignment w:val="auto"/>
        <w:outlineLvl w:val="0"/>
        <w:rPr>
          <w:sz w:val="28"/>
          <w:szCs w:val="28"/>
        </w:rPr>
      </w:pPr>
      <w:bookmarkStart w:id="35" w:name="_Toc467817980"/>
      <w:r>
        <w:rPr>
          <w:sz w:val="28"/>
          <w:szCs w:val="28"/>
        </w:rPr>
        <w:t>Приложение Б</w:t>
      </w:r>
      <w:bookmarkEnd w:id="35"/>
    </w:p>
    <w:p w14:paraId="1E3950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480" w:line="360" w:lineRule="auto"/>
        <w:jc w:val="center"/>
        <w:textAlignment w:val="auto"/>
        <w:rPr>
          <w:sz w:val="28"/>
          <w:szCs w:val="28"/>
        </w:rPr>
      </w:pPr>
      <w:r>
        <w:rPr>
          <w:sz w:val="28"/>
          <w:szCs w:val="28"/>
        </w:rPr>
        <w:t>(обязательное)</w:t>
      </w:r>
    </w:p>
    <w:p w14:paraId="2D11DAEB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Б.1 – Скрипт </w:t>
      </w:r>
      <w:r>
        <w:rPr>
          <w:sz w:val="28"/>
          <w:szCs w:val="28"/>
          <w:lang w:val="en-US"/>
        </w:rPr>
        <w:t>SQL</w:t>
      </w:r>
      <w:r>
        <w:rPr>
          <w:sz w:val="28"/>
          <w:szCs w:val="28"/>
        </w:rPr>
        <w:t xml:space="preserve"> для создания </w:t>
      </w:r>
      <w:r>
        <w:rPr>
          <w:sz w:val="28"/>
          <w:szCs w:val="28"/>
          <w:highlight w:val="none"/>
        </w:rPr>
        <w:t xml:space="preserve">таблиц </w:t>
      </w:r>
      <w:r>
        <w:rPr>
          <w:sz w:val="28"/>
          <w:szCs w:val="28"/>
        </w:rPr>
        <w:t>базы данных</w:t>
      </w:r>
    </w:p>
    <w:p w14:paraId="3974294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TABLE public.address (</w:t>
      </w:r>
    </w:p>
    <w:p w14:paraId="6ACE7C50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id integer NOT NULL,</w:t>
      </w:r>
    </w:p>
    <w:p w14:paraId="5DC41E1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subject character varying(100) NOT NULL,</w:t>
      </w:r>
    </w:p>
    <w:p w14:paraId="77AE53E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region character varying(100) NOT NULL,</w:t>
      </w:r>
    </w:p>
    <w:p w14:paraId="76AB6E1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city character varying(100) NOT NULL,</w:t>
      </w:r>
    </w:p>
    <w:p w14:paraId="076668B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street character varying(100) NOT NULL,</w:t>
      </w:r>
    </w:p>
    <w:p w14:paraId="6CFBD54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building integer NOT NULL</w:t>
      </w:r>
    </w:p>
    <w:p w14:paraId="1E79B498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);</w:t>
      </w:r>
    </w:p>
    <w:p w14:paraId="01CA3DD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51E2361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SEQUENCE public.address_id_seq</w:t>
      </w:r>
    </w:p>
    <w:p w14:paraId="0295A15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AS integer</w:t>
      </w:r>
    </w:p>
    <w:p w14:paraId="3F7FDBC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START WITH 1</w:t>
      </w:r>
    </w:p>
    <w:p w14:paraId="7C118DEA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INCREMENT BY 1</w:t>
      </w:r>
    </w:p>
    <w:p w14:paraId="434707E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NO MINVALUE</w:t>
      </w:r>
    </w:p>
    <w:p w14:paraId="347F2846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NO MAXVALUE</w:t>
      </w:r>
    </w:p>
    <w:p w14:paraId="1B0A67F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CACHE 1;</w:t>
      </w:r>
    </w:p>
    <w:p w14:paraId="7B11879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52391928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ALTER SEQUENCE public.address_id_seq OWNED BY public.address.id;</w:t>
      </w:r>
    </w:p>
    <w:p w14:paraId="7DFCCF2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7E9C7567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TABLE public.audit_log (</w:t>
      </w:r>
    </w:p>
    <w:p w14:paraId="52BD6300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id integer NOT NULL,</w:t>
      </w:r>
    </w:p>
    <w:p w14:paraId="65D2B91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table_name text NOT NULL,</w:t>
      </w:r>
    </w:p>
    <w:p w14:paraId="067C18D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action text NOT NULL,</w:t>
      </w:r>
    </w:p>
    <w:p w14:paraId="0A8363B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old_data jsonb,</w:t>
      </w:r>
    </w:p>
    <w:p w14:paraId="4054E0E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new_data jsonb,</w:t>
      </w:r>
    </w:p>
    <w:p w14:paraId="46149AC0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changed_by text NOT NULL,</w:t>
      </w:r>
    </w:p>
    <w:p w14:paraId="4789FA6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changed_at timestamp without time zone DEFAULT CURRENT_TIMESTAMP NOT NULL</w:t>
      </w:r>
    </w:p>
    <w:p w14:paraId="35D48FC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);</w:t>
      </w:r>
    </w:p>
    <w:p w14:paraId="43736B86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566F2D1A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SEQUENCE public.audit_log_id_seq</w:t>
      </w:r>
    </w:p>
    <w:p w14:paraId="5016B06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AS integer</w:t>
      </w:r>
    </w:p>
    <w:p w14:paraId="3AEBBBF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START WITH 1</w:t>
      </w:r>
    </w:p>
    <w:p w14:paraId="411E3CB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INCREMENT BY 1</w:t>
      </w:r>
    </w:p>
    <w:p w14:paraId="56D340A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NO MINVALUE</w:t>
      </w:r>
    </w:p>
    <w:p w14:paraId="707F9E7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NO MAXVALUE</w:t>
      </w:r>
    </w:p>
    <w:p w14:paraId="2D224D3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CACHE 1;</w:t>
      </w:r>
    </w:p>
    <w:p w14:paraId="0D964683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0DF7339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ALTER SEQUENCE public.audit_log_id_seq OWNED BY public.audit_log.id;</w:t>
      </w:r>
    </w:p>
    <w:p w14:paraId="21F48C2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07D068E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TABLE public.batch (</w:t>
      </w:r>
    </w:p>
    <w:p w14:paraId="4AF3EBC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id integer NOT NULL,</w:t>
      </w:r>
    </w:p>
    <w:p w14:paraId="6FA57F9A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cost real NOT NULL,</w:t>
      </w:r>
    </w:p>
    <w:p w14:paraId="31017BD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production_date date NOT NULL,</w:t>
      </w:r>
    </w:p>
    <w:p w14:paraId="4F4D432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expiration_date date,</w:t>
      </w:r>
    </w:p>
    <w:p w14:paraId="427F26D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id_product integer NOT NULL,</w:t>
      </w:r>
    </w:p>
    <w:p w14:paraId="61BD5C4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created_at timestamp without time zone DEFAULT CURRENT_TIMESTAMP NOT NULL</w:t>
      </w:r>
    </w:p>
    <w:p w14:paraId="03A042A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);</w:t>
      </w:r>
    </w:p>
    <w:p w14:paraId="18F7395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0CED0806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SEQUENCE public.batch_id_seq</w:t>
      </w:r>
    </w:p>
    <w:p w14:paraId="6553D67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AS integer</w:t>
      </w:r>
    </w:p>
    <w:p w14:paraId="4ABD8F4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START WITH 1</w:t>
      </w:r>
    </w:p>
    <w:p w14:paraId="145C56C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INCREMENT BY 1</w:t>
      </w:r>
    </w:p>
    <w:p w14:paraId="3026A3E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NO MINVALUE</w:t>
      </w:r>
    </w:p>
    <w:p w14:paraId="14F0F28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NO MAXVALUE</w:t>
      </w:r>
    </w:p>
    <w:p w14:paraId="1C05B78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CACHE 1;</w:t>
      </w:r>
    </w:p>
    <w:p w14:paraId="482F3423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07A87457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ALTER SEQUENCE public.batch_id_seq OWNED BY public.batch.id;</w:t>
      </w:r>
    </w:p>
    <w:p w14:paraId="7413256A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32DCD7E0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TABLE public.product (</w:t>
      </w:r>
    </w:p>
    <w:p w14:paraId="4634AE88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id integer NOT NULL,</w:t>
      </w:r>
    </w:p>
    <w:p w14:paraId="72E272B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name character varying(100) NOT NULL,</w:t>
      </w:r>
    </w:p>
    <w:p w14:paraId="04D1DDC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id_product_category integer NOT NULL,</w:t>
      </w:r>
    </w:p>
    <w:p w14:paraId="3BD20B6A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id_producer integer NOT NULL,</w:t>
      </w:r>
    </w:p>
    <w:p w14:paraId="52CF356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image_url text DEFAULT '/static/products/placeholder.png'::text NOT NULL</w:t>
      </w:r>
    </w:p>
    <w:p w14:paraId="096F122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);</w:t>
      </w:r>
    </w:p>
    <w:p w14:paraId="55CA6B3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621F5A8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TABLE public.document (</w:t>
      </w:r>
    </w:p>
    <w:p w14:paraId="2F07D82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id integer NOT NULL,</w:t>
      </w:r>
    </w:p>
    <w:p w14:paraId="6D38561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date date NOT NULL,</w:t>
      </w:r>
    </w:p>
    <w:p w14:paraId="4C4D428A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id_employee integer NOT NULL,</w:t>
      </w:r>
    </w:p>
    <w:p w14:paraId="2C8245B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id_document_category integer NOT NULL</w:t>
      </w:r>
    </w:p>
    <w:p w14:paraId="2FAE18A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);</w:t>
      </w:r>
    </w:p>
    <w:p w14:paraId="195E38B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62D22C1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TABLE public.document_category (</w:t>
      </w:r>
    </w:p>
    <w:p w14:paraId="0FA494A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id integer NOT NULL,</w:t>
      </w:r>
    </w:p>
    <w:p w14:paraId="2EE59CA7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name character varying(50) NOT NULL,</w:t>
      </w:r>
    </w:p>
    <w:p w14:paraId="2FAB958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description text NOT NULL</w:t>
      </w:r>
    </w:p>
    <w:p w14:paraId="5DE03BF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);</w:t>
      </w:r>
    </w:p>
    <w:p w14:paraId="01D0D36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3F89AC1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SEQUENCE public.document_category_id_seq</w:t>
      </w:r>
    </w:p>
    <w:p w14:paraId="60115B8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AS integer</w:t>
      </w:r>
    </w:p>
    <w:p w14:paraId="5616A22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START WITH 1</w:t>
      </w:r>
    </w:p>
    <w:p w14:paraId="6B73A89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INCREMENT BY 1</w:t>
      </w:r>
    </w:p>
    <w:p w14:paraId="62CCDE4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NO MINVALUE</w:t>
      </w:r>
    </w:p>
    <w:p w14:paraId="790F972A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NO MAXVALUE</w:t>
      </w:r>
    </w:p>
    <w:p w14:paraId="69F64B3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CACHE 1;</w:t>
      </w:r>
    </w:p>
    <w:p w14:paraId="564F969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35E846B3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ALTER SEQUENCE public.document_category_id_seq OWNED BY public.document_category.id;</w:t>
      </w:r>
    </w:p>
    <w:p w14:paraId="75DEAAA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162F3DD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TABLE public.document_content (</w:t>
      </w:r>
    </w:p>
    <w:p w14:paraId="19AFB546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id integer NOT NULL,</w:t>
      </w:r>
    </w:p>
    <w:p w14:paraId="2CDD2838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id_document integer NOT NULL,</w:t>
      </w:r>
    </w:p>
    <w:p w14:paraId="1B1D445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id_batch integer NOT NULL,</w:t>
      </w:r>
    </w:p>
    <w:p w14:paraId="79A7339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quantity integer NOT NULL</w:t>
      </w:r>
    </w:p>
    <w:p w14:paraId="6404453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);</w:t>
      </w:r>
    </w:p>
    <w:p w14:paraId="7B94043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48FA2DE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SEQUENCE public.document_content_id_seq</w:t>
      </w:r>
    </w:p>
    <w:p w14:paraId="15B6368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AS integer</w:t>
      </w:r>
    </w:p>
    <w:p w14:paraId="4DB46C87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START WITH 1</w:t>
      </w:r>
    </w:p>
    <w:p w14:paraId="04167D2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INCREMENT BY 1</w:t>
      </w:r>
    </w:p>
    <w:p w14:paraId="7B36CBA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NO MINVALUE</w:t>
      </w:r>
    </w:p>
    <w:p w14:paraId="2E97CEF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NO MAXVALUE</w:t>
      </w:r>
    </w:p>
    <w:p w14:paraId="78A2136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CACHE 1;</w:t>
      </w:r>
    </w:p>
    <w:p w14:paraId="3013222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7F8190B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ALTER SEQUENCE public.document_content_id_seq OWNED BY public.document_content.id;</w:t>
      </w:r>
    </w:p>
    <w:p w14:paraId="005E2AE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0225B748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SEQUENCE public.document_id_seq</w:t>
      </w:r>
    </w:p>
    <w:p w14:paraId="6436E07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AS integer</w:t>
      </w:r>
    </w:p>
    <w:p w14:paraId="13E9CD43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START WITH 1</w:t>
      </w:r>
    </w:p>
    <w:p w14:paraId="5492701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INCREMENT BY 1</w:t>
      </w:r>
    </w:p>
    <w:p w14:paraId="5CDB1767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NO MINVALUE</w:t>
      </w:r>
    </w:p>
    <w:p w14:paraId="5D36427A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NO MAXVALUE</w:t>
      </w:r>
    </w:p>
    <w:p w14:paraId="380A8260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CACHE 1;</w:t>
      </w:r>
    </w:p>
    <w:p w14:paraId="7FC2F6C0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748325B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ALTER SEQUENCE public.document_id_seq OWNED BY public.document.id;</w:t>
      </w:r>
    </w:p>
    <w:p w14:paraId="72F2378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20D740B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TABLE public.employee (</w:t>
      </w:r>
    </w:p>
    <w:p w14:paraId="6EE98C2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id integer NOT NULL,</w:t>
      </w:r>
    </w:p>
    <w:p w14:paraId="13A1218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surname character varying(50) NOT NULL,</w:t>
      </w:r>
    </w:p>
    <w:p w14:paraId="15AD60B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firstname character varying(50) NOT NULL,</w:t>
      </w:r>
    </w:p>
    <w:p w14:paraId="22EA1FA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patronymic character varying(50),</w:t>
      </w:r>
    </w:p>
    <w:p w14:paraId="5BDC84E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id_gender integer NOT NULL,</w:t>
      </w:r>
    </w:p>
    <w:p w14:paraId="1D90F263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inn character varying(12) NOT NULL,</w:t>
      </w:r>
    </w:p>
    <w:p w14:paraId="4A934D3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phone_number character varying(16) NOT NULL,</w:t>
      </w:r>
    </w:p>
    <w:p w14:paraId="347863D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id_address integer NOT NULL,</w:t>
      </w:r>
    </w:p>
    <w:p w14:paraId="5182BA5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birth_date date NOT NULL,</w:t>
      </w:r>
    </w:p>
    <w:p w14:paraId="785BE6A8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id_position integer NOT NULL</w:t>
      </w:r>
    </w:p>
    <w:p w14:paraId="72CA54A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);</w:t>
      </w:r>
    </w:p>
    <w:p w14:paraId="32F5407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354C00E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SEQUENCE public.employee_id_seq</w:t>
      </w:r>
    </w:p>
    <w:p w14:paraId="0AC98B5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AS integer</w:t>
      </w:r>
    </w:p>
    <w:p w14:paraId="7A41E45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START WITH 1</w:t>
      </w:r>
    </w:p>
    <w:p w14:paraId="5FF82EC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INCREMENT BY 1</w:t>
      </w:r>
    </w:p>
    <w:p w14:paraId="12F4F6D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NO MINVALUE</w:t>
      </w:r>
    </w:p>
    <w:p w14:paraId="3F5B8E7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NO MAXVALUE</w:t>
      </w:r>
    </w:p>
    <w:p w14:paraId="602670D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CACHE 1;</w:t>
      </w:r>
    </w:p>
    <w:p w14:paraId="520CDDE8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44BF19F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ALTER SEQUENCE public.employee_id_seq OWNED BY public.employee.id;</w:t>
      </w:r>
    </w:p>
    <w:p w14:paraId="279E091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7318768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TABLE public.gender (</w:t>
      </w:r>
    </w:p>
    <w:p w14:paraId="19A72CF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id integer NOT NULL,</w:t>
      </w:r>
    </w:p>
    <w:p w14:paraId="0C97D9D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sign character(1) NOT NULL</w:t>
      </w:r>
    </w:p>
    <w:p w14:paraId="7BCF2BD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);</w:t>
      </w:r>
    </w:p>
    <w:p w14:paraId="634ACEA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30C5325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SEQUENCE public.gender_id_seq</w:t>
      </w:r>
    </w:p>
    <w:p w14:paraId="74F016C6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AS integer</w:t>
      </w:r>
    </w:p>
    <w:p w14:paraId="5B9D7E7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START WITH 1</w:t>
      </w:r>
    </w:p>
    <w:p w14:paraId="3ABE367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INCREMENT BY 1</w:t>
      </w:r>
    </w:p>
    <w:p w14:paraId="30FADCB7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NO MINVALUE</w:t>
      </w:r>
    </w:p>
    <w:p w14:paraId="33F08D40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NO MAXVALUE</w:t>
      </w:r>
    </w:p>
    <w:p w14:paraId="2C67CFD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CACHE 1;</w:t>
      </w:r>
    </w:p>
    <w:p w14:paraId="13FFAA8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1C89DC6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ALTER SEQUENCE public.gender_id_seq OWNED BY public.gender.id;</w:t>
      </w:r>
    </w:p>
    <w:p w14:paraId="424437B3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378A33A3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TABLE public."position" (</w:t>
      </w:r>
    </w:p>
    <w:p w14:paraId="162FD30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id integer NOT NULL,</w:t>
      </w:r>
    </w:p>
    <w:p w14:paraId="0FF0FC8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name character varying(50) NOT NULL,</w:t>
      </w:r>
    </w:p>
    <w:p w14:paraId="402437D3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description text NOT NULL</w:t>
      </w:r>
    </w:p>
    <w:p w14:paraId="425622A8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);</w:t>
      </w:r>
    </w:p>
    <w:p w14:paraId="585753E7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636559D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SEQUENCE public.position_id_seq</w:t>
      </w:r>
    </w:p>
    <w:p w14:paraId="7F7369A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AS integer</w:t>
      </w:r>
    </w:p>
    <w:p w14:paraId="65283C8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START WITH 1</w:t>
      </w:r>
    </w:p>
    <w:p w14:paraId="716029F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INCREMENT BY 1</w:t>
      </w:r>
    </w:p>
    <w:p w14:paraId="3653BF08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NO MINVALUE</w:t>
      </w:r>
    </w:p>
    <w:p w14:paraId="210BF95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NO MAXVALUE</w:t>
      </w:r>
    </w:p>
    <w:p w14:paraId="0FB6658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CACHE 1;</w:t>
      </w:r>
    </w:p>
    <w:p w14:paraId="0B3767C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64D24D3A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ALTER SEQUENCE public.position_id_seq OWNED BY public."position".id;</w:t>
      </w:r>
    </w:p>
    <w:p w14:paraId="029C4656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294BE8F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TABLE public.producer (</w:t>
      </w:r>
    </w:p>
    <w:p w14:paraId="19CFF156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id integer NOT NULL,</w:t>
      </w:r>
    </w:p>
    <w:p w14:paraId="125C185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name character varying(100) NOT NULL,</w:t>
      </w:r>
    </w:p>
    <w:p w14:paraId="318342FA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id_address integer NOT NULL,</w:t>
      </w:r>
    </w:p>
    <w:p w14:paraId="4619A82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inn character(10) NOT NULL,</w:t>
      </w:r>
    </w:p>
    <w:p w14:paraId="6F6CA55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surname character varying(50) NOT NULL,</w:t>
      </w:r>
    </w:p>
    <w:p w14:paraId="4B3D3B90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firstname character varying(50) NOT NULL,</w:t>
      </w:r>
    </w:p>
    <w:p w14:paraId="1E9A78C3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patronymic character varying(50)</w:t>
      </w:r>
    </w:p>
    <w:p w14:paraId="2E29C2C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);</w:t>
      </w:r>
    </w:p>
    <w:p w14:paraId="22CD73F8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1852B046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SEQUENCE public.producer_id_seq</w:t>
      </w:r>
    </w:p>
    <w:p w14:paraId="61F1785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AS integer</w:t>
      </w:r>
    </w:p>
    <w:p w14:paraId="28984A13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START WITH 1</w:t>
      </w:r>
    </w:p>
    <w:p w14:paraId="1811B5E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INCREMENT BY 1</w:t>
      </w:r>
    </w:p>
    <w:p w14:paraId="62D2CC3A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NO MINVALUE</w:t>
      </w:r>
    </w:p>
    <w:p w14:paraId="43D33D58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NO MAXVALUE</w:t>
      </w:r>
    </w:p>
    <w:p w14:paraId="73EB884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CACHE 1;</w:t>
      </w:r>
    </w:p>
    <w:p w14:paraId="447B06C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22F6FC3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ALTER SEQUENCE public.producer_id_seq OWNED BY public.producer.id;</w:t>
      </w:r>
    </w:p>
    <w:p w14:paraId="205DC373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7CC0F687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TABLE public.product_category (</w:t>
      </w:r>
    </w:p>
    <w:p w14:paraId="2375CBB7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id integer NOT NULL,</w:t>
      </w:r>
    </w:p>
    <w:p w14:paraId="0AB933B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name character varying(50) NOT NULL</w:t>
      </w:r>
    </w:p>
    <w:p w14:paraId="732197C8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);</w:t>
      </w:r>
    </w:p>
    <w:p w14:paraId="4B253978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753C6EE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SEQUENCE public.product_category_id_seq</w:t>
      </w:r>
    </w:p>
    <w:p w14:paraId="328204A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AS integer</w:t>
      </w:r>
    </w:p>
    <w:p w14:paraId="5D6C162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START WITH 1</w:t>
      </w:r>
    </w:p>
    <w:p w14:paraId="12A4AD5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INCREMENT BY 1</w:t>
      </w:r>
    </w:p>
    <w:p w14:paraId="20245D2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NO MINVALUE</w:t>
      </w:r>
    </w:p>
    <w:p w14:paraId="53F08D57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NO MAXVALUE</w:t>
      </w:r>
    </w:p>
    <w:p w14:paraId="144F913A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CACHE 1;</w:t>
      </w:r>
    </w:p>
    <w:p w14:paraId="62D76C7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46446F66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ALTER SEQUENCE public.product_category_id_seq OWNED BY public.product_category.id;</w:t>
      </w:r>
    </w:p>
    <w:p w14:paraId="39D94E7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12B35A0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SEQUENCE public.product_id_seq</w:t>
      </w:r>
    </w:p>
    <w:p w14:paraId="5C16B18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AS integer</w:t>
      </w:r>
    </w:p>
    <w:p w14:paraId="5669297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START WITH 1</w:t>
      </w:r>
    </w:p>
    <w:p w14:paraId="49E1589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INCREMENT BY 1</w:t>
      </w:r>
    </w:p>
    <w:p w14:paraId="62182CB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NO MINVALUE</w:t>
      </w:r>
    </w:p>
    <w:p w14:paraId="73CC6663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NO MAXVALUE</w:t>
      </w:r>
    </w:p>
    <w:p w14:paraId="03797053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CACHE 1;</w:t>
      </w:r>
    </w:p>
    <w:p w14:paraId="349F48F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58E2E73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ALTER SEQUENCE public.product_id_seq OWNED BY public.product.id;</w:t>
      </w:r>
    </w:p>
    <w:p w14:paraId="2FD7058A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1414C0D3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TABLE public.refresh_tokens (</w:t>
      </w:r>
    </w:p>
    <w:p w14:paraId="4CE84EE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id integer NOT NULL,</w:t>
      </w:r>
    </w:p>
    <w:p w14:paraId="742C7FEA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token text NOT NULL,</w:t>
      </w:r>
    </w:p>
    <w:p w14:paraId="37D53FF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username text NOT NULL,</w:t>
      </w:r>
    </w:p>
    <w:p w14:paraId="0742518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role text NOT NULL,</w:t>
      </w:r>
    </w:p>
    <w:p w14:paraId="7A56449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created_at timestamp without time zone DEFAULT now() NOT NULL</w:t>
      </w:r>
    </w:p>
    <w:p w14:paraId="24379F2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);</w:t>
      </w:r>
    </w:p>
    <w:p w14:paraId="229E5186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04B4A63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SEQUENCE public.refresh_tokens_id_seq</w:t>
      </w:r>
    </w:p>
    <w:p w14:paraId="54574CD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AS integer</w:t>
      </w:r>
    </w:p>
    <w:p w14:paraId="109B4D63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START WITH 1</w:t>
      </w:r>
    </w:p>
    <w:p w14:paraId="0411AA7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INCREMENT BY 1</w:t>
      </w:r>
    </w:p>
    <w:p w14:paraId="3F54587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NO MINVALUE</w:t>
      </w:r>
    </w:p>
    <w:p w14:paraId="53DDDEE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NO MAXVALUE</w:t>
      </w:r>
    </w:p>
    <w:p w14:paraId="397A80A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CACHE 1;</w:t>
      </w:r>
    </w:p>
    <w:p w14:paraId="51B350C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24D15EC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ALTER SEQUENCE public.refresh_tokens_id_seq OWNED BY public.refresh_tokens.id;</w:t>
      </w:r>
    </w:p>
    <w:p w14:paraId="715D1FA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38B8C2C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TABLE public.role (</w:t>
      </w:r>
    </w:p>
    <w:p w14:paraId="550ADBF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id integer NOT NULL,</w:t>
      </w:r>
    </w:p>
    <w:p w14:paraId="17CC6FB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name character varying(50) NOT NULL,</w:t>
      </w:r>
    </w:p>
    <w:p w14:paraId="094E928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description text NOT NULL,</w:t>
      </w:r>
    </w:p>
    <w:p w14:paraId="10646C7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sys_role character varying(50) NOT NULL</w:t>
      </w:r>
    </w:p>
    <w:p w14:paraId="7E6135B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);</w:t>
      </w:r>
    </w:p>
    <w:p w14:paraId="21154C60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5ED3BF3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TABLE public.sys_user (</w:t>
      </w:r>
    </w:p>
    <w:p w14:paraId="481EC5C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id integer NOT NULL,</w:t>
      </w:r>
    </w:p>
    <w:p w14:paraId="1D1C3453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login character varying(50) NOT NULL,</w:t>
      </w:r>
    </w:p>
    <w:p w14:paraId="2869F483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password_hash character(60) NOT NULL,</w:t>
      </w:r>
    </w:p>
    <w:p w14:paraId="2B7A116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id_role integer NOT NULL,</w:t>
      </w:r>
    </w:p>
    <w:p w14:paraId="33EE163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id_employee integer NOT NULL</w:t>
      </w:r>
    </w:p>
    <w:p w14:paraId="1A55D7B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);</w:t>
      </w:r>
    </w:p>
    <w:p w14:paraId="5E5B603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71EDAD20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SEQUENCE public.role_id_seq</w:t>
      </w:r>
    </w:p>
    <w:p w14:paraId="2968C2F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AS integer</w:t>
      </w:r>
    </w:p>
    <w:p w14:paraId="1CB5481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START WITH 1</w:t>
      </w:r>
    </w:p>
    <w:p w14:paraId="34DA548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INCREMENT BY 1</w:t>
      </w:r>
    </w:p>
    <w:p w14:paraId="26C88667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NO MINVALUE</w:t>
      </w:r>
    </w:p>
    <w:p w14:paraId="29C0827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NO MAXVALUE</w:t>
      </w:r>
    </w:p>
    <w:p w14:paraId="496F46B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CACHE 1;</w:t>
      </w:r>
    </w:p>
    <w:p w14:paraId="44F4478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631D90D6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ALTER SEQUENCE public.role_id_seq OWNED BY public.role.id;</w:t>
      </w:r>
    </w:p>
    <w:p w14:paraId="4874B18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5622DCFA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SEQUENCE public.sys_user_id_seq</w:t>
      </w:r>
    </w:p>
    <w:p w14:paraId="4269777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AS integer</w:t>
      </w:r>
    </w:p>
    <w:p w14:paraId="3A84E77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START WITH 1</w:t>
      </w:r>
    </w:p>
    <w:p w14:paraId="50BBF6C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INCREMENT BY 1</w:t>
      </w:r>
    </w:p>
    <w:p w14:paraId="6FC5010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NO MINVALUE</w:t>
      </w:r>
    </w:p>
    <w:p w14:paraId="68BF881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NO MAXVALUE</w:t>
      </w:r>
    </w:p>
    <w:p w14:paraId="7230DDE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CACHE 1;</w:t>
      </w:r>
    </w:p>
    <w:p w14:paraId="566F2F86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1C8BDBC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ALTER SEQUENCE public.sys_user_id_seq OWNED BY public.sys_user.id;</w:t>
      </w:r>
    </w:p>
    <w:p w14:paraId="19373E63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1D1F0AC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ALTER TABLE ONLY public.address ALTER COLUMN id SET DEFAULT nextval('public.address_id_seq'::regclass);</w:t>
      </w:r>
    </w:p>
    <w:p w14:paraId="6694EF9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754B518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ALTER TABLE ONLY public.audit_log ALTER COLUMN id SET DEFAULT nextval('public.audit_log_id_seq'::regclass);</w:t>
      </w:r>
    </w:p>
    <w:p w14:paraId="19B86B97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61717927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ALTER TABLE ONLY public.batch ALTER COLUMN id SET DEFAULT nextval('public.batch_id_seq'::regclass);</w:t>
      </w:r>
    </w:p>
    <w:p w14:paraId="7C4C43A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102F485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ALTER TABLE ONLY public.document ALTER COLUMN id SET DEFAULT nextval('public.document_id_seq'::regclass);</w:t>
      </w:r>
    </w:p>
    <w:p w14:paraId="79527D6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29019C1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ALTER TABLE ONLY public.document_category ALTER COLUMN id SET DEFAULT nextval('public.document_category_id_seq'::regclass);</w:t>
      </w:r>
    </w:p>
    <w:p w14:paraId="593D0B5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7F32D3F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ALTER TABLE ONLY public.document_content ALTER COLUMN id SET DEFAULT nextval('public.document_content_id_seq'::regclass);</w:t>
      </w:r>
    </w:p>
    <w:p w14:paraId="05BF0B3A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0B754F7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ALTER TABLE ONLY public.employee ALTER COLUMN id SET DEFAULT nextval('public.employee_id_seq'::regclass);</w:t>
      </w:r>
    </w:p>
    <w:p w14:paraId="7279387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48B9BC83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ALTER TABLE ONLY public.gender ALTER COLUMN id SET DEFAULT nextval('public.gender_id_seq'::regclass);</w:t>
      </w:r>
    </w:p>
    <w:p w14:paraId="18C95A43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30796F5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ALTER TABLE ONLY public."position" ALTER COLUMN id SET DEFAULT nextval('public.position_id_seq'::regclass);</w:t>
      </w:r>
    </w:p>
    <w:p w14:paraId="50626E4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45F1F848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ALTER TABLE ONLY public.producer ALTER COLUMN id SET DEFAULT nextval('public.producer_id_seq'::regclass);</w:t>
      </w:r>
    </w:p>
    <w:p w14:paraId="4B42A1B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0E73CF5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ALTER TABLE ONLY public.product ALTER COLUMN id SET DEFAULT nextval('public.product_id_seq'::regclass);</w:t>
      </w:r>
    </w:p>
    <w:p w14:paraId="5ABA161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24D41133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ALTER TABLE ONLY public.product_category ALTER COLUMN id SET DEFAULT nextval('public.product_category_id_seq'::regclass);</w:t>
      </w:r>
    </w:p>
    <w:p w14:paraId="20A0D54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5936B46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ALTER TABLE ONLY public.refresh_tokens ALTER COLUMN id SET DEFAULT nextval('public.refresh_tokens_id_seq'::regclass);</w:t>
      </w:r>
    </w:p>
    <w:p w14:paraId="33E7E63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24E97C53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ALTER TABLE ONLY public.role ALTER COLUMN id SET DEFAULT nextval('public.role_id_seq'::regclass);</w:t>
      </w:r>
    </w:p>
    <w:p w14:paraId="08EA9F87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75C9868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ALTER TABLE ONLY public.sys_user ALTER COLUMN id SET DEFAULT nextval('public.sys_user_id_seq'::regclass);</w:t>
      </w:r>
    </w:p>
    <w:p w14:paraId="526C1AE2">
      <w:pPr>
        <w:spacing w:line="360" w:lineRule="auto"/>
        <w:rPr>
          <w:sz w:val="28"/>
          <w:szCs w:val="28"/>
        </w:rPr>
      </w:pPr>
    </w:p>
    <w:p w14:paraId="762C15CC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2930D9E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Б.2 – Скрипты </w:t>
      </w:r>
      <w:r>
        <w:rPr>
          <w:sz w:val="28"/>
          <w:szCs w:val="28"/>
          <w:lang w:val="en-US"/>
        </w:rPr>
        <w:t>SQL</w:t>
      </w:r>
      <w:r>
        <w:rPr>
          <w:sz w:val="28"/>
          <w:szCs w:val="28"/>
        </w:rPr>
        <w:t xml:space="preserve"> для создание </w:t>
      </w:r>
      <w:r>
        <w:rPr>
          <w:sz w:val="28"/>
          <w:szCs w:val="28"/>
          <w:highlight w:val="none"/>
        </w:rPr>
        <w:t xml:space="preserve">представлений </w:t>
      </w:r>
      <w:r>
        <w:rPr>
          <w:sz w:val="28"/>
          <w:szCs w:val="28"/>
        </w:rPr>
        <w:t>базы данных</w:t>
      </w:r>
    </w:p>
    <w:p w14:paraId="7D6AC03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VIEW public.report_batches AS</w:t>
      </w:r>
    </w:p>
    <w:p w14:paraId="4C4B326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SELECT b.id, p.name,</w:t>
      </w:r>
    </w:p>
    <w:p w14:paraId="3D7852E3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b.cost,</w:t>
      </w:r>
    </w:p>
    <w:p w14:paraId="1DE32F3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b.production_date,</w:t>
      </w:r>
    </w:p>
    <w:p w14:paraId="2F4AAE10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b.expiration_date</w:t>
      </w:r>
    </w:p>
    <w:p w14:paraId="440A697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FROM (public.batch b</w:t>
      </w:r>
    </w:p>
    <w:p w14:paraId="066BB09A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JOIN public.product p ON ((b.id_product = p.id)));</w:t>
      </w:r>
    </w:p>
    <w:p w14:paraId="6E4ECED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4D6E154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VIEW public.report_documents_by_employee AS</w:t>
      </w:r>
    </w:p>
    <w:p w14:paraId="39AF106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SELECT dense_rank() OVER (ORDER BY e.surname, e.firstname, e.patronymic) AS employee_number,</w:t>
      </w:r>
    </w:p>
    <w:p w14:paraId="492DBC0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(((((e.surname)::text || ' '::text) || (e.firstname)::text) || ' '::text) || (e.patronymic)::text) AS employee,</w:t>
      </w:r>
    </w:p>
    <w:p w14:paraId="4F69B3D3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p.name AS "position",</w:t>
      </w:r>
    </w:p>
    <w:p w14:paraId="6C12EF1A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dc.name AS document_category,</w:t>
      </w:r>
    </w:p>
    <w:p w14:paraId="5AF61A2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t.count AS documents</w:t>
      </w:r>
    </w:p>
    <w:p w14:paraId="1491EBD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FROM (((public.employee e</w:t>
      </w:r>
    </w:p>
    <w:p w14:paraId="3D401AF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JOIN ( SELECT e_1.id AS employee_id,</w:t>
      </w:r>
    </w:p>
    <w:p w14:paraId="64CAAB3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d.id_document_category,</w:t>
      </w:r>
    </w:p>
    <w:p w14:paraId="0DEC55A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count(*) AS count</w:t>
      </w:r>
    </w:p>
    <w:p w14:paraId="0FA5C39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FROM (public.document d</w:t>
      </w:r>
    </w:p>
    <w:p w14:paraId="4EB13DC3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JOIN public.employee e_1 ON ((d.id_employee = e_1.id)))</w:t>
      </w:r>
    </w:p>
    <w:p w14:paraId="5B2A327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GROUP BY e_1.id, d.id_document_category) t ON ((e.id = t.employee_id)))</w:t>
      </w:r>
    </w:p>
    <w:p w14:paraId="5BC2DC8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JOIN public."position" p ON ((p.id = e.id_position)))</w:t>
      </w:r>
    </w:p>
    <w:p w14:paraId="7278A51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JOIN public.document_category dc ON ((t.id_document_category = dc.id)))</w:t>
      </w:r>
    </w:p>
    <w:p w14:paraId="1A62189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ORDER BY (((((e.surname)::text || ' '::text) || (e.firstname)::text) || ' '::text) || (e.patronymic)::text);</w:t>
      </w:r>
    </w:p>
    <w:p w14:paraId="6E9801C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3BFAE76A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VIEW public.report_employees AS</w:t>
      </w:r>
    </w:p>
    <w:p w14:paraId="51B5676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SELECT row_number() OVER () AS number,</w:t>
      </w:r>
    </w:p>
    <w:p w14:paraId="6B59A6C7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t.surname,</w:t>
      </w:r>
    </w:p>
    <w:p w14:paraId="353ABAB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t.firstname,</w:t>
      </w:r>
    </w:p>
    <w:p w14:paraId="0DF0C518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t.patronymic,</w:t>
      </w:r>
    </w:p>
    <w:p w14:paraId="655C7DF6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t.name AS "position",</w:t>
      </w:r>
    </w:p>
    <w:p w14:paraId="0751C8E0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t.phone_number,</w:t>
      </w:r>
    </w:p>
    <w:p w14:paraId="35DF0AE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t.birth_date</w:t>
      </w:r>
    </w:p>
    <w:p w14:paraId="2FD1919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FROM ( SELECT e.surname,</w:t>
      </w:r>
    </w:p>
    <w:p w14:paraId="67C59B2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e.firstname,</w:t>
      </w:r>
    </w:p>
    <w:p w14:paraId="48002FF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e.patronymic,</w:t>
      </w:r>
    </w:p>
    <w:p w14:paraId="7AA45576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e.phone_number,</w:t>
      </w:r>
    </w:p>
    <w:p w14:paraId="734F53B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e.birth_date,</w:t>
      </w:r>
    </w:p>
    <w:p w14:paraId="71362C8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p.name</w:t>
      </w:r>
    </w:p>
    <w:p w14:paraId="6A0C4FE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FROM (public.employee e</w:t>
      </w:r>
    </w:p>
    <w:p w14:paraId="6A89492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JOIN public."position" p ON ((e.id_position = p.id)))</w:t>
      </w:r>
    </w:p>
    <w:p w14:paraId="69E6C5BA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ORDER BY e.surname, e.firstname, e.patronymic) t;</w:t>
      </w:r>
    </w:p>
    <w:p w14:paraId="41334887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04AE38D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VIEW public.report_expired_batches AS</w:t>
      </w:r>
    </w:p>
    <w:p w14:paraId="2C90822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SELECT row_number() OVER () AS number,</w:t>
      </w:r>
    </w:p>
    <w:p w14:paraId="6D586DA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b.id AS batch_id,</w:t>
      </w:r>
    </w:p>
    <w:p w14:paraId="6C4D353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p.name AS product_name,</w:t>
      </w:r>
    </w:p>
    <w:p w14:paraId="1C14AECA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b.expiration_date,</w:t>
      </w:r>
    </w:p>
    <w:p w14:paraId="06C6746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COALESCE(sum(</w:t>
      </w:r>
    </w:p>
    <w:p w14:paraId="78D8F663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CASE</w:t>
      </w:r>
    </w:p>
    <w:p w14:paraId="676AEBFA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WHEN (d.id_document_category = 1) THEN dc.quantity</w:t>
      </w:r>
    </w:p>
    <w:p w14:paraId="7F1447D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WHEN (d.id_document_category = 2) THEN (- dc.quantity)</w:t>
      </w:r>
    </w:p>
    <w:p w14:paraId="6992A5F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ELSE NULL::integer</w:t>
      </w:r>
    </w:p>
    <w:p w14:paraId="070AC8AA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END), (0)::bigint) AS remaining_quantity</w:t>
      </w:r>
    </w:p>
    <w:p w14:paraId="471B841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FROM (((public.batch b</w:t>
      </w:r>
    </w:p>
    <w:p w14:paraId="72112B8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JOIN public.product p ON ((b.id_product = p.id)))</w:t>
      </w:r>
    </w:p>
    <w:p w14:paraId="7F806A4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LEFT JOIN public.document_content dc ON ((dc.id_batch = b.id)))</w:t>
      </w:r>
    </w:p>
    <w:p w14:paraId="4F70243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LEFT JOIN public.document d ON ((d.id = dc.id_document)))</w:t>
      </w:r>
    </w:p>
    <w:p w14:paraId="5095A53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WHERE (b.expiration_date &lt;= CURRENT_DATE)</w:t>
      </w:r>
    </w:p>
    <w:p w14:paraId="548CEDB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GROUP BY b.id, b.expiration_date, p.name</w:t>
      </w:r>
    </w:p>
    <w:p w14:paraId="169058B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HAVING (COALESCE(sum(</w:t>
      </w:r>
    </w:p>
    <w:p w14:paraId="1E0FA25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CASE</w:t>
      </w:r>
    </w:p>
    <w:p w14:paraId="3E53B963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WHEN (d.id_document_category = 1) THEN dc.quantity</w:t>
      </w:r>
    </w:p>
    <w:p w14:paraId="6F2F9EF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WHEN (d.id_document_category = 2) THEN (- dc.quantity)</w:t>
      </w:r>
    </w:p>
    <w:p w14:paraId="2A6E0F07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ELSE NULL::integer</w:t>
      </w:r>
    </w:p>
    <w:p w14:paraId="2F96B33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END), (0)::bigint) &gt; 0)</w:t>
      </w:r>
    </w:p>
    <w:p w14:paraId="4584045A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ORDER BY b.expiration_date;</w:t>
      </w:r>
    </w:p>
    <w:p w14:paraId="4A2DE59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291E856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VIEW public.report_grants AS</w:t>
      </w:r>
    </w:p>
    <w:p w14:paraId="2550FA8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SELECT row_number() OVER () AS number,</w:t>
      </w:r>
    </w:p>
    <w:p w14:paraId="0184CAA6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t.grantee,</w:t>
      </w:r>
    </w:p>
    <w:p w14:paraId="6FF1A0A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t.table_name,</w:t>
      </w:r>
    </w:p>
    <w:p w14:paraId="6B840CD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t.privileges</w:t>
      </w:r>
    </w:p>
    <w:p w14:paraId="4F281EC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FROM ( SELECT role_table_grants.grantee,</w:t>
      </w:r>
    </w:p>
    <w:p w14:paraId="69C97F8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role_table_grants.table_name,</w:t>
      </w:r>
    </w:p>
    <w:p w14:paraId="6255880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string_agg((role_table_grants.privilege_type)::text, ', '::text) AS privileges</w:t>
      </w:r>
    </w:p>
    <w:p w14:paraId="51BE220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FROM information_schema.role_table_grants</w:t>
      </w:r>
    </w:p>
    <w:p w14:paraId="10305D5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WHERE (((role_table_grants.grantee)::name = ANY (ARRAY['admin'::name, 'moderator'::name, 'manager'::name])) AND ((role_table_grants.table_name)::name &lt;&gt; 'refresh_tokens'::name))</w:t>
      </w:r>
    </w:p>
    <w:p w14:paraId="2D350326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GROUP BY role_table_grants.grantee, role_table_grants.table_name</w:t>
      </w:r>
    </w:p>
    <w:p w14:paraId="3485E71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ORDER BY role_table_grants.grantee, role_table_grants.table_name) t;</w:t>
      </w:r>
    </w:p>
    <w:p w14:paraId="64198E50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6DD6A03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VIEW public.report_interface_grants AS</w:t>
      </w:r>
    </w:p>
    <w:p w14:paraId="6B2928D3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SELECT table_privileges.grantee AS role,</w:t>
      </w:r>
    </w:p>
    <w:p w14:paraId="70E33156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table_privileges.table_name AS section,</w:t>
      </w:r>
    </w:p>
    <w:p w14:paraId="26D7FA5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array_agg(lower((table_privileges.privilege_type)::text) ORDER BY</w:t>
      </w:r>
    </w:p>
    <w:p w14:paraId="4D257AC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CASE lower((table_privileges.privilege_type)::text)</w:t>
      </w:r>
    </w:p>
    <w:p w14:paraId="52CF4A37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WHEN 'select'::text THEN 1</w:t>
      </w:r>
    </w:p>
    <w:p w14:paraId="2C8F281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WHEN 'insert'::text THEN 2</w:t>
      </w:r>
    </w:p>
    <w:p w14:paraId="55C6ACC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WHEN 'update'::text THEN 3</w:t>
      </w:r>
    </w:p>
    <w:p w14:paraId="0AF1724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WHEN 'delete'::text THEN 4</w:t>
      </w:r>
    </w:p>
    <w:p w14:paraId="4A3E761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ELSE 5</w:t>
      </w:r>
    </w:p>
    <w:p w14:paraId="7E5DC86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END) AS permissions</w:t>
      </w:r>
    </w:p>
    <w:p w14:paraId="6D2D460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FROM information_schema.table_privileges</w:t>
      </w:r>
    </w:p>
    <w:p w14:paraId="5420487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WHERE (((table_privileges.privilege_type)::text = ANY (ARRAY[('SELECT'::character varying)::text, ('INSERT'::character varying)::text, ('UPDATE'::character varying)::text, ('DELETE'::character varying)::text])) AND ((table_privileges.grantee)::name = ANY (ARRAY['admin'::name, 'moderator'::name, 'manager'::name])))</w:t>
      </w:r>
    </w:p>
    <w:p w14:paraId="7DF37F8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GROUP BY table_privileges.grantee, table_privileges.table_name</w:t>
      </w:r>
    </w:p>
    <w:p w14:paraId="58304C5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ORDER BY table_privileges.grantee, table_privileges.table_name;</w:t>
      </w:r>
    </w:p>
    <w:p w14:paraId="49494E43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74E990F6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VIEW public.report_no_products AS</w:t>
      </w:r>
    </w:p>
    <w:p w14:paraId="5089F42A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SELECT row_number() OVER () AS number,</w:t>
      </w:r>
    </w:p>
    <w:p w14:paraId="3E6A86F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t.id,</w:t>
      </w:r>
    </w:p>
    <w:p w14:paraId="6ABEC1B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t.product_name,</w:t>
      </w:r>
    </w:p>
    <w:p w14:paraId="078F89A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t.producer_name</w:t>
      </w:r>
    </w:p>
    <w:p w14:paraId="71C4D16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FROM ( SELECT pt.id,</w:t>
      </w:r>
    </w:p>
    <w:p w14:paraId="2B1FA660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pt.name AS product_name,</w:t>
      </w:r>
    </w:p>
    <w:p w14:paraId="09BBCFE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pr.name AS producer_name</w:t>
      </w:r>
    </w:p>
    <w:p w14:paraId="55456F1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FROM ((( SELECT product.id</w:t>
      </w:r>
    </w:p>
    <w:p w14:paraId="13C2539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FROM public.product</w:t>
      </w:r>
    </w:p>
    <w:p w14:paraId="4B5729A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EXCEPT</w:t>
      </w:r>
    </w:p>
    <w:p w14:paraId="4AB4C71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SELECT b.id_product AS id</w:t>
      </w:r>
    </w:p>
    <w:p w14:paraId="5BCC6E57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FROM (( SELECT document_content.id_batch,</w:t>
      </w:r>
    </w:p>
    <w:p w14:paraId="3482F2BA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CASE</w:t>
      </w:r>
    </w:p>
    <w:p w14:paraId="252AF4C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WHEN (document_content.id_document IN ( SELECT document.id</w:t>
      </w:r>
    </w:p>
    <w:p w14:paraId="1926C048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FROM public.document</w:t>
      </w:r>
    </w:p>
    <w:p w14:paraId="759D1A16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WHERE (document.id_document_category = 2))) THEN (document_content.quantity * '-1'::integer)</w:t>
      </w:r>
    </w:p>
    <w:p w14:paraId="51694277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ELSE document_content.quantity</w:t>
      </w:r>
    </w:p>
    <w:p w14:paraId="31BE2CB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END AS quantity</w:t>
      </w:r>
    </w:p>
    <w:p w14:paraId="2EBB88E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FROM public.document_content</w:t>
      </w:r>
    </w:p>
    <w:p w14:paraId="7A7A5488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WHERE (NOT (document_content.id_document IN ( SELECT document.id</w:t>
      </w:r>
    </w:p>
    <w:p w14:paraId="744D4D8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FROM public.document</w:t>
      </w:r>
    </w:p>
    <w:p w14:paraId="15D0652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WHERE (document.id_document_category = 3))))) t_1</w:t>
      </w:r>
    </w:p>
    <w:p w14:paraId="770DE9B8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JOIN public.batch b ON ((b.id = t_1.id_batch)))</w:t>
      </w:r>
    </w:p>
    <w:p w14:paraId="07E3763A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GROUP BY b.id_product</w:t>
      </w:r>
    </w:p>
    <w:p w14:paraId="5173E4E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HAVING (sum(t_1.quantity) &gt; 0)) l</w:t>
      </w:r>
    </w:p>
    <w:p w14:paraId="605632A3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JOIN public.product pt ON ((pt.id = l.id)))</w:t>
      </w:r>
    </w:p>
    <w:p w14:paraId="1D3887C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JOIN public.producer pr ON ((pr.id = pt.id_producer)))</w:t>
      </w:r>
    </w:p>
    <w:p w14:paraId="5D98796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ORDER BY pr.name, pt.name) t;</w:t>
      </w:r>
    </w:p>
    <w:p w14:paraId="1B95671A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487BC2A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VIEW public.report_producer_subject_statistics AS</w:t>
      </w:r>
    </w:p>
    <w:p w14:paraId="4003BCE8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SELECT row_number() OVER () AS number,</w:t>
      </w:r>
    </w:p>
    <w:p w14:paraId="212EA5EA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a.subject,</w:t>
      </w:r>
    </w:p>
    <w:p w14:paraId="2F63F088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count(*) AS producer_quantity,</w:t>
      </w:r>
    </w:p>
    <w:p w14:paraId="309091F3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string_agg((pr.name)::text, ', '::text) AS producer_name</w:t>
      </w:r>
    </w:p>
    <w:p w14:paraId="691624C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FROM (public.producer pr</w:t>
      </w:r>
    </w:p>
    <w:p w14:paraId="50C516B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JOIN public.address a ON ((a.id = pr.id_address)))</w:t>
      </w:r>
    </w:p>
    <w:p w14:paraId="5792F12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GROUP BY a.subject;</w:t>
      </w:r>
    </w:p>
    <w:p w14:paraId="380962E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4ADBC8AA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VIEW public.report_products_left AS</w:t>
      </w:r>
    </w:p>
    <w:p w14:paraId="5A3A1426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SELECT row_number() OVER () AS number,</w:t>
      </w:r>
    </w:p>
    <w:p w14:paraId="3D83FE87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t.id_product,</w:t>
      </w:r>
    </w:p>
    <w:p w14:paraId="03CDC11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t.product_name,</w:t>
      </w:r>
    </w:p>
    <w:p w14:paraId="1331B93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t.producer_name,</w:t>
      </w:r>
    </w:p>
    <w:p w14:paraId="73B45653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t.left_quantity</w:t>
      </w:r>
    </w:p>
    <w:p w14:paraId="65C21AB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FROM ( SELECT pt.id AS id_product,</w:t>
      </w:r>
    </w:p>
    <w:p w14:paraId="5660895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pt.name AS product_name,</w:t>
      </w:r>
    </w:p>
    <w:p w14:paraId="10450E1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pr.name AS producer_name,</w:t>
      </w:r>
    </w:p>
    <w:p w14:paraId="4C4463D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COALESCE(l.product_left, (0)::bigint) AS left_quantity</w:t>
      </w:r>
    </w:p>
    <w:p w14:paraId="22CAABA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FROM ((( SELECT b.id_product,</w:t>
      </w:r>
    </w:p>
    <w:p w14:paraId="6FCFD35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sum(t_1.quantity) AS product_left</w:t>
      </w:r>
    </w:p>
    <w:p w14:paraId="377A9D6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FROM (( SELECT document_content.id_batch,</w:t>
      </w:r>
    </w:p>
    <w:p w14:paraId="11EA3107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CASE</w:t>
      </w:r>
    </w:p>
    <w:p w14:paraId="217EFD2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WHEN (document_content.id_document IN ( SELECT document.id</w:t>
      </w:r>
    </w:p>
    <w:p w14:paraId="1AE891F0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FROM public.document</w:t>
      </w:r>
    </w:p>
    <w:p w14:paraId="4882D7B8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WHERE (document.id_document_category = 2))) THEN (document_content.quantity * '-1'::integer)</w:t>
      </w:r>
    </w:p>
    <w:p w14:paraId="01F5C7D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ELSE document_content.quantity</w:t>
      </w:r>
    </w:p>
    <w:p w14:paraId="734A14D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END AS quantity</w:t>
      </w:r>
    </w:p>
    <w:p w14:paraId="6FD5AB28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FROM public.document_content</w:t>
      </w:r>
    </w:p>
    <w:p w14:paraId="60F440A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WHERE (NOT (document_content.id_document IN ( SELECT document.id</w:t>
      </w:r>
    </w:p>
    <w:p w14:paraId="3B0AE58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FROM public.document</w:t>
      </w:r>
    </w:p>
    <w:p w14:paraId="2FBD39A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WHERE (document.id_document_category = 3))))) t_1</w:t>
      </w:r>
    </w:p>
    <w:p w14:paraId="013A4D40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JOIN public.batch b ON ((b.id = t_1.id_batch)))</w:t>
      </w:r>
    </w:p>
    <w:p w14:paraId="321CE97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GROUP BY b.id_product</w:t>
      </w:r>
    </w:p>
    <w:p w14:paraId="39D32BC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ORDER BY (sum(t_1.quantity)) DESC) l</w:t>
      </w:r>
    </w:p>
    <w:p w14:paraId="3A6C818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RIGHT JOIN public.product pt ON ((pt.id = l.id_product)))</w:t>
      </w:r>
    </w:p>
    <w:p w14:paraId="2CCD0B0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JOIN public.producer pr ON ((pr.id = pt.id_producer)))</w:t>
      </w:r>
    </w:p>
    <w:p w14:paraId="29697C1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ORDER BY COALESCE(l.product_left, (0)::bigint) DESC, pr.name) t;</w:t>
      </w:r>
    </w:p>
    <w:p w14:paraId="32042F30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2E0E9FB0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VIEW public.report_products_left_by_batch AS</w:t>
      </w:r>
    </w:p>
    <w:p w14:paraId="371CB12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SELECT row_number() OVER () AS number,</w:t>
      </w:r>
    </w:p>
    <w:p w14:paraId="7D112E1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t.id_batch,</w:t>
      </w:r>
    </w:p>
    <w:p w14:paraId="637F9020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t.id_product,</w:t>
      </w:r>
    </w:p>
    <w:p w14:paraId="2AE1197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t.product_name,</w:t>
      </w:r>
    </w:p>
    <w:p w14:paraId="5C839F5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t.left_quantity</w:t>
      </w:r>
    </w:p>
    <w:p w14:paraId="609FAA6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FROM ( SELECT b.id AS id_batch,</w:t>
      </w:r>
    </w:p>
    <w:p w14:paraId="5C1489A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p.id AS id_product,</w:t>
      </w:r>
    </w:p>
    <w:p w14:paraId="6669701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p.name AS product_name,</w:t>
      </w:r>
    </w:p>
    <w:p w14:paraId="7F55855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COALESCE(t_1.left_quantity, (0)::bigint) AS left_quantity</w:t>
      </w:r>
    </w:p>
    <w:p w14:paraId="114CE720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FROM ((public.batch b</w:t>
      </w:r>
    </w:p>
    <w:p w14:paraId="3DD3F0D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JOIN public.product p ON ((b.id_product = p.id)))</w:t>
      </w:r>
    </w:p>
    <w:p w14:paraId="381F6E9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LEFT JOIN ( SELECT dc.id_batch,</w:t>
      </w:r>
    </w:p>
    <w:p w14:paraId="06A687C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sum(</w:t>
      </w:r>
    </w:p>
    <w:p w14:paraId="6E01834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CASE</w:t>
      </w:r>
    </w:p>
    <w:p w14:paraId="44315DD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WHEN (d.id_document_category = 2) THEN (- dc.quantity)</w:t>
      </w:r>
    </w:p>
    <w:p w14:paraId="1E62379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WHEN (d.id_document_category = 1) THEN dc.quantity</w:t>
      </w:r>
    </w:p>
    <w:p w14:paraId="7D8AAEB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ELSE NULL::integer</w:t>
      </w:r>
    </w:p>
    <w:p w14:paraId="51B558B7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END) AS left_quantity</w:t>
      </w:r>
    </w:p>
    <w:p w14:paraId="138E981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FROM (public.document_content dc</w:t>
      </w:r>
    </w:p>
    <w:p w14:paraId="3FDEA26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JOIN public.document d ON ((d.id = dc.id_document)))</w:t>
      </w:r>
    </w:p>
    <w:p w14:paraId="35177DD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GROUP BY dc.id_batch) t_1 ON ((t_1.id_batch = b.id)))</w:t>
      </w:r>
    </w:p>
    <w:p w14:paraId="162480F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ORDER BY COALESCE(t_1.left_quantity, (0)::bigint) DESC) t;</w:t>
      </w:r>
    </w:p>
    <w:p w14:paraId="1C5AE68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5A91DD1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VIEW public.report_system_users AS</w:t>
      </w:r>
    </w:p>
    <w:p w14:paraId="6F369FD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SELECT row_number() OVER () AS number,</w:t>
      </w:r>
    </w:p>
    <w:p w14:paraId="77D4EE0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t.role,</w:t>
      </w:r>
    </w:p>
    <w:p w14:paraId="585CFD80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t.surname,</w:t>
      </w:r>
    </w:p>
    <w:p w14:paraId="5208F0B7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t.firstname,</w:t>
      </w:r>
    </w:p>
    <w:p w14:paraId="76EA360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t.patronymic,</w:t>
      </w:r>
    </w:p>
    <w:p w14:paraId="60A3DA3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t."position"</w:t>
      </w:r>
    </w:p>
    <w:p w14:paraId="3C514E5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FROM ( SELECT r.sys_role AS role,</w:t>
      </w:r>
    </w:p>
    <w:p w14:paraId="6688642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e.surname,</w:t>
      </w:r>
    </w:p>
    <w:p w14:paraId="6201BBD6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e.firstname,</w:t>
      </w:r>
    </w:p>
    <w:p w14:paraId="6C53DE2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e.patronymic,</w:t>
      </w:r>
    </w:p>
    <w:p w14:paraId="73B780E8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ps.name AS "position"</w:t>
      </w:r>
    </w:p>
    <w:p w14:paraId="7C1D101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FROM (((public.employee e</w:t>
      </w:r>
    </w:p>
    <w:p w14:paraId="440E3C3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JOIN public.sys_user su ON ((su.id_employee = e.id)))</w:t>
      </w:r>
    </w:p>
    <w:p w14:paraId="1AE15D77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JOIN public."position" ps ON ((e.id_position = ps.id)))</w:t>
      </w:r>
    </w:p>
    <w:p w14:paraId="411C3C16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JOIN public.role r ON ((su.id_role = r.id)))</w:t>
      </w:r>
    </w:p>
    <w:p w14:paraId="6455ED2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ORDER BY r.sys_role) t;</w:t>
      </w:r>
    </w:p>
    <w:p w14:paraId="1394CB6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0332613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VIEW public.report_tables_activity AS</w:t>
      </w:r>
    </w:p>
    <w:p w14:paraId="6103A91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SELECT row_number() OVER () AS number,</w:t>
      </w:r>
    </w:p>
    <w:p w14:paraId="66335EF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t.table_name,</w:t>
      </w:r>
    </w:p>
    <w:p w14:paraId="3DE81A6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t.action,</w:t>
      </w:r>
    </w:p>
    <w:p w14:paraId="5B98D500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t.actors,</w:t>
      </w:r>
    </w:p>
    <w:p w14:paraId="69B50C9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t.action_quantity</w:t>
      </w:r>
    </w:p>
    <w:p w14:paraId="2A50748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FROM ( SELECT audit_log.table_name,</w:t>
      </w:r>
    </w:p>
    <w:p w14:paraId="531BB86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audit_log.action,</w:t>
      </w:r>
    </w:p>
    <w:p w14:paraId="7160AA5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string_agg(DISTINCT audit_log.changed_by, ', '::text ORDER BY audit_log.changed_by) AS actors,</w:t>
      </w:r>
    </w:p>
    <w:p w14:paraId="043CB8F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count(*) AS action_quantity</w:t>
      </w:r>
    </w:p>
    <w:p w14:paraId="014F29D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FROM public.audit_log</w:t>
      </w:r>
    </w:p>
    <w:p w14:paraId="4762FE2A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WHERE ((audit_log.table_name &lt;&gt; 'refresh_tokens'::text) AND (audit_log.changed_at &gt;= (CURRENT_DATE - '7 days'::interval)))</w:t>
      </w:r>
    </w:p>
    <w:p w14:paraId="0802C278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GROUP BY audit_log.table_name, audit_log.action</w:t>
      </w:r>
    </w:p>
    <w:p w14:paraId="66FCDC7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ORDER BY audit_log.table_name) t;</w:t>
      </w:r>
    </w:p>
    <w:p w14:paraId="2C17ABB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66DEDA77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VIEW public.report_tables_activity_per_hour AS</w:t>
      </w:r>
    </w:p>
    <w:p w14:paraId="0338F8F8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SELECT EXTRACT(hour FROM audit_log.changed_at) AS hour,</w:t>
      </w:r>
    </w:p>
    <w:p w14:paraId="4B43A04A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count(*) AS action_count,</w:t>
      </w:r>
    </w:p>
    <w:p w14:paraId="4E940C4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string_agg(DISTINCT audit_log.changed_by, ', '::text ORDER BY audit_log.changed_by) AS actors</w:t>
      </w:r>
    </w:p>
    <w:p w14:paraId="587F7A83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FROM public.audit_log</w:t>
      </w:r>
    </w:p>
    <w:p w14:paraId="5465152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WHERE ((audit_log.table_name &lt;&gt; 'refresh_tokens'::text) AND (audit_log.changed_at &gt;= (now() - '1 mon'::interval)))</w:t>
      </w:r>
    </w:p>
    <w:p w14:paraId="1EDB89F8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GROUP BY (EXTRACT(hour FROM audit_log.changed_at))</w:t>
      </w:r>
    </w:p>
    <w:p w14:paraId="0AB3CE33">
      <w:pPr>
        <w:bidi w:val="0"/>
        <w:rPr>
          <w:sz w:val="28"/>
          <w:szCs w:val="28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ORDER BY (EXTRACT(hour FROM audit_log.changed_at));</w:t>
      </w:r>
    </w:p>
    <w:p w14:paraId="532D8263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Б.3 – Скрипты </w:t>
      </w:r>
      <w:r>
        <w:rPr>
          <w:sz w:val="28"/>
          <w:szCs w:val="28"/>
          <w:lang w:val="en-US"/>
        </w:rPr>
        <w:t>SQL</w:t>
      </w:r>
      <w:r>
        <w:rPr>
          <w:sz w:val="28"/>
          <w:szCs w:val="28"/>
        </w:rPr>
        <w:t xml:space="preserve"> для создания </w:t>
      </w:r>
      <w:r>
        <w:rPr>
          <w:sz w:val="28"/>
          <w:szCs w:val="28"/>
          <w:highlight w:val="none"/>
        </w:rPr>
        <w:t>хранимого кода</w:t>
      </w:r>
      <w:r>
        <w:rPr>
          <w:sz w:val="28"/>
          <w:szCs w:val="28"/>
        </w:rPr>
        <w:t xml:space="preserve"> базы данных</w:t>
      </w:r>
    </w:p>
    <w:p w14:paraId="4AF4289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FUNCTION public.audit_trigger() RETURNS trigger</w:t>
      </w:r>
    </w:p>
    <w:p w14:paraId="1038617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LANGUAGE plpgsql</w:t>
      </w:r>
    </w:p>
    <w:p w14:paraId="2FBB07C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AS $$</w:t>
      </w:r>
    </w:p>
    <w:p w14:paraId="0163681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BEGIN</w:t>
      </w:r>
    </w:p>
    <w:p w14:paraId="68F442A7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IF TG_OP = 'DELETE' THEN</w:t>
      </w:r>
    </w:p>
    <w:p w14:paraId="6255258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INSERT INTO audit_log(table_name, action, old_data, changed_by)</w:t>
      </w:r>
    </w:p>
    <w:p w14:paraId="4F062C1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VALUES (TG_TABLE_NAME, TG_OP, row_to_json(OLD), current_user);</w:t>
      </w:r>
    </w:p>
    <w:p w14:paraId="00DB0F2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RETURN OLD;</w:t>
      </w:r>
    </w:p>
    <w:p w14:paraId="1E5F14C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1B872910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ELSIF TG_OP = 'UPDATE' THEN</w:t>
      </w:r>
    </w:p>
    <w:p w14:paraId="3A303AB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INSERT INTO audit_log(table_name, action, old_data, new_data, changed_by)</w:t>
      </w:r>
    </w:p>
    <w:p w14:paraId="5F4F1B5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VALUES (TG_TABLE_NAME, TG_OP, row_to_json(OLD), row_to_json(NEW), current_user);</w:t>
      </w:r>
    </w:p>
    <w:p w14:paraId="3573BBE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RETURN NEW;</w:t>
      </w:r>
    </w:p>
    <w:p w14:paraId="630E972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51AB0DE6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ELSIF TG_OP = 'INSERT' THEN</w:t>
      </w:r>
    </w:p>
    <w:p w14:paraId="03D6325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INSERT INTO audit_log(table_name, action, new_data, changed_by)</w:t>
      </w:r>
    </w:p>
    <w:p w14:paraId="0E1E30E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VALUES (TG_TABLE_NAME, TG_OP, row_to_json(NEW), current_user);</w:t>
      </w:r>
    </w:p>
    <w:p w14:paraId="607A2F5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RETURN NEW;</w:t>
      </w:r>
    </w:p>
    <w:p w14:paraId="00ED4B98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39BC8BF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END IF;</w:t>
      </w:r>
    </w:p>
    <w:p w14:paraId="2E25298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END;</w:t>
      </w:r>
    </w:p>
    <w:p w14:paraId="08D4140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$$;</w:t>
      </w:r>
    </w:p>
    <w:p w14:paraId="2EB7907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591B1D70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FUNCTION public.delete_old() RETURNS trigger</w:t>
      </w:r>
    </w:p>
    <w:p w14:paraId="68A8B523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LANGUAGE plpgsql</w:t>
      </w:r>
    </w:p>
    <w:p w14:paraId="1E9717D0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AS $$</w:t>
      </w:r>
    </w:p>
    <w:p w14:paraId="34D7390A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BEGIN</w:t>
      </w:r>
    </w:p>
    <w:p w14:paraId="439F8240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DELETE FROM audit_log WHERE changed_at &lt; CURRENT_TIMESTAMP - INTERVAL '1 month';</w:t>
      </w:r>
    </w:p>
    <w:p w14:paraId="5D55E30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0AFDB01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RETURN NEW;</w:t>
      </w:r>
    </w:p>
    <w:p w14:paraId="3268FC76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END;</w:t>
      </w:r>
    </w:p>
    <w:p w14:paraId="63E7D5E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$$;</w:t>
      </w:r>
    </w:p>
    <w:p w14:paraId="6A4E547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4BB65566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FUNCTION public.get_interface_grants(p_role text) RETURNS TABLE(role text, section text, permissions text[])</w:t>
      </w:r>
    </w:p>
    <w:p w14:paraId="2028E6D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LANGUAGE plpgsql STABLE</w:t>
      </w:r>
    </w:p>
    <w:p w14:paraId="162D788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AS $$</w:t>
      </w:r>
    </w:p>
    <w:p w14:paraId="3BDA8AA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BEGIN</w:t>
      </w:r>
    </w:p>
    <w:p w14:paraId="306DCC96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IF NOT EXISTS (</w:t>
      </w:r>
    </w:p>
    <w:p w14:paraId="352261A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 xml:space="preserve">SELECT 1 </w:t>
      </w:r>
    </w:p>
    <w:p w14:paraId="7C80E05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FROM report_interface_grants rig</w:t>
      </w:r>
    </w:p>
    <w:p w14:paraId="04C828E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WHERE rig.role = p_role</w:t>
      </w:r>
    </w:p>
    <w:p w14:paraId="1A1177B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) THEN</w:t>
      </w:r>
    </w:p>
    <w:p w14:paraId="44484413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RAISE EXCEPTION 'ERROR: no grants for this role (%)', p_role;</w:t>
      </w:r>
    </w:p>
    <w:p w14:paraId="4CB5BBF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END IF;</w:t>
      </w:r>
    </w:p>
    <w:p w14:paraId="12841B3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12B8FC5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RETURN QUERY</w:t>
      </w:r>
    </w:p>
    <w:p w14:paraId="240BF86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 xml:space="preserve">SELECT </w:t>
      </w:r>
    </w:p>
    <w:p w14:paraId="0639873A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rig.role::text,</w:t>
      </w:r>
    </w:p>
    <w:p w14:paraId="1FAA00A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rig.section::text,</w:t>
      </w:r>
    </w:p>
    <w:p w14:paraId="4C1C7A3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rig.permissions</w:t>
      </w:r>
    </w:p>
    <w:p w14:paraId="5A98AD6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FROM report_interface_grants AS rig</w:t>
      </w:r>
    </w:p>
    <w:p w14:paraId="504C187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WHERE rig.role = p_role</w:t>
      </w:r>
    </w:p>
    <w:p w14:paraId="27EC631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ORDER BY rig.section;</w:t>
      </w:r>
    </w:p>
    <w:p w14:paraId="6D642EC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END;</w:t>
      </w:r>
    </w:p>
    <w:p w14:paraId="0036661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$$;</w:t>
      </w:r>
    </w:p>
    <w:p w14:paraId="4DF4958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5D1FFFCA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FUNCTION public.get_products_left_in_batch(v_id integer) RETURNS integer</w:t>
      </w:r>
    </w:p>
    <w:p w14:paraId="69337303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LANGUAGE plpgsql</w:t>
      </w:r>
    </w:p>
    <w:p w14:paraId="3CC58DEA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AS $$</w:t>
      </w:r>
    </w:p>
    <w:p w14:paraId="330FC948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DECLARE</w:t>
      </w:r>
    </w:p>
    <w:p w14:paraId="7ABBB4D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v_products_left INT DEFAULT 0;</w:t>
      </w:r>
    </w:p>
    <w:p w14:paraId="2528213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BEGIN</w:t>
      </w:r>
    </w:p>
    <w:p w14:paraId="62D9D7B8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IF NOT EXISTS (SELECT 1 FROM report_products_left_by_batch WHERE id_batch = v_id) THEN</w:t>
      </w:r>
    </w:p>
    <w:p w14:paraId="4600D3E0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RAISE EXCEPTION 'ERROR: no batch with such id (%)', v_id;</w:t>
      </w:r>
    </w:p>
    <w:p w14:paraId="7523623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END IF;</w:t>
      </w:r>
    </w:p>
    <w:p w14:paraId="4E6F4A7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 xml:space="preserve">SELECT </w:t>
      </w:r>
    </w:p>
    <w:p w14:paraId="587A672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 xml:space="preserve">left_quantity INTO v_products_left </w:t>
      </w:r>
    </w:p>
    <w:p w14:paraId="02E33D8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FROM report_products_left_by_batch WHWRE</w:t>
      </w:r>
    </w:p>
    <w:p w14:paraId="303285C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WHERE id_batch = v_id;</w:t>
      </w:r>
    </w:p>
    <w:p w14:paraId="40EC6D4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7E71610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RETURN v_products_left;</w:t>
      </w:r>
    </w:p>
    <w:p w14:paraId="13C76298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END;</w:t>
      </w:r>
    </w:p>
    <w:p w14:paraId="261418FC">
      <w:pPr>
        <w:bidi w:val="0"/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$$;</w:t>
      </w:r>
    </w:p>
    <w:p w14:paraId="0F5899FD">
      <w:pP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br w:type="page"/>
      </w:r>
    </w:p>
    <w:p w14:paraId="51461B32">
      <w:pPr>
        <w:bidi w:val="0"/>
        <w:spacing w:line="360" w:lineRule="auto"/>
        <w:jc w:val="center"/>
        <w:outlineLvl w:val="0"/>
        <w:rPr>
          <w:rFonts w:hint="default" w:ascii="Times New Roman Regular" w:hAnsi="Times New Roman Regular" w:cs="Times New Roman Regular"/>
          <w:sz w:val="28"/>
          <w:szCs w:val="28"/>
          <w:lang w:val="ru-RU" w:eastAsia="zh-CN"/>
        </w:rPr>
      </w:pPr>
      <w:bookmarkStart w:id="36" w:name="_Toc679158193"/>
      <w:r>
        <w:rPr>
          <w:rFonts w:hint="default" w:ascii="Times New Roman Regular" w:hAnsi="Times New Roman Regular" w:cs="Times New Roman Regular"/>
          <w:sz w:val="28"/>
          <w:szCs w:val="28"/>
          <w:lang w:val="ru-RU" w:eastAsia="zh-CN"/>
        </w:rPr>
        <w:t>Приложение В</w:t>
      </w:r>
      <w:bookmarkEnd w:id="36"/>
    </w:p>
    <w:p w14:paraId="5C2A1C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480" w:line="360" w:lineRule="auto"/>
        <w:jc w:val="center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ru-RU" w:eastAsia="zh-CN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 w:eastAsia="zh-CN"/>
        </w:rPr>
        <w:t>(обязательное)</w:t>
      </w:r>
    </w:p>
    <w:p w14:paraId="7524B221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  <w:lang w:val="ru-RU"/>
        </w:rPr>
        <w:t>В</w:t>
      </w:r>
      <w:r>
        <w:rPr>
          <w:sz w:val="28"/>
          <w:szCs w:val="28"/>
        </w:rPr>
        <w:t>.</w:t>
      </w:r>
      <w:r>
        <w:rPr>
          <w:rFonts w:hint="default"/>
          <w:sz w:val="28"/>
          <w:szCs w:val="28"/>
          <w:lang w:val="ru-RU"/>
        </w:rPr>
        <w:t>1</w:t>
      </w:r>
      <w:r>
        <w:rPr>
          <w:sz w:val="28"/>
          <w:szCs w:val="28"/>
        </w:rPr>
        <w:t xml:space="preserve"> –</w:t>
      </w:r>
    </w:p>
    <w:p w14:paraId="6952DDD7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  <w:lang w:val="ru-RU"/>
        </w:rPr>
        <w:t>В</w:t>
      </w:r>
      <w:r>
        <w:rPr>
          <w:sz w:val="28"/>
          <w:szCs w:val="28"/>
        </w:rPr>
        <w:t>.</w:t>
      </w:r>
      <w:r>
        <w:rPr>
          <w:rFonts w:hint="default"/>
          <w:sz w:val="28"/>
          <w:szCs w:val="28"/>
          <w:lang w:val="ru-RU"/>
        </w:rPr>
        <w:t>2</w:t>
      </w:r>
      <w:r>
        <w:rPr>
          <w:sz w:val="28"/>
          <w:szCs w:val="28"/>
        </w:rPr>
        <w:t xml:space="preserve"> – </w:t>
      </w:r>
    </w:p>
    <w:p w14:paraId="627B4383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5F77F95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  <w:lang w:val="ru-RU"/>
        </w:rPr>
        <w:t>В</w:t>
      </w:r>
      <w:r>
        <w:rPr>
          <w:sz w:val="28"/>
          <w:szCs w:val="28"/>
        </w:rPr>
        <w:t>.</w:t>
      </w:r>
      <w:r>
        <w:rPr>
          <w:rFonts w:hint="default"/>
          <w:sz w:val="28"/>
          <w:szCs w:val="28"/>
          <w:lang w:val="ru-RU"/>
        </w:rPr>
        <w:t>3</w:t>
      </w:r>
      <w:r>
        <w:rPr>
          <w:sz w:val="28"/>
          <w:szCs w:val="28"/>
        </w:rPr>
        <w:t xml:space="preserve"> – </w:t>
      </w:r>
    </w:p>
    <w:p w14:paraId="5B392265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  <w:lang w:val="ru-RU"/>
        </w:rPr>
        <w:t>В</w:t>
      </w:r>
      <w:r>
        <w:rPr>
          <w:sz w:val="28"/>
          <w:szCs w:val="28"/>
        </w:rPr>
        <w:t>.</w:t>
      </w:r>
      <w:r>
        <w:rPr>
          <w:rFonts w:hint="default"/>
          <w:sz w:val="28"/>
          <w:szCs w:val="28"/>
          <w:lang w:val="ru-RU"/>
        </w:rPr>
        <w:t>4</w:t>
      </w:r>
      <w:r>
        <w:rPr>
          <w:sz w:val="28"/>
          <w:szCs w:val="28"/>
        </w:rPr>
        <w:t xml:space="preserve"> –</w:t>
      </w:r>
    </w:p>
    <w:p w14:paraId="086DB45E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5BA0168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  <w:lang w:val="ru-RU"/>
        </w:rPr>
        <w:t>В</w:t>
      </w:r>
      <w:r>
        <w:rPr>
          <w:sz w:val="28"/>
          <w:szCs w:val="28"/>
        </w:rPr>
        <w:t>.</w:t>
      </w:r>
      <w:r>
        <w:rPr>
          <w:rFonts w:hint="default"/>
          <w:sz w:val="28"/>
          <w:szCs w:val="28"/>
          <w:lang w:val="ru-RU"/>
        </w:rPr>
        <w:t>5</w:t>
      </w:r>
      <w:r>
        <w:rPr>
          <w:sz w:val="28"/>
          <w:szCs w:val="28"/>
        </w:rPr>
        <w:t xml:space="preserve"> – </w:t>
      </w:r>
    </w:p>
    <w:p w14:paraId="344CB0D0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  <w:lang w:val="ru-RU"/>
        </w:rPr>
        <w:t>В</w:t>
      </w:r>
      <w:r>
        <w:rPr>
          <w:sz w:val="28"/>
          <w:szCs w:val="28"/>
        </w:rPr>
        <w:t>.</w:t>
      </w:r>
      <w:r>
        <w:rPr>
          <w:rFonts w:hint="default"/>
          <w:sz w:val="28"/>
          <w:szCs w:val="28"/>
          <w:lang w:val="ru-RU"/>
        </w:rPr>
        <w:t>6</w:t>
      </w:r>
      <w:r>
        <w:rPr>
          <w:sz w:val="28"/>
          <w:szCs w:val="28"/>
        </w:rPr>
        <w:t xml:space="preserve"> –</w:t>
      </w:r>
    </w:p>
    <w:p w14:paraId="61A6BE0D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75E7532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  <w:lang w:val="ru-RU"/>
        </w:rPr>
        <w:t>В</w:t>
      </w:r>
      <w:r>
        <w:rPr>
          <w:sz w:val="28"/>
          <w:szCs w:val="28"/>
        </w:rPr>
        <w:t>.</w:t>
      </w:r>
      <w:r>
        <w:rPr>
          <w:rFonts w:hint="default"/>
          <w:sz w:val="28"/>
          <w:szCs w:val="28"/>
          <w:lang w:val="ru-RU"/>
        </w:rPr>
        <w:t>7</w:t>
      </w:r>
      <w:r>
        <w:rPr>
          <w:sz w:val="28"/>
          <w:szCs w:val="28"/>
        </w:rPr>
        <w:t xml:space="preserve"> –</w:t>
      </w:r>
    </w:p>
    <w:p w14:paraId="5D0E9313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  <w:lang w:val="ru-RU"/>
        </w:rPr>
        <w:t>В</w:t>
      </w:r>
      <w:r>
        <w:rPr>
          <w:sz w:val="28"/>
          <w:szCs w:val="28"/>
        </w:rPr>
        <w:t>.</w:t>
      </w:r>
      <w:r>
        <w:rPr>
          <w:rFonts w:hint="default"/>
          <w:sz w:val="28"/>
          <w:szCs w:val="28"/>
          <w:lang w:val="ru-RU"/>
        </w:rPr>
        <w:t>8</w:t>
      </w:r>
      <w:r>
        <w:rPr>
          <w:sz w:val="28"/>
          <w:szCs w:val="28"/>
        </w:rPr>
        <w:t xml:space="preserve"> –     </w:t>
      </w:r>
    </w:p>
    <w:p w14:paraId="6F67E3D4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C6DD143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  <w:lang w:val="ru-RU"/>
        </w:rPr>
        <w:t>В</w:t>
      </w:r>
      <w:r>
        <w:rPr>
          <w:sz w:val="28"/>
          <w:szCs w:val="28"/>
        </w:rPr>
        <w:t>.</w:t>
      </w:r>
      <w:r>
        <w:rPr>
          <w:rFonts w:hint="default"/>
          <w:sz w:val="28"/>
          <w:szCs w:val="28"/>
          <w:lang w:val="ru-RU"/>
        </w:rPr>
        <w:t>9</w:t>
      </w:r>
      <w:r>
        <w:rPr>
          <w:sz w:val="28"/>
          <w:szCs w:val="28"/>
        </w:rPr>
        <w:t xml:space="preserve"> – </w:t>
      </w:r>
    </w:p>
    <w:p w14:paraId="504A88E3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  <w:lang w:val="ru-RU"/>
        </w:rPr>
        <w:t>В</w:t>
      </w:r>
      <w:r>
        <w:rPr>
          <w:sz w:val="28"/>
          <w:szCs w:val="28"/>
        </w:rPr>
        <w:t>.</w:t>
      </w:r>
      <w:r>
        <w:rPr>
          <w:rFonts w:hint="default"/>
          <w:sz w:val="28"/>
          <w:szCs w:val="28"/>
          <w:lang w:val="ru-RU"/>
        </w:rPr>
        <w:t>10</w:t>
      </w:r>
      <w:r>
        <w:rPr>
          <w:sz w:val="28"/>
          <w:szCs w:val="28"/>
        </w:rPr>
        <w:t xml:space="preserve"> –</w:t>
      </w:r>
    </w:p>
    <w:p w14:paraId="0AAE6A3F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E47DEC1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  <w:lang w:val="ru-RU"/>
        </w:rPr>
        <w:t>В</w:t>
      </w:r>
      <w:r>
        <w:rPr>
          <w:sz w:val="28"/>
          <w:szCs w:val="28"/>
        </w:rPr>
        <w:t>.</w:t>
      </w:r>
      <w:r>
        <w:rPr>
          <w:rFonts w:hint="default"/>
          <w:sz w:val="28"/>
          <w:szCs w:val="28"/>
          <w:lang w:val="ru-RU"/>
        </w:rPr>
        <w:t>11</w:t>
      </w:r>
      <w:r>
        <w:rPr>
          <w:sz w:val="28"/>
          <w:szCs w:val="28"/>
        </w:rPr>
        <w:t xml:space="preserve"> – </w:t>
      </w:r>
    </w:p>
    <w:p w14:paraId="517F3E8E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  <w:lang w:val="ru-RU"/>
        </w:rPr>
        <w:t>В</w:t>
      </w:r>
      <w:r>
        <w:rPr>
          <w:sz w:val="28"/>
          <w:szCs w:val="28"/>
        </w:rPr>
        <w:t>.</w:t>
      </w:r>
      <w:r>
        <w:rPr>
          <w:rFonts w:hint="default"/>
          <w:sz w:val="28"/>
          <w:szCs w:val="28"/>
          <w:lang w:val="ru-RU"/>
        </w:rPr>
        <w:t>12</w:t>
      </w:r>
      <w:r>
        <w:rPr>
          <w:sz w:val="28"/>
          <w:szCs w:val="28"/>
        </w:rPr>
        <w:t xml:space="preserve"> –</w:t>
      </w:r>
    </w:p>
    <w:p w14:paraId="288B0285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1E30D91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  <w:lang w:val="ru-RU"/>
        </w:rPr>
        <w:t>В</w:t>
      </w:r>
      <w:r>
        <w:rPr>
          <w:sz w:val="28"/>
          <w:szCs w:val="28"/>
        </w:rPr>
        <w:t>.</w:t>
      </w:r>
      <w:r>
        <w:rPr>
          <w:rFonts w:hint="default"/>
          <w:sz w:val="28"/>
          <w:szCs w:val="28"/>
          <w:lang w:val="ru-RU"/>
        </w:rPr>
        <w:t>13</w:t>
      </w:r>
      <w:r>
        <w:rPr>
          <w:sz w:val="28"/>
          <w:szCs w:val="28"/>
        </w:rPr>
        <w:t xml:space="preserve"> –</w:t>
      </w:r>
    </w:p>
    <w:p w14:paraId="35C3DF8C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  <w:lang w:val="ru-RU"/>
        </w:rPr>
        <w:t>В</w:t>
      </w:r>
      <w:r>
        <w:rPr>
          <w:sz w:val="28"/>
          <w:szCs w:val="28"/>
        </w:rPr>
        <w:t>.</w:t>
      </w:r>
      <w:r>
        <w:rPr>
          <w:rFonts w:hint="default"/>
          <w:sz w:val="28"/>
          <w:szCs w:val="28"/>
          <w:lang w:val="ru-RU"/>
        </w:rPr>
        <w:t>14</w:t>
      </w:r>
      <w:r>
        <w:rPr>
          <w:sz w:val="28"/>
          <w:szCs w:val="28"/>
        </w:rPr>
        <w:t xml:space="preserve"> – </w:t>
      </w:r>
    </w:p>
    <w:p w14:paraId="661954A6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0DC168A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  <w:lang w:val="ru-RU"/>
        </w:rPr>
        <w:t>В</w:t>
      </w:r>
      <w:r>
        <w:rPr>
          <w:sz w:val="28"/>
          <w:szCs w:val="28"/>
        </w:rPr>
        <w:t>.</w:t>
      </w:r>
      <w:r>
        <w:rPr>
          <w:rFonts w:hint="default"/>
          <w:sz w:val="28"/>
          <w:szCs w:val="28"/>
          <w:lang w:val="ru-RU"/>
        </w:rPr>
        <w:t>15</w:t>
      </w:r>
      <w:r>
        <w:rPr>
          <w:sz w:val="28"/>
          <w:szCs w:val="28"/>
        </w:rPr>
        <w:t xml:space="preserve"> –</w:t>
      </w:r>
    </w:p>
    <w:p w14:paraId="28CDC3A1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  <w:lang w:val="ru-RU"/>
        </w:rPr>
        <w:t>В</w:t>
      </w:r>
      <w:r>
        <w:rPr>
          <w:sz w:val="28"/>
          <w:szCs w:val="28"/>
        </w:rPr>
        <w:t>.</w:t>
      </w:r>
      <w:r>
        <w:rPr>
          <w:rFonts w:hint="default"/>
          <w:sz w:val="28"/>
          <w:szCs w:val="28"/>
          <w:lang w:val="ru-RU"/>
        </w:rPr>
        <w:t>16</w:t>
      </w:r>
      <w:r>
        <w:rPr>
          <w:sz w:val="28"/>
          <w:szCs w:val="28"/>
        </w:rPr>
        <w:t xml:space="preserve"> – </w:t>
      </w:r>
    </w:p>
    <w:p w14:paraId="3AF45BCB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849802C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  <w:lang w:val="ru-RU"/>
        </w:rPr>
        <w:t>В</w:t>
      </w:r>
      <w:r>
        <w:rPr>
          <w:sz w:val="28"/>
          <w:szCs w:val="28"/>
        </w:rPr>
        <w:t>.</w:t>
      </w:r>
      <w:r>
        <w:rPr>
          <w:rFonts w:hint="default"/>
          <w:sz w:val="28"/>
          <w:szCs w:val="28"/>
          <w:lang w:val="ru-RU"/>
        </w:rPr>
        <w:t>17</w:t>
      </w:r>
      <w:r>
        <w:rPr>
          <w:sz w:val="28"/>
          <w:szCs w:val="28"/>
        </w:rPr>
        <w:t xml:space="preserve"> –</w:t>
      </w:r>
    </w:p>
    <w:p w14:paraId="0E05EA56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  <w:lang w:val="ru-RU"/>
        </w:rPr>
        <w:t>В</w:t>
      </w:r>
      <w:r>
        <w:rPr>
          <w:sz w:val="28"/>
          <w:szCs w:val="28"/>
        </w:rPr>
        <w:t>.</w:t>
      </w:r>
      <w:r>
        <w:rPr>
          <w:rFonts w:hint="default"/>
          <w:sz w:val="28"/>
          <w:szCs w:val="28"/>
          <w:lang w:val="ru-RU"/>
        </w:rPr>
        <w:t>19</w:t>
      </w:r>
      <w:r>
        <w:rPr>
          <w:sz w:val="28"/>
          <w:szCs w:val="28"/>
        </w:rPr>
        <w:t xml:space="preserve"> – </w:t>
      </w:r>
    </w:p>
    <w:p w14:paraId="26C06F73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A39AB04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  <w:lang w:val="ru-RU"/>
        </w:rPr>
        <w:t>В</w:t>
      </w:r>
      <w:r>
        <w:rPr>
          <w:sz w:val="28"/>
          <w:szCs w:val="28"/>
        </w:rPr>
        <w:t>.</w:t>
      </w:r>
      <w:r>
        <w:rPr>
          <w:rFonts w:hint="default"/>
          <w:sz w:val="28"/>
          <w:szCs w:val="28"/>
          <w:lang w:val="ru-RU"/>
        </w:rPr>
        <w:t>20</w:t>
      </w:r>
      <w:r>
        <w:rPr>
          <w:sz w:val="28"/>
          <w:szCs w:val="28"/>
        </w:rPr>
        <w:t xml:space="preserve"> – </w:t>
      </w:r>
    </w:p>
    <w:p w14:paraId="773E8F9C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  <w:lang w:val="ru-RU"/>
        </w:rPr>
        <w:t>В</w:t>
      </w:r>
      <w:r>
        <w:rPr>
          <w:sz w:val="28"/>
          <w:szCs w:val="28"/>
        </w:rPr>
        <w:t>.</w:t>
      </w:r>
      <w:r>
        <w:rPr>
          <w:rFonts w:hint="default"/>
          <w:sz w:val="28"/>
          <w:szCs w:val="28"/>
          <w:lang w:val="ru-RU"/>
        </w:rPr>
        <w:t>21</w:t>
      </w:r>
      <w:r>
        <w:rPr>
          <w:sz w:val="28"/>
          <w:szCs w:val="28"/>
        </w:rPr>
        <w:t xml:space="preserve"> – </w:t>
      </w:r>
    </w:p>
    <w:p w14:paraId="58AA0D77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9D225F0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  <w:lang w:val="ru-RU"/>
        </w:rPr>
        <w:t>В</w:t>
      </w:r>
      <w:r>
        <w:rPr>
          <w:sz w:val="28"/>
          <w:szCs w:val="28"/>
        </w:rPr>
        <w:t>.</w:t>
      </w:r>
      <w:r>
        <w:rPr>
          <w:rFonts w:hint="default"/>
          <w:sz w:val="28"/>
          <w:szCs w:val="28"/>
          <w:lang w:val="ru-RU"/>
        </w:rPr>
        <w:t>22</w:t>
      </w:r>
      <w:r>
        <w:rPr>
          <w:sz w:val="28"/>
          <w:szCs w:val="28"/>
        </w:rPr>
        <w:t xml:space="preserve"> – </w:t>
      </w:r>
    </w:p>
    <w:p w14:paraId="63FF443C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  <w:lang w:val="ru-RU"/>
        </w:rPr>
        <w:t>В</w:t>
      </w:r>
      <w:r>
        <w:rPr>
          <w:sz w:val="28"/>
          <w:szCs w:val="28"/>
        </w:rPr>
        <w:t>.</w:t>
      </w:r>
      <w:r>
        <w:rPr>
          <w:rFonts w:hint="default"/>
          <w:sz w:val="28"/>
          <w:szCs w:val="28"/>
          <w:lang w:val="ru-RU"/>
        </w:rPr>
        <w:t>23</w:t>
      </w:r>
      <w:r>
        <w:rPr>
          <w:sz w:val="28"/>
          <w:szCs w:val="28"/>
        </w:rPr>
        <w:t xml:space="preserve"> –</w:t>
      </w:r>
    </w:p>
    <w:p w14:paraId="30A0D815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79C7AD0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  <w:lang w:val="ru-RU"/>
        </w:rPr>
        <w:t>В</w:t>
      </w:r>
      <w:r>
        <w:rPr>
          <w:sz w:val="28"/>
          <w:szCs w:val="28"/>
        </w:rPr>
        <w:t>.</w:t>
      </w:r>
      <w:r>
        <w:rPr>
          <w:rFonts w:hint="default"/>
          <w:sz w:val="28"/>
          <w:szCs w:val="28"/>
          <w:lang w:val="ru-RU"/>
        </w:rPr>
        <w:t>24</w:t>
      </w:r>
      <w:r>
        <w:rPr>
          <w:sz w:val="28"/>
          <w:szCs w:val="28"/>
        </w:rPr>
        <w:t xml:space="preserve"> – </w:t>
      </w:r>
    </w:p>
    <w:p w14:paraId="52B4117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  <w:lang w:val="ru-RU"/>
        </w:rPr>
        <w:t>В</w:t>
      </w:r>
      <w:r>
        <w:rPr>
          <w:sz w:val="28"/>
          <w:szCs w:val="28"/>
        </w:rPr>
        <w:t>.</w:t>
      </w:r>
      <w:r>
        <w:rPr>
          <w:rFonts w:hint="default"/>
          <w:sz w:val="28"/>
          <w:szCs w:val="28"/>
          <w:lang w:val="ru-RU"/>
        </w:rPr>
        <w:t>25</w:t>
      </w:r>
      <w:r>
        <w:rPr>
          <w:sz w:val="28"/>
          <w:szCs w:val="28"/>
        </w:rPr>
        <w:t xml:space="preserve"> –</w:t>
      </w:r>
    </w:p>
    <w:p w14:paraId="732BF05D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9571D26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  <w:lang w:val="ru-RU"/>
        </w:rPr>
        <w:t>В</w:t>
      </w:r>
      <w:r>
        <w:rPr>
          <w:sz w:val="28"/>
          <w:szCs w:val="28"/>
        </w:rPr>
        <w:t>.</w:t>
      </w:r>
      <w:r>
        <w:rPr>
          <w:rFonts w:hint="default"/>
          <w:sz w:val="28"/>
          <w:szCs w:val="28"/>
          <w:lang w:val="ru-RU"/>
        </w:rPr>
        <w:t>26</w:t>
      </w:r>
      <w:r>
        <w:rPr>
          <w:sz w:val="28"/>
          <w:szCs w:val="28"/>
        </w:rPr>
        <w:t xml:space="preserve"> – </w:t>
      </w:r>
    </w:p>
    <w:p w14:paraId="71ED8E8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  <w:lang w:val="ru-RU"/>
        </w:rPr>
        <w:t>В</w:t>
      </w:r>
      <w:r>
        <w:rPr>
          <w:sz w:val="28"/>
          <w:szCs w:val="28"/>
        </w:rPr>
        <w:t>.</w:t>
      </w:r>
      <w:r>
        <w:rPr>
          <w:rFonts w:hint="default"/>
          <w:sz w:val="28"/>
          <w:szCs w:val="28"/>
          <w:lang w:val="ru-RU"/>
        </w:rPr>
        <w:t>27</w:t>
      </w:r>
      <w:r>
        <w:rPr>
          <w:sz w:val="28"/>
          <w:szCs w:val="28"/>
        </w:rPr>
        <w:t xml:space="preserve"> – </w:t>
      </w:r>
    </w:p>
    <w:p w14:paraId="3F8C44F9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264C670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  <w:lang w:val="ru-RU"/>
        </w:rPr>
        <w:t>В</w:t>
      </w:r>
      <w:r>
        <w:rPr>
          <w:sz w:val="28"/>
          <w:szCs w:val="28"/>
        </w:rPr>
        <w:t>.</w:t>
      </w:r>
      <w:r>
        <w:rPr>
          <w:rFonts w:hint="default"/>
          <w:sz w:val="28"/>
          <w:szCs w:val="28"/>
          <w:lang w:val="ru-RU"/>
        </w:rPr>
        <w:t>28</w:t>
      </w:r>
      <w:r>
        <w:rPr>
          <w:sz w:val="28"/>
          <w:szCs w:val="28"/>
        </w:rPr>
        <w:t xml:space="preserve"> –</w:t>
      </w:r>
    </w:p>
    <w:p w14:paraId="7B3E8871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  <w:lang w:val="ru-RU"/>
        </w:rPr>
        <w:t>В</w:t>
      </w:r>
      <w:r>
        <w:rPr>
          <w:sz w:val="28"/>
          <w:szCs w:val="28"/>
        </w:rPr>
        <w:t>.</w:t>
      </w:r>
      <w:r>
        <w:rPr>
          <w:rFonts w:hint="default"/>
          <w:sz w:val="28"/>
          <w:szCs w:val="28"/>
          <w:lang w:val="ru-RU"/>
        </w:rPr>
        <w:t>29</w:t>
      </w:r>
      <w:r>
        <w:rPr>
          <w:sz w:val="28"/>
          <w:szCs w:val="28"/>
        </w:rPr>
        <w:t xml:space="preserve"> –</w:t>
      </w:r>
    </w:p>
    <w:p w14:paraId="362D4470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3E3E71B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  <w:lang w:val="ru-RU"/>
        </w:rPr>
        <w:t>В</w:t>
      </w:r>
      <w:r>
        <w:rPr>
          <w:sz w:val="28"/>
          <w:szCs w:val="28"/>
        </w:rPr>
        <w:t>.</w:t>
      </w:r>
      <w:r>
        <w:rPr>
          <w:rFonts w:hint="default"/>
          <w:sz w:val="28"/>
          <w:szCs w:val="28"/>
          <w:lang w:val="ru-RU"/>
        </w:rPr>
        <w:t>30</w:t>
      </w:r>
      <w:r>
        <w:rPr>
          <w:sz w:val="28"/>
          <w:szCs w:val="28"/>
        </w:rPr>
        <w:t xml:space="preserve"> –     </w:t>
      </w:r>
    </w:p>
    <w:p w14:paraId="1746B775">
      <w:pPr>
        <w:jc w:val="center"/>
        <w:rPr>
          <w:rFonts w:hint="default" w:ascii="Times New Roman Regular" w:hAnsi="Times New Roman Regular" w:cs="Times New Roman Regular"/>
          <w:sz w:val="28"/>
          <w:szCs w:val="28"/>
          <w:lang w:val="ru-RU" w:eastAsia="zh-CN"/>
        </w:rPr>
      </w:pPr>
      <w:r>
        <w:rPr>
          <w:sz w:val="28"/>
          <w:szCs w:val="28"/>
        </w:rPr>
        <w:t xml:space="preserve">     </w:t>
      </w:r>
      <w:r>
        <w:rPr>
          <w:rFonts w:hint="default" w:ascii="Times New Roman Regular" w:hAnsi="Times New Roman Regular" w:cs="Times New Roman Regular"/>
          <w:sz w:val="28"/>
          <w:szCs w:val="28"/>
          <w:lang w:val="ru-RU" w:eastAsia="zh-CN"/>
        </w:rPr>
        <w:br w:type="page"/>
      </w:r>
    </w:p>
    <w:p w14:paraId="3FD1FFE3">
      <w:pPr>
        <w:bidi w:val="0"/>
        <w:spacing w:line="360" w:lineRule="auto"/>
        <w:jc w:val="center"/>
        <w:outlineLvl w:val="0"/>
        <w:rPr>
          <w:rFonts w:hint="default" w:ascii="Times New Roman Regular" w:hAnsi="Times New Roman Regular" w:cs="Times New Roman Regular"/>
          <w:sz w:val="28"/>
          <w:szCs w:val="28"/>
          <w:lang w:val="ru-RU" w:eastAsia="zh-CN"/>
        </w:rPr>
      </w:pPr>
      <w:bookmarkStart w:id="37" w:name="_Toc736165946"/>
      <w:r>
        <w:rPr>
          <w:rFonts w:hint="default" w:ascii="Times New Roman Regular" w:hAnsi="Times New Roman Regular" w:cs="Times New Roman Regular"/>
          <w:sz w:val="28"/>
          <w:szCs w:val="28"/>
          <w:lang w:val="ru-RU" w:eastAsia="zh-CN"/>
        </w:rPr>
        <w:t>Приложение Г</w:t>
      </w:r>
      <w:bookmarkEnd w:id="37"/>
    </w:p>
    <w:p w14:paraId="35D8F0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480" w:line="360" w:lineRule="auto"/>
        <w:jc w:val="center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ru-RU" w:eastAsia="zh-CN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 w:eastAsia="zh-CN"/>
        </w:rPr>
        <w:t>(обязательное)</w:t>
      </w:r>
    </w:p>
    <w:p w14:paraId="327B8DC9">
      <w:pPr>
        <w:bidi w:val="0"/>
        <w:spacing w:line="360" w:lineRule="auto"/>
        <w:jc w:val="center"/>
        <w:rPr>
          <w:rFonts w:hint="default" w:ascii="Times New Roman Regular" w:hAnsi="Times New Roman Regular" w:cs="Times New Roman Regular"/>
          <w:sz w:val="28"/>
          <w:szCs w:val="28"/>
          <w:lang w:val="ru-RU" w:eastAsia="zh-CN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 w:eastAsia="zh-CN"/>
        </w:rPr>
        <w:drawing>
          <wp:inline distT="0" distB="0" distL="114300" distR="114300">
            <wp:extent cx="2486025" cy="7353300"/>
            <wp:effectExtent l="0" t="0" r="3175" b="12700"/>
            <wp:docPr id="92" name="Picture 92" descr="Снимок экрана 2025-12-15 в 15.48.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92" descr="Снимок экрана 2025-12-15 в 15.48.31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735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94DC6">
      <w:pPr>
        <w:spacing w:line="360" w:lineRule="auto"/>
        <w:ind w:right="282"/>
        <w:jc w:val="center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Рисунок 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Г</w:t>
      </w:r>
      <w:r>
        <w:rPr>
          <w:rFonts w:hint="default" w:ascii="Times New Roman Regular" w:hAnsi="Times New Roman Regular" w:cs="Times New Roman Regular"/>
          <w:sz w:val="28"/>
          <w:szCs w:val="28"/>
        </w:rPr>
        <w:t>.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1</w:t>
      </w: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– 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Структура проекта серверной части</w:t>
      </w:r>
    </w:p>
    <w:p w14:paraId="5581AC8A">
      <w:pPr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br w:type="page"/>
      </w:r>
    </w:p>
    <w:p w14:paraId="1D242115">
      <w:pPr>
        <w:spacing w:line="360" w:lineRule="auto"/>
        <w:ind w:right="282"/>
        <w:jc w:val="center"/>
        <w:rPr>
          <w:rFonts w:hint="default" w:ascii="Times New Roman Regular" w:hAnsi="Times New Roman Regular" w:cs="Times New Roman Regular"/>
          <w:sz w:val="28"/>
          <w:szCs w:val="28"/>
          <w:lang w:val="ru-RU" w:eastAsia="zh-CN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 w:eastAsia="zh-CN"/>
        </w:rPr>
        <w:drawing>
          <wp:inline distT="0" distB="0" distL="114300" distR="114300">
            <wp:extent cx="2383790" cy="8084185"/>
            <wp:effectExtent l="0" t="0" r="3810" b="18415"/>
            <wp:docPr id="94" name="Picture 94" descr="Снимок экрана 2025-12-15 в 15.49.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94" descr="Снимок экрана 2025-12-15 в 15.49.00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383790" cy="808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81B80">
      <w:pPr>
        <w:spacing w:line="360" w:lineRule="auto"/>
        <w:ind w:right="282"/>
        <w:jc w:val="center"/>
        <w:rPr>
          <w:rFonts w:hint="default" w:ascii="Times New Roman Regular" w:hAnsi="Times New Roman Regular" w:cs="Times New Roman Regular"/>
          <w:sz w:val="28"/>
          <w:szCs w:val="28"/>
          <w:lang w:val="ru-RU" w:eastAsia="zh-CN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Рисунок 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Г</w:t>
      </w:r>
      <w:r>
        <w:rPr>
          <w:rFonts w:hint="default" w:ascii="Times New Roman Regular" w:hAnsi="Times New Roman Regular" w:cs="Times New Roman Regular"/>
          <w:sz w:val="28"/>
          <w:szCs w:val="28"/>
        </w:rPr>
        <w:t>.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2</w:t>
      </w: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– 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Структура проекта клиентской части</w:t>
      </w:r>
    </w:p>
    <w:p w14:paraId="2EF071E2">
      <w:pPr>
        <w:rPr>
          <w:rFonts w:hint="default" w:ascii="Times New Roman Regular" w:hAnsi="Times New Roman Regular" w:cs="Times New Roman Regular"/>
          <w:sz w:val="28"/>
          <w:szCs w:val="28"/>
          <w:lang w:val="ru-RU" w:eastAsia="zh-CN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 w:eastAsia="zh-CN"/>
        </w:rPr>
        <w:br w:type="page"/>
      </w:r>
    </w:p>
    <w:p w14:paraId="7AA78636">
      <w:pPr>
        <w:bidi w:val="0"/>
        <w:spacing w:line="360" w:lineRule="auto"/>
        <w:jc w:val="center"/>
        <w:outlineLvl w:val="0"/>
        <w:rPr>
          <w:rFonts w:hint="default" w:ascii="Times New Roman Regular" w:hAnsi="Times New Roman Regular" w:cs="Times New Roman Regular"/>
          <w:sz w:val="28"/>
          <w:szCs w:val="28"/>
          <w:lang w:val="ru-RU" w:eastAsia="zh-CN"/>
        </w:rPr>
      </w:pPr>
      <w:bookmarkStart w:id="38" w:name="_Toc1087764055"/>
      <w:r>
        <w:rPr>
          <w:rFonts w:hint="default" w:ascii="Times New Roman Regular" w:hAnsi="Times New Roman Regular" w:cs="Times New Roman Regular"/>
          <w:sz w:val="28"/>
          <w:szCs w:val="28"/>
          <w:lang w:val="ru-RU" w:eastAsia="zh-CN"/>
        </w:rPr>
        <w:t>Приложение Д</w:t>
      </w:r>
      <w:bookmarkEnd w:id="38"/>
    </w:p>
    <w:p w14:paraId="750DB7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480" w:line="360" w:lineRule="auto"/>
        <w:jc w:val="center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ru-RU" w:eastAsia="zh-CN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 w:eastAsia="zh-CN"/>
        </w:rPr>
        <w:t>(обязательное)</w:t>
      </w:r>
    </w:p>
    <w:p w14:paraId="0BCA40B9">
      <w:pPr>
        <w:spacing w:line="360" w:lineRule="auto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</w:t>
      </w:r>
      <w:r>
        <w:rPr>
          <w:sz w:val="28"/>
          <w:szCs w:val="28"/>
        </w:rPr>
        <w:t>.</w:t>
      </w:r>
      <w:r>
        <w:rPr>
          <w:rFonts w:hint="default"/>
          <w:sz w:val="28"/>
          <w:szCs w:val="28"/>
          <w:lang w:val="ru-RU"/>
        </w:rPr>
        <w:t>1</w:t>
      </w:r>
      <w:r>
        <w:rPr>
          <w:sz w:val="28"/>
          <w:szCs w:val="28"/>
        </w:rPr>
        <w:t xml:space="preserve"> – </w:t>
      </w:r>
      <w:r>
        <w:rPr>
          <w:sz w:val="28"/>
          <w:szCs w:val="28"/>
          <w:lang w:val="ru-RU"/>
        </w:rPr>
        <w:t>Листинг</w:t>
      </w:r>
      <w:r>
        <w:rPr>
          <w:rFonts w:hint="default"/>
          <w:sz w:val="28"/>
          <w:szCs w:val="28"/>
          <w:lang w:val="ru-RU"/>
        </w:rPr>
        <w:t xml:space="preserve"> </w:t>
      </w:r>
      <w:r>
        <w:rPr>
          <w:rFonts w:hint="default"/>
          <w:sz w:val="28"/>
          <w:szCs w:val="28"/>
          <w:lang w:val="en-US"/>
        </w:rPr>
        <w:t>bash-</w:t>
      </w:r>
      <w:r>
        <w:rPr>
          <w:rFonts w:hint="default"/>
          <w:sz w:val="28"/>
          <w:szCs w:val="28"/>
          <w:lang w:val="ru-RU"/>
        </w:rPr>
        <w:t xml:space="preserve">скрипта </w:t>
      </w:r>
      <w:r>
        <w:rPr>
          <w:rFonts w:hint="default"/>
          <w:sz w:val="28"/>
          <w:szCs w:val="28"/>
          <w:lang w:val="en-US"/>
        </w:rPr>
        <w:t>start.sh</w:t>
      </w:r>
      <w:r>
        <w:rPr>
          <w:sz w:val="28"/>
          <w:szCs w:val="28"/>
        </w:rPr>
        <w:t xml:space="preserve"> для </w:t>
      </w:r>
      <w:r>
        <w:rPr>
          <w:sz w:val="28"/>
          <w:szCs w:val="28"/>
          <w:lang w:val="ru-RU"/>
        </w:rPr>
        <w:t>запуска</w:t>
      </w:r>
      <w:r>
        <w:rPr>
          <w:rFonts w:hint="default"/>
          <w:sz w:val="28"/>
          <w:szCs w:val="28"/>
          <w:lang w:val="ru-RU"/>
        </w:rPr>
        <w:t xml:space="preserve"> приложения</w:t>
      </w:r>
    </w:p>
    <w:p w14:paraId="66FBAB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/>
        <w:textAlignment w:val="auto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#!/bin/bash</w:t>
      </w:r>
    </w:p>
    <w:p w14:paraId="23B0AA47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64763F1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docker-compose up -d</w:t>
      </w:r>
    </w:p>
    <w:p w14:paraId="0697AAD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20C0A2F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docker ps</w:t>
      </w:r>
    </w:p>
    <w:p w14:paraId="00547A8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5D00D21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docker-compose logs -f nginx &gt; logs/nginx.log 2&gt;&amp;1 &amp;</w:t>
      </w:r>
    </w:p>
    <w:p w14:paraId="2E3D7E7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docker-compose logs -f pgadmin &gt; logs/pgadmin4.log 2&gt;&amp;1 &amp;</w:t>
      </w:r>
    </w:p>
    <w:p w14:paraId="11D86AB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docker-compose logs -f warehouse_db &gt; logs/postgresql.log 2&gt;&amp;1 &amp;</w:t>
      </w:r>
    </w:p>
    <w:p w14:paraId="50A0491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docker-compose logs -f server &gt; logs/backend.log 2&gt;&amp;1 &amp;</w:t>
      </w:r>
    </w:p>
    <w:p w14:paraId="467B2396">
      <w:pPr>
        <w:bidi w:val="0"/>
        <w:rPr>
          <w:rFonts w:hint="default" w:ascii="Times New Roman Regular" w:hAnsi="Times New Roman Regular" w:cs="Times New Roman Regular"/>
          <w:sz w:val="28"/>
          <w:szCs w:val="28"/>
          <w:lang w:val="ru-RU" w:eastAsia="zh-CN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docker-compose logs -f frontend &gt; logs/fontend.log 2&gt;&amp;1 &amp;</w:t>
      </w:r>
    </w:p>
    <w:p w14:paraId="5BCDDF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80" w:line="360" w:lineRule="auto"/>
        <w:textAlignment w:val="auto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</w:t>
      </w:r>
      <w:r>
        <w:rPr>
          <w:sz w:val="28"/>
          <w:szCs w:val="28"/>
        </w:rPr>
        <w:t>.</w:t>
      </w:r>
      <w:r>
        <w:rPr>
          <w:rFonts w:hint="default"/>
          <w:sz w:val="28"/>
          <w:szCs w:val="28"/>
          <w:lang w:val="ru-RU"/>
        </w:rPr>
        <w:t>2</w:t>
      </w:r>
      <w:r>
        <w:rPr>
          <w:sz w:val="28"/>
          <w:szCs w:val="28"/>
        </w:rPr>
        <w:t xml:space="preserve"> – </w:t>
      </w:r>
      <w:r>
        <w:rPr>
          <w:sz w:val="28"/>
          <w:szCs w:val="28"/>
          <w:lang w:val="ru-RU"/>
        </w:rPr>
        <w:t>Листинг</w:t>
      </w:r>
      <w:r>
        <w:rPr>
          <w:rFonts w:hint="default"/>
          <w:sz w:val="28"/>
          <w:szCs w:val="28"/>
          <w:lang w:val="ru-RU"/>
        </w:rPr>
        <w:t xml:space="preserve"> </w:t>
      </w:r>
      <w:r>
        <w:rPr>
          <w:rFonts w:hint="default"/>
          <w:sz w:val="28"/>
          <w:szCs w:val="28"/>
          <w:lang w:val="en-US"/>
        </w:rPr>
        <w:t>bash-</w:t>
      </w:r>
      <w:r>
        <w:rPr>
          <w:rFonts w:hint="default"/>
          <w:sz w:val="28"/>
          <w:szCs w:val="28"/>
          <w:lang w:val="ru-RU"/>
        </w:rPr>
        <w:t>скрипта</w:t>
      </w:r>
      <w:r>
        <w:rPr>
          <w:rFonts w:hint="default"/>
          <w:sz w:val="28"/>
          <w:szCs w:val="28"/>
          <w:lang w:val="en-US"/>
        </w:rPr>
        <w:t xml:space="preserve"> stop.sh</w:t>
      </w:r>
      <w:r>
        <w:rPr>
          <w:sz w:val="28"/>
          <w:szCs w:val="28"/>
        </w:rPr>
        <w:t xml:space="preserve"> для </w:t>
      </w:r>
      <w:r>
        <w:rPr>
          <w:sz w:val="28"/>
          <w:szCs w:val="28"/>
          <w:lang w:val="ru-RU"/>
        </w:rPr>
        <w:t>остановки</w:t>
      </w:r>
      <w:r>
        <w:rPr>
          <w:rFonts w:hint="default"/>
          <w:sz w:val="28"/>
          <w:szCs w:val="28"/>
          <w:lang w:val="ru-RU"/>
        </w:rPr>
        <w:t xml:space="preserve"> приложения</w:t>
      </w:r>
    </w:p>
    <w:p w14:paraId="6B12D0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/>
        <w:textAlignment w:val="auto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#!/bin/bash</w:t>
      </w:r>
    </w:p>
    <w:p w14:paraId="6F0D58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/>
        <w:textAlignment w:val="auto"/>
        <w:rPr>
          <w:rFonts w:hint="default" w:ascii="Courier New Regular" w:hAnsi="Courier New Regular" w:cs="Courier New Regular"/>
          <w:sz w:val="20"/>
          <w:szCs w:val="20"/>
        </w:rPr>
      </w:pPr>
    </w:p>
    <w:p w14:paraId="7078C8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/>
        <w:textAlignment w:val="auto"/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docker-compose down</w:t>
      </w:r>
    </w:p>
    <w:p w14:paraId="59DBDA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80" w:line="360" w:lineRule="auto"/>
        <w:textAlignment w:val="auto"/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</w:pPr>
      <w:r>
        <w:rPr>
          <w:sz w:val="28"/>
          <w:szCs w:val="28"/>
          <w:lang w:val="ru-RU"/>
        </w:rPr>
        <w:t>Д</w:t>
      </w:r>
      <w:r>
        <w:rPr>
          <w:sz w:val="28"/>
          <w:szCs w:val="28"/>
        </w:rPr>
        <w:t>.</w:t>
      </w:r>
      <w:r>
        <w:rPr>
          <w:rFonts w:hint="default"/>
          <w:sz w:val="28"/>
          <w:szCs w:val="28"/>
          <w:lang w:val="en-US"/>
        </w:rPr>
        <w:t>3</w:t>
      </w:r>
      <w:r>
        <w:rPr>
          <w:sz w:val="28"/>
          <w:szCs w:val="28"/>
        </w:rPr>
        <w:t xml:space="preserve"> – </w:t>
      </w:r>
      <w:r>
        <w:rPr>
          <w:sz w:val="28"/>
          <w:szCs w:val="28"/>
          <w:lang w:val="ru-RU"/>
        </w:rPr>
        <w:t>Листинг</w:t>
      </w:r>
      <w:r>
        <w:rPr>
          <w:rFonts w:hint="default"/>
          <w:sz w:val="28"/>
          <w:szCs w:val="28"/>
          <w:lang w:val="ru-RU"/>
        </w:rPr>
        <w:t xml:space="preserve"> </w:t>
      </w:r>
      <w:r>
        <w:rPr>
          <w:rFonts w:hint="default"/>
          <w:sz w:val="28"/>
          <w:szCs w:val="28"/>
          <w:lang w:val="en-US"/>
        </w:rPr>
        <w:t>bash-</w:t>
      </w:r>
      <w:r>
        <w:rPr>
          <w:rFonts w:hint="default"/>
          <w:sz w:val="28"/>
          <w:szCs w:val="28"/>
          <w:lang w:val="ru-RU"/>
        </w:rPr>
        <w:t>скрипта</w:t>
      </w:r>
      <w:r>
        <w:rPr>
          <w:sz w:val="28"/>
          <w:szCs w:val="28"/>
        </w:rPr>
        <w:t xml:space="preserve"> </w:t>
      </w:r>
      <w:r>
        <w:rPr>
          <w:rFonts w:hint="default"/>
          <w:sz w:val="28"/>
          <w:szCs w:val="28"/>
          <w:lang w:val="en-US"/>
        </w:rPr>
        <w:t xml:space="preserve">debug.sh </w:t>
      </w:r>
      <w:r>
        <w:rPr>
          <w:sz w:val="28"/>
          <w:szCs w:val="28"/>
        </w:rPr>
        <w:t xml:space="preserve">для </w:t>
      </w:r>
      <w:r>
        <w:rPr>
          <w:sz w:val="28"/>
          <w:szCs w:val="28"/>
          <w:lang w:val="ru-RU"/>
        </w:rPr>
        <w:t>отладки</w:t>
      </w:r>
      <w:r>
        <w:rPr>
          <w:rFonts w:hint="default"/>
          <w:sz w:val="28"/>
          <w:szCs w:val="28"/>
          <w:lang w:val="ru-RU"/>
        </w:rPr>
        <w:t xml:space="preserve"> приложения</w:t>
      </w:r>
    </w:p>
    <w:p w14:paraId="47ECAB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/>
        <w:textAlignment w:val="auto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#!/bin/bash</w:t>
      </w:r>
    </w:p>
    <w:p w14:paraId="0F54773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56DD933A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echo "Запуск Docker Compose..."</w:t>
      </w:r>
    </w:p>
    <w:p w14:paraId="4938443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docker-compose up --build -d</w:t>
      </w:r>
    </w:p>
    <w:p w14:paraId="26DA1AA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5B450A3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echo "Контейнеры запущены!"</w:t>
      </w:r>
    </w:p>
    <w:p w14:paraId="741DE6A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docker ps</w:t>
      </w:r>
    </w:p>
    <w:p w14:paraId="225BE667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0AFD4DF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if [ -n "$1" ]; then</w:t>
      </w:r>
    </w:p>
    <w:p w14:paraId="4BFEAEC7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DUMP_FILE="$1"</w:t>
      </w:r>
    </w:p>
    <w:p w14:paraId="389CFD1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3C774FA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CONTAINER="storage_db-warehouse_db-1"</w:t>
      </w:r>
    </w:p>
    <w:p w14:paraId="12E5CC4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32B7D6C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echo "Ожидание запуска PostgreSQL..."</w:t>
      </w:r>
    </w:p>
    <w:p w14:paraId="573EB3CA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until docker exec "$CONTAINER" pg_isready -U postgres &gt; /dev/null 2&gt;&amp;1; do</w:t>
      </w:r>
    </w:p>
    <w:p w14:paraId="68A981A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sleep 1</w:t>
      </w:r>
    </w:p>
    <w:p w14:paraId="6AEA5C4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done</w:t>
      </w:r>
    </w:p>
    <w:p w14:paraId="657876F0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4503346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echo "PostgreSQL готов!"</w:t>
      </w:r>
    </w:p>
    <w:p w14:paraId="6380C88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echo "Инициализация базы данных из файла $DUMP_FILE ..."</w:t>
      </w:r>
    </w:p>
    <w:p w14:paraId="3EB2F273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4616AEC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docker exec -i "$CONTAINER" psql -U postgres -d warehouse &lt; "$DUMP_FILE"</w:t>
      </w:r>
    </w:p>
    <w:p w14:paraId="75DCDA7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089385E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echo "Импорт завершён!"</w:t>
      </w:r>
    </w:p>
    <w:p w14:paraId="1D86B850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fi</w:t>
      </w:r>
    </w:p>
    <w:p w14:paraId="17F706E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27A6EB8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docker-compose logs -f nginx &gt; logs/nginx.log 2&gt;&amp;1 &amp;</w:t>
      </w:r>
    </w:p>
    <w:p w14:paraId="597C5D9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docker-compose logs -f pgadmin &gt; logs/pgadmin4.log 2&gt;&amp;1 &amp;</w:t>
      </w:r>
    </w:p>
    <w:p w14:paraId="30F733E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docker-compose logs -f warehouse_db &gt; logs/postgresql.log 2&gt;&amp;1 &amp;</w:t>
      </w:r>
    </w:p>
    <w:p w14:paraId="00EDEABA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docker-compose logs -f server &gt; logs/backend.log 2&gt;&amp;1 &amp;</w:t>
      </w:r>
    </w:p>
    <w:p w14:paraId="52D31A87">
      <w:pPr>
        <w:bidi w:val="0"/>
        <w:rPr>
          <w:rFonts w:hint="default" w:ascii="Courier New Regular" w:hAnsi="Courier New Regular" w:cs="Courier New Regular"/>
          <w:sz w:val="20"/>
          <w:szCs w:val="20"/>
          <w:lang w:val="ru-RU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docker-compose logs -f frontend &gt; logs/fontend.log 2&gt;&amp;1 &amp;</w:t>
      </w:r>
    </w:p>
    <w:p w14:paraId="202FE5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80" w:line="360" w:lineRule="auto"/>
        <w:textAlignment w:val="auto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</w:t>
      </w:r>
      <w:r>
        <w:rPr>
          <w:sz w:val="28"/>
          <w:szCs w:val="28"/>
        </w:rPr>
        <w:t>.</w:t>
      </w:r>
      <w:r>
        <w:rPr>
          <w:rFonts w:hint="default"/>
          <w:sz w:val="28"/>
          <w:szCs w:val="28"/>
          <w:lang w:val="en-US"/>
        </w:rPr>
        <w:t>4</w:t>
      </w:r>
      <w:r>
        <w:rPr>
          <w:sz w:val="28"/>
          <w:szCs w:val="28"/>
        </w:rPr>
        <w:t xml:space="preserve"> – </w:t>
      </w:r>
      <w:r>
        <w:rPr>
          <w:sz w:val="28"/>
          <w:szCs w:val="28"/>
          <w:lang w:val="ru-RU"/>
        </w:rPr>
        <w:t>Листинг</w:t>
      </w:r>
      <w:r>
        <w:rPr>
          <w:rFonts w:hint="default"/>
          <w:sz w:val="28"/>
          <w:szCs w:val="28"/>
          <w:lang w:val="ru-RU"/>
        </w:rPr>
        <w:t xml:space="preserve"> </w:t>
      </w:r>
      <w:r>
        <w:rPr>
          <w:rFonts w:hint="default"/>
          <w:sz w:val="28"/>
          <w:szCs w:val="28"/>
          <w:lang w:val="en-US"/>
        </w:rPr>
        <w:t>bash-</w:t>
      </w:r>
      <w:r>
        <w:rPr>
          <w:rFonts w:hint="default"/>
          <w:sz w:val="28"/>
          <w:szCs w:val="28"/>
          <w:lang w:val="ru-RU"/>
        </w:rPr>
        <w:t xml:space="preserve">скрипта </w:t>
      </w:r>
      <w:r>
        <w:rPr>
          <w:rFonts w:hint="default"/>
          <w:sz w:val="28"/>
          <w:szCs w:val="28"/>
          <w:lang w:val="en-US"/>
        </w:rPr>
        <w:t xml:space="preserve">make_dump.sh </w:t>
      </w:r>
      <w:r>
        <w:rPr>
          <w:sz w:val="28"/>
          <w:szCs w:val="28"/>
        </w:rPr>
        <w:t xml:space="preserve">для </w:t>
      </w:r>
      <w:r>
        <w:rPr>
          <w:sz w:val="28"/>
          <w:szCs w:val="28"/>
          <w:lang w:val="ru-RU"/>
        </w:rPr>
        <w:t>создания</w:t>
      </w:r>
      <w:r>
        <w:rPr>
          <w:rFonts w:hint="default"/>
          <w:sz w:val="28"/>
          <w:szCs w:val="28"/>
          <w:lang w:val="ru-RU"/>
        </w:rPr>
        <w:t xml:space="preserve"> дампа базы данных</w:t>
      </w:r>
    </w:p>
    <w:p w14:paraId="5985B59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#!/bin/bash</w:t>
      </w:r>
    </w:p>
    <w:p w14:paraId="0DAAB91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REMOVE_VOLUME=false</w:t>
      </w:r>
    </w:p>
    <w:p w14:paraId="7C3C90D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185A859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if [ -n "$1" ]; then</w:t>
      </w:r>
    </w:p>
    <w:p w14:paraId="2B00E17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DUMP_FILE="$1"</w:t>
      </w:r>
    </w:p>
    <w:p w14:paraId="7F7078C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TIMESTAMP=$(date +%Y%m%d_%H%M%S)</w:t>
      </w:r>
    </w:p>
    <w:p w14:paraId="2DD10E6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DUMP_FILE_WITH_TIME="${DUMP_FILE}_${TIMESTAMP}.sql"</w:t>
      </w:r>
    </w:p>
    <w:p w14:paraId="6DB1DED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347DC39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# Создаём дамп ролей и пишем в файл</w:t>
      </w:r>
    </w:p>
    <w:p w14:paraId="32FF5CB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echo "Создаём дамп ролей в файл $DUMP_FILE_WITH_TIME ..."</w:t>
      </w:r>
    </w:p>
    <w:p w14:paraId="2C29DC0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docker exec -i storage_db-warehouse_db-1 pg_dumpall -U postgres --globals-only &gt; "$DUMP_FILE_WITH_TIME"</w:t>
      </w:r>
    </w:p>
    <w:p w14:paraId="05734AB7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256C0B7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if [ $? -eq 0 ]; then</w:t>
      </w:r>
    </w:p>
    <w:p w14:paraId="6363A938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echo "Дамп ролей успешно создан."</w:t>
      </w:r>
    </w:p>
    <w:p w14:paraId="6EC6B6F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else</w:t>
      </w:r>
    </w:p>
    <w:p w14:paraId="4A23740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echo "Ошибка при создании дампа ролей. Volume не будет удалён."</w:t>
      </w:r>
    </w:p>
    <w:p w14:paraId="7FD430F6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REMOVE_VOLUME=false</w:t>
      </w:r>
    </w:p>
    <w:p w14:paraId="3C35B3E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echo "Остановка Docker Compose..."</w:t>
      </w:r>
    </w:p>
    <w:p w14:paraId="69A965A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docker-compose down</w:t>
      </w:r>
    </w:p>
    <w:p w14:paraId="293E70F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exit 1</w:t>
      </w:r>
    </w:p>
    <w:p w14:paraId="58ED928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fi</w:t>
      </w:r>
    </w:p>
    <w:p w14:paraId="284D804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33C9D88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# Создаём дамп базы и добавляем в тот же файл</w:t>
      </w:r>
    </w:p>
    <w:p w14:paraId="09EA3E8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echo "Создаём дамп базы и добавляем в файл $DUMP_FILE_WITH_TIME ..."</w:t>
      </w:r>
    </w:p>
    <w:p w14:paraId="3D4561B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docker exec -i storage_db-warehouse_db-1 pg_dump -F p -U postgres -d warehouse &gt;&gt; "$DUMP_FILE_WITH_TIME"</w:t>
      </w:r>
    </w:p>
    <w:p w14:paraId="104A3AE3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616D6DF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if [ $? -eq 0 ]; then</w:t>
      </w:r>
    </w:p>
    <w:p w14:paraId="0042B33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echo "Дамп базы успешно добавлен в файл: $DUMP_FILE_WITH_TIME"</w:t>
      </w:r>
    </w:p>
    <w:p w14:paraId="1A227ED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REMOVE_VOLUME=true</w:t>
      </w:r>
    </w:p>
    <w:p w14:paraId="348209C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else</w:t>
      </w:r>
    </w:p>
    <w:p w14:paraId="0933FD9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echo "Ошибка при создании дампа базы. Volume не будет удалён."</w:t>
      </w:r>
    </w:p>
    <w:p w14:paraId="1EEC184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REMOVE_VOLUME=false</w:t>
      </w:r>
    </w:p>
    <w:p w14:paraId="5F21C2A0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fi</w:t>
      </w:r>
    </w:p>
    <w:p w14:paraId="6FA188C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else</w:t>
      </w:r>
    </w:p>
    <w:p w14:paraId="5F7DB9F7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echo "Дамп базы не создаётся, путь к файлу не указан."</w:t>
      </w:r>
    </w:p>
    <w:p w14:paraId="3127C90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fi</w:t>
      </w:r>
    </w:p>
    <w:p w14:paraId="119CCD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80" w:line="360" w:lineRule="auto"/>
        <w:textAlignment w:val="auto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</w:t>
      </w:r>
      <w:r>
        <w:rPr>
          <w:sz w:val="28"/>
          <w:szCs w:val="28"/>
        </w:rPr>
        <w:t>.</w:t>
      </w:r>
      <w:r>
        <w:rPr>
          <w:rFonts w:hint="default"/>
          <w:sz w:val="28"/>
          <w:szCs w:val="28"/>
          <w:lang w:val="en-US"/>
        </w:rPr>
        <w:t>5</w:t>
      </w:r>
      <w:r>
        <w:rPr>
          <w:sz w:val="28"/>
          <w:szCs w:val="28"/>
        </w:rPr>
        <w:t xml:space="preserve"> – </w:t>
      </w:r>
      <w:r>
        <w:rPr>
          <w:sz w:val="28"/>
          <w:szCs w:val="28"/>
          <w:lang w:val="ru-RU"/>
        </w:rPr>
        <w:t>Листинг</w:t>
      </w:r>
      <w:r>
        <w:rPr>
          <w:rFonts w:hint="default"/>
          <w:sz w:val="28"/>
          <w:szCs w:val="28"/>
          <w:lang w:val="ru-RU"/>
        </w:rPr>
        <w:t xml:space="preserve"> </w:t>
      </w:r>
      <w:r>
        <w:rPr>
          <w:rFonts w:hint="default"/>
          <w:sz w:val="28"/>
          <w:szCs w:val="28"/>
          <w:lang w:val="en-US"/>
        </w:rPr>
        <w:t>bash-</w:t>
      </w:r>
      <w:r>
        <w:rPr>
          <w:rFonts w:hint="default"/>
          <w:sz w:val="28"/>
          <w:szCs w:val="28"/>
          <w:lang w:val="ru-RU"/>
        </w:rPr>
        <w:t>скрипта</w:t>
      </w:r>
      <w:r>
        <w:rPr>
          <w:sz w:val="28"/>
          <w:szCs w:val="28"/>
        </w:rPr>
        <w:t xml:space="preserve"> </w:t>
      </w:r>
      <w:r>
        <w:rPr>
          <w:rFonts w:hint="default"/>
          <w:sz w:val="28"/>
          <w:szCs w:val="28"/>
          <w:lang w:val="en-US"/>
        </w:rPr>
        <w:t xml:space="preserve">backup.sh </w:t>
      </w:r>
      <w:r>
        <w:rPr>
          <w:sz w:val="28"/>
          <w:szCs w:val="28"/>
        </w:rPr>
        <w:t xml:space="preserve">для </w:t>
      </w:r>
      <w:r>
        <w:rPr>
          <w:sz w:val="28"/>
          <w:szCs w:val="28"/>
          <w:lang w:val="ru-RU"/>
        </w:rPr>
        <w:t>переноса</w:t>
      </w:r>
      <w:r>
        <w:rPr>
          <w:rFonts w:hint="default"/>
          <w:sz w:val="28"/>
          <w:szCs w:val="28"/>
          <w:lang w:val="ru-RU"/>
        </w:rPr>
        <w:t xml:space="preserve"> информационной системы</w:t>
      </w:r>
    </w:p>
    <w:p w14:paraId="1F481CF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#!/bin/bash</w:t>
      </w:r>
    </w:p>
    <w:p w14:paraId="66055C80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set -e</w:t>
      </w:r>
    </w:p>
    <w:p w14:paraId="47A62B6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53C2C023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PROJECT_NAME="warehouse"</w:t>
      </w:r>
    </w:p>
    <w:p w14:paraId="2B4A2D6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DB_CONTAINER="warehouse_db"</w:t>
      </w:r>
    </w:p>
    <w:p w14:paraId="37225BEA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DB_NAME="warehouse"</w:t>
      </w:r>
    </w:p>
    <w:p w14:paraId="30E06B9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DB_USER="postgres"</w:t>
      </w:r>
    </w:p>
    <w:p w14:paraId="3F1B3CC8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43DF03C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IMAGES_VOLUME="product_images"</w:t>
      </w:r>
    </w:p>
    <w:p w14:paraId="71EC911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1FCE612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WORKDIR="warehouse_backup"</w:t>
      </w:r>
    </w:p>
    <w:p w14:paraId="0F634E9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TIMESTAMP=$(date +"%Y-%m-%d_%H-%M-%S")</w:t>
      </w:r>
    </w:p>
    <w:p w14:paraId="6A29F18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ARCHIVE="warehouse_backup_${TIMESTAMP}.tar.gz"</w:t>
      </w:r>
    </w:p>
    <w:p w14:paraId="5CEE242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7A2784DA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SCRIPTS=(</w:t>
      </w:r>
    </w:p>
    <w:p w14:paraId="4ACDFF86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start.sh</w:t>
      </w:r>
    </w:p>
    <w:p w14:paraId="39FC3CE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stop.sh</w:t>
      </w:r>
    </w:p>
    <w:p w14:paraId="7FA3315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make_dump.sh</w:t>
      </w:r>
    </w:p>
    <w:p w14:paraId="166EB1C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debug.sh</w:t>
      </w:r>
    </w:p>
    <w:p w14:paraId="51D198C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)</w:t>
      </w:r>
    </w:p>
    <w:p w14:paraId="795889FA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3AC83EC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rm -rf "$WORKDIR"</w:t>
      </w:r>
    </w:p>
    <w:p w14:paraId="04A90810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mkdir -p "$WORKDIR"</w:t>
      </w:r>
    </w:p>
    <w:p w14:paraId="3FBC553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112892C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docker compose exec -T "$DB_CONTAINER" \</w:t>
      </w:r>
    </w:p>
    <w:p w14:paraId="7E0E2CB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pg_dumpall -U "$DB_USER" --globals-only \</w:t>
      </w:r>
    </w:p>
    <w:p w14:paraId="3311540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&gt; "$WORKDIR/roles.sql"</w:t>
      </w:r>
    </w:p>
    <w:p w14:paraId="0CC5B04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3137F41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docker compose exec -T "$DB_CONTAINER" \</w:t>
      </w:r>
    </w:p>
    <w:p w14:paraId="6AD81FB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pg_dump -U "$DB_USER" "$DB_NAME" \</w:t>
      </w:r>
    </w:p>
    <w:p w14:paraId="3D0EF55A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&gt; "$WORKDIR/db_dump.sql"</w:t>
      </w:r>
    </w:p>
    <w:p w14:paraId="72D22A0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640A7C37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docker run --rm \</w:t>
      </w:r>
    </w:p>
    <w:p w14:paraId="42FFD63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-v ${PROJECT_NAME}_${IMAGES_VOLUME}:/data \</w:t>
      </w:r>
    </w:p>
    <w:p w14:paraId="54429D9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-v "$(pwd)/$WORKDIR":/backup \</w:t>
      </w:r>
    </w:p>
    <w:p w14:paraId="207744F6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alpine \</w:t>
      </w:r>
    </w:p>
    <w:p w14:paraId="722EBA1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tar czf /backup/product_images.tar.gz -C /data .</w:t>
      </w:r>
    </w:p>
    <w:p w14:paraId="12916513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0836EC3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cp docker-compose.yml "$WORKDIR/"</w:t>
      </w:r>
    </w:p>
    <w:p w14:paraId="2B384E1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075AFCF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rsync -a \</w:t>
      </w:r>
    </w:p>
    <w:p w14:paraId="2143B7A3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--exclude node_modules \</w:t>
      </w:r>
    </w:p>
    <w:p w14:paraId="72994D60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--exclude dist \</w:t>
      </w:r>
    </w:p>
    <w:p w14:paraId="48B1743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--exclude build \</w:t>
      </w:r>
    </w:p>
    <w:p w14:paraId="0AB3B20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--exclude .git \</w:t>
      </w:r>
    </w:p>
    <w:p w14:paraId="2256D08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backend frontend nginx \</w:t>
      </w:r>
    </w:p>
    <w:p w14:paraId="370DA85A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"$WORKDIR/"</w:t>
      </w:r>
    </w:p>
    <w:p w14:paraId="5079FD8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166B034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for script in "${SCRIPTS[@]}"; do</w:t>
      </w:r>
    </w:p>
    <w:p w14:paraId="070F0326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[ -f "$script" ] &amp;&amp; cp "$script" "$WORKDIR/"</w:t>
      </w:r>
    </w:p>
    <w:p w14:paraId="3CD6C64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done</w:t>
      </w:r>
    </w:p>
    <w:p w14:paraId="5874EF28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2002BA46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cat &lt;&lt; 'EOF' &gt; "$WORKDIR/restore.sh"</w:t>
      </w:r>
    </w:p>
    <w:p w14:paraId="0F044817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#!/bin/bash</w:t>
      </w:r>
    </w:p>
    <w:p w14:paraId="57239176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set -e</w:t>
      </w:r>
    </w:p>
    <w:p w14:paraId="0C5ABDC3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1F8E4DB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docker compose up -d warehouse_db</w:t>
      </w:r>
    </w:p>
    <w:p w14:paraId="2568B6E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sleep 10</w:t>
      </w:r>
    </w:p>
    <w:p w14:paraId="68F90DC6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36046DA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if [ -f roles.sql ]; then</w:t>
      </w:r>
    </w:p>
    <w:p w14:paraId="5B0816F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docker compose exec -T warehouse_db \</w:t>
      </w:r>
    </w:p>
    <w:p w14:paraId="106D0B6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psql -U postgres &lt; roles.sql</w:t>
      </w:r>
    </w:p>
    <w:p w14:paraId="35EE32C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fi</w:t>
      </w:r>
    </w:p>
    <w:p w14:paraId="6FC910B6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381126A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docker compose exec -T warehouse_db \</w:t>
      </w:r>
    </w:p>
    <w:p w14:paraId="5D2EA8D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psql -U postgres -d warehouse &lt; db_dump.sql</w:t>
      </w:r>
    </w:p>
    <w:p w14:paraId="10805188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2EA98B5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docker run --rm \</w:t>
      </w:r>
    </w:p>
    <w:p w14:paraId="44180A5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-v warehouse_product_images:/data \</w:t>
      </w:r>
    </w:p>
    <w:p w14:paraId="57D93FB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-v $(pwd):/backup \</w:t>
      </w:r>
    </w:p>
    <w:p w14:paraId="72F7246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alpine \</w:t>
      </w:r>
    </w:p>
    <w:p w14:paraId="4406AD4A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tar xzf /backup/product_images.tar.gz -C /data</w:t>
      </w:r>
    </w:p>
    <w:p w14:paraId="05854CF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7EF00DE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docker compose up -d</w:t>
      </w:r>
    </w:p>
    <w:p w14:paraId="482E47A6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5EE2DA6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EOF</w:t>
      </w:r>
    </w:p>
    <w:p w14:paraId="75CF4B17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61EF3F1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chmod +x "$WORKDIR/restore.sh"</w:t>
      </w:r>
    </w:p>
    <w:p w14:paraId="6C4F7AF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2303A8B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tar czf "$ARCHIVE" "$WORKDIR"</w:t>
      </w:r>
    </w:p>
    <w:p w14:paraId="14CD7B2D">
      <w:pPr>
        <w:bidi w:val="0"/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rm -rf "$WORKDIR"</w:t>
      </w:r>
    </w:p>
    <w:p w14:paraId="6D687475">
      <w:pP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br w:type="page"/>
      </w:r>
    </w:p>
    <w:p w14:paraId="25723F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80" w:line="360" w:lineRule="auto"/>
        <w:textAlignment w:val="auto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  <w:lang w:val="ru-RU"/>
        </w:rPr>
        <w:t>Д</w:t>
      </w:r>
      <w:r>
        <w:rPr>
          <w:sz w:val="28"/>
          <w:szCs w:val="28"/>
        </w:rPr>
        <w:t>.</w:t>
      </w:r>
      <w:r>
        <w:rPr>
          <w:rFonts w:hint="default"/>
          <w:sz w:val="28"/>
          <w:szCs w:val="28"/>
          <w:lang w:val="en-US"/>
        </w:rPr>
        <w:t>6</w:t>
      </w:r>
      <w:r>
        <w:rPr>
          <w:sz w:val="28"/>
          <w:szCs w:val="28"/>
        </w:rPr>
        <w:t xml:space="preserve"> – </w:t>
      </w:r>
      <w:r>
        <w:rPr>
          <w:sz w:val="28"/>
          <w:szCs w:val="28"/>
          <w:lang w:val="ru-RU"/>
        </w:rPr>
        <w:t>Листинг</w:t>
      </w:r>
      <w:r>
        <w:rPr>
          <w:rFonts w:hint="default"/>
          <w:sz w:val="28"/>
          <w:szCs w:val="28"/>
          <w:lang w:val="ru-RU"/>
        </w:rPr>
        <w:t xml:space="preserve"> </w:t>
      </w:r>
      <w:r>
        <w:rPr>
          <w:rFonts w:hint="default"/>
          <w:sz w:val="28"/>
          <w:szCs w:val="28"/>
          <w:lang w:val="en-US"/>
        </w:rPr>
        <w:t>docker-compose.yml</w:t>
      </w:r>
    </w:p>
    <w:p w14:paraId="3B03C82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services:</w:t>
      </w:r>
    </w:p>
    <w:p w14:paraId="61F33CB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13520BB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pgadmin:</w:t>
      </w:r>
    </w:p>
    <w:p w14:paraId="68A6221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image: dpage/pgadmin4</w:t>
      </w:r>
    </w:p>
    <w:p w14:paraId="1F0358E7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environment:</w:t>
      </w:r>
    </w:p>
    <w:p w14:paraId="7B9BBB6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PGADMIN_DEFAULT_EMAIL: admin@admin.com</w:t>
      </w:r>
    </w:p>
    <w:p w14:paraId="5378830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PGADMIN_DEFAULT_PASSWORD: admin</w:t>
      </w:r>
    </w:p>
    <w:p w14:paraId="26932E5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ports:</w:t>
      </w:r>
    </w:p>
    <w:p w14:paraId="7B0662F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- "5050:80"</w:t>
      </w:r>
    </w:p>
    <w:p w14:paraId="336BB0F8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volumes:</w:t>
      </w:r>
    </w:p>
    <w:p w14:paraId="5DCC770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- pgadmin_data:/var/lib/pgadmin</w:t>
      </w:r>
    </w:p>
    <w:p w14:paraId="4547AE88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networks:</w:t>
      </w:r>
    </w:p>
    <w:p w14:paraId="38F0A21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- backend</w:t>
      </w:r>
    </w:p>
    <w:p w14:paraId="62AC5796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205B53E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warehouse_db:</w:t>
      </w:r>
    </w:p>
    <w:p w14:paraId="239F9016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image: postgres:15</w:t>
      </w:r>
    </w:p>
    <w:p w14:paraId="28119773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environment:</w:t>
      </w:r>
    </w:p>
    <w:p w14:paraId="7D5B9B18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POSTGRES_USER: postgres</w:t>
      </w:r>
    </w:p>
    <w:p w14:paraId="729404A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POSTGRES_PASSWORD: password</w:t>
      </w:r>
    </w:p>
    <w:p w14:paraId="33F86ED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POSTGRES_DB: warehouse</w:t>
      </w:r>
    </w:p>
    <w:p w14:paraId="11597EE3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ports:</w:t>
      </w:r>
    </w:p>
    <w:p w14:paraId="331FC96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- "8888:5432"</w:t>
      </w:r>
    </w:p>
    <w:p w14:paraId="18F503E6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volumes:</w:t>
      </w:r>
    </w:p>
    <w:p w14:paraId="2BCFB3F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- warehouse_db_data:/var/lib/postgresql/data</w:t>
      </w:r>
    </w:p>
    <w:p w14:paraId="60A3ECE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networks:</w:t>
      </w:r>
    </w:p>
    <w:p w14:paraId="19ED4F5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- backend</w:t>
      </w:r>
    </w:p>
    <w:p w14:paraId="7CA10E10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03427EB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server:</w:t>
      </w:r>
    </w:p>
    <w:p w14:paraId="56A5E3F0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build: ./backend</w:t>
      </w:r>
    </w:p>
    <w:p w14:paraId="541C123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depends_on:</w:t>
      </w:r>
    </w:p>
    <w:p w14:paraId="1D4BCD88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- warehouse_db</w:t>
      </w:r>
    </w:p>
    <w:p w14:paraId="370285D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env_file:</w:t>
      </w:r>
    </w:p>
    <w:p w14:paraId="3DB7AF6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- ./backend/.env</w:t>
      </w:r>
    </w:p>
    <w:p w14:paraId="3FE7C7B6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volumes:</w:t>
      </w:r>
    </w:p>
    <w:p w14:paraId="2DB44A9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- product_images:/app/uploads/products</w:t>
      </w:r>
    </w:p>
    <w:p w14:paraId="4C488F20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networks:</w:t>
      </w:r>
    </w:p>
    <w:p w14:paraId="2D24C68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- backend</w:t>
      </w:r>
    </w:p>
    <w:p w14:paraId="2179F73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01880E8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nginx:</w:t>
      </w:r>
    </w:p>
    <w:p w14:paraId="1749832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build: ./nginx</w:t>
      </w:r>
    </w:p>
    <w:p w14:paraId="70C72ACA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ports:</w:t>
      </w:r>
    </w:p>
    <w:p w14:paraId="677B918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- "8080:80"</w:t>
      </w:r>
    </w:p>
    <w:p w14:paraId="34274CA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depends_on:</w:t>
      </w:r>
    </w:p>
    <w:p w14:paraId="7A14994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- frontend</w:t>
      </w:r>
    </w:p>
    <w:p w14:paraId="4D4725B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- server</w:t>
      </w:r>
    </w:p>
    <w:p w14:paraId="741CDAE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networks:</w:t>
      </w:r>
    </w:p>
    <w:p w14:paraId="16BF5C0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- backend</w:t>
      </w:r>
    </w:p>
    <w:p w14:paraId="2ABC52F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395AD3C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frontend:</w:t>
      </w:r>
    </w:p>
    <w:p w14:paraId="46C6422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build: ./frontend</w:t>
      </w:r>
    </w:p>
    <w:p w14:paraId="2029A2D3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command: npm run dev -- --host 0.0.0.0 --port 5173</w:t>
      </w:r>
    </w:p>
    <w:p w14:paraId="16280D5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depends_on:</w:t>
      </w:r>
    </w:p>
    <w:p w14:paraId="5316D8C7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- server</w:t>
      </w:r>
    </w:p>
    <w:p w14:paraId="3743F830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networks:</w:t>
      </w:r>
    </w:p>
    <w:p w14:paraId="40E8F2D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- backend</w:t>
      </w:r>
    </w:p>
    <w:p w14:paraId="13BADD63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18651C4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volumes:</w:t>
      </w:r>
    </w:p>
    <w:p w14:paraId="4978E728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warehouse_db_data:</w:t>
      </w:r>
    </w:p>
    <w:p w14:paraId="5876A2B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pgadmin_data:</w:t>
      </w:r>
    </w:p>
    <w:p w14:paraId="3DC6B6E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product_images:</w:t>
      </w:r>
    </w:p>
    <w:p w14:paraId="7745A80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18EC2D9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networks:</w:t>
      </w:r>
    </w:p>
    <w:p w14:paraId="30F3AFB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backend:</w:t>
      </w:r>
    </w:p>
    <w:p w14:paraId="0AB3B623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driver: bridge</w:t>
      </w:r>
    </w:p>
    <w:p w14:paraId="6C112C68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090F61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textAlignment w:val="auto"/>
        <w:rPr>
          <w:rFonts w:hint="default"/>
          <w:sz w:val="28"/>
          <w:szCs w:val="28"/>
          <w:lang w:val="en-US"/>
        </w:rPr>
      </w:pPr>
    </w:p>
    <w:p w14:paraId="06F91C11">
      <w:pPr>
        <w:bidi w:val="0"/>
        <w:rPr>
          <w:rFonts w:hint="default" w:ascii="Courier New Regular" w:hAnsi="Courier New Regular" w:cs="Courier New Regular"/>
          <w:sz w:val="20"/>
          <w:szCs w:val="20"/>
          <w:lang w:val="ru-RU" w:eastAsia="zh-CN"/>
        </w:rPr>
      </w:pPr>
    </w:p>
    <w:sectPr>
      <w:headerReference r:id="rId6" w:type="default"/>
      <w:pgSz w:w="11906" w:h="16838"/>
      <w:pgMar w:top="1134" w:right="850" w:bottom="1134" w:left="1701" w:header="720" w:footer="720" w:gutter="0"/>
      <w:pgNumType w:start="2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CC"/>
    <w:family w:val="roman"/>
    <w:pitch w:val="default"/>
    <w:sig w:usb0="E0000AFF" w:usb1="00007843" w:usb2="00000001" w:usb3="00000000" w:csb0="400001BF" w:csb1="DFF7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Times NR Cyr MT">
    <w:altName w:val="Times New Roman"/>
    <w:panose1 w:val="00000000000000000000"/>
    <w:charset w:val="00"/>
    <w:family w:val="roman"/>
    <w:pitch w:val="default"/>
    <w:sig w:usb0="00000000" w:usb1="00000000" w:usb2="00000000" w:usb3="00000000" w:csb0="00000005" w:csb1="00000000"/>
  </w:font>
  <w:font w:name="Courier New Regular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iragino Sans CNS">
    <w:panose1 w:val="020B0300000000000000"/>
    <w:charset w:val="88"/>
    <w:family w:val="auto"/>
    <w:pitch w:val="default"/>
    <w:sig w:usb0="00000001" w:usb1="1A0F1900" w:usb2="00000016" w:usb3="00000000" w:csb0="00120005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.AppleSystemUI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52C9F7">
    <w:pPr>
      <w:pStyle w:val="40"/>
      <w:tabs>
        <w:tab w:val="center" w:pos="4677"/>
        <w:tab w:val="right" w:pos="9355"/>
        <w:tab w:val="clear" w:pos="4153"/>
        <w:tab w:val="clear" w:pos="8306"/>
      </w:tabs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sz w:val="28"/>
        <w:szCs w:val="28"/>
      </w:rPr>
      <w:id w:val="705835358"/>
      <w:docPartObj>
        <w:docPartGallery w:val="autotext"/>
      </w:docPartObj>
    </w:sdtPr>
    <w:sdtEndPr>
      <w:rPr>
        <w:sz w:val="28"/>
        <w:szCs w:val="28"/>
      </w:rPr>
    </w:sdtEndPr>
    <w:sdtContent>
      <w:p w14:paraId="70514E9E">
        <w:pPr>
          <w:pStyle w:val="40"/>
          <w:tabs>
            <w:tab w:val="right" w:pos="9355"/>
            <w:tab w:val="clear" w:pos="4153"/>
            <w:tab w:val="clear" w:pos="8306"/>
          </w:tabs>
          <w:spacing w:line="240" w:lineRule="auto"/>
          <w:ind w:left="0" w:leftChars="0" w:firstLine="0" w:firstLineChars="0"/>
          <w:jc w:val="center"/>
          <w:rPr>
            <w:sz w:val="28"/>
            <w:szCs w:val="28"/>
          </w:rPr>
        </w:pPr>
        <w:r>
          <w:rPr>
            <w:sz w:val="28"/>
            <w:szCs w:val="28"/>
          </w:rPr>
          <w:fldChar w:fldCharType="begin"/>
        </w:r>
        <w:r>
          <w:rPr>
            <w:sz w:val="28"/>
            <w:szCs w:val="28"/>
          </w:rPr>
          <w:instrText xml:space="preserve">PAGE   \* MERGEFORMAT</w:instrText>
        </w:r>
        <w:r>
          <w:rPr>
            <w:sz w:val="28"/>
            <w:szCs w:val="28"/>
          </w:rPr>
          <w:fldChar w:fldCharType="separate"/>
        </w:r>
        <w:r>
          <w:rPr>
            <w:sz w:val="28"/>
            <w:szCs w:val="28"/>
          </w:rPr>
          <w:t>2</w:t>
        </w:r>
        <w:r>
          <w:rPr>
            <w:sz w:val="28"/>
            <w:szCs w:val="28"/>
          </w:rPr>
          <w:fldChar w:fldCharType="end"/>
        </w:r>
      </w:p>
    </w:sdtContent>
  </w:sdt>
  <w:p w14:paraId="4F10078F">
    <w:pPr>
      <w:pStyle w:val="40"/>
      <w:tabs>
        <w:tab w:val="center" w:pos="4677"/>
        <w:tab w:val="right" w:pos="9355"/>
        <w:tab w:val="clear" w:pos="4153"/>
        <w:tab w:val="clear" w:pos="8306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7C818C"/>
    <w:multiLevelType w:val="singleLevel"/>
    <w:tmpl w:val="8B7C818C"/>
    <w:lvl w:ilvl="0" w:tentative="0">
      <w:start w:val="1"/>
      <w:numFmt w:val="bullet"/>
      <w:suff w:val="space"/>
      <w:lvlText w:val="−"/>
      <w:lvlJc w:val="left"/>
      <w:pPr>
        <w:tabs>
          <w:tab w:val="left" w:pos="0"/>
        </w:tabs>
        <w:ind w:firstLine="709"/>
      </w:pPr>
      <w:rPr>
        <w:rFonts w:hint="default" w:ascii="Times New Roman" w:hAnsi="Times New Roman" w:cs="Arial"/>
        <w:color w:val="auto"/>
        <w:sz w:val="28"/>
      </w:rPr>
    </w:lvl>
  </w:abstractNum>
  <w:abstractNum w:abstractNumId="1">
    <w:nsid w:val="BBF772AA"/>
    <w:multiLevelType w:val="singleLevel"/>
    <w:tmpl w:val="BBF772AA"/>
    <w:lvl w:ilvl="0" w:tentative="0">
      <w:start w:val="5"/>
      <w:numFmt w:val="decimal"/>
      <w:suff w:val="space"/>
      <w:lvlText w:val="%1."/>
      <w:lvlJc w:val="left"/>
      <w:pPr>
        <w:ind w:left="5"/>
      </w:pPr>
    </w:lvl>
  </w:abstractNum>
  <w:abstractNum w:abstractNumId="2">
    <w:nsid w:val="DBEC5324"/>
    <w:multiLevelType w:val="singleLevel"/>
    <w:tmpl w:val="DBEC5324"/>
    <w:lvl w:ilvl="0" w:tentative="0">
      <w:start w:val="1"/>
      <w:numFmt w:val="bullet"/>
      <w:suff w:val="space"/>
      <w:lvlText w:val="−"/>
      <w:lvlJc w:val="left"/>
      <w:pPr>
        <w:tabs>
          <w:tab w:val="left" w:pos="0"/>
        </w:tabs>
      </w:pPr>
      <w:rPr>
        <w:rFonts w:hint="default" w:ascii="Times New Roman" w:hAnsi="Times New Roman" w:cs="Arial"/>
        <w:sz w:val="28"/>
      </w:rPr>
    </w:lvl>
  </w:abstractNum>
  <w:abstractNum w:abstractNumId="3">
    <w:nsid w:val="FFEF7B55"/>
    <w:multiLevelType w:val="singleLevel"/>
    <w:tmpl w:val="FFEF7B55"/>
    <w:lvl w:ilvl="0" w:tentative="0">
      <w:start w:val="1"/>
      <w:numFmt w:val="bullet"/>
      <w:lvlText w:val="−"/>
      <w:lvlJc w:val="left"/>
      <w:pPr>
        <w:tabs>
          <w:tab w:val="left" w:pos="0"/>
        </w:tabs>
        <w:ind w:left="0" w:leftChars="0" w:firstLine="0" w:firstLineChars="0"/>
      </w:pPr>
      <w:rPr>
        <w:rFonts w:hint="default" w:ascii="Times New Roman" w:hAnsi="Times New Roman" w:cs="Times New Roman"/>
      </w:rPr>
    </w:lvl>
  </w:abstractNum>
  <w:abstractNum w:abstractNumId="4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5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6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7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8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9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10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11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12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3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4">
    <w:nsid w:val="00000002"/>
    <w:multiLevelType w:val="singleLevel"/>
    <w:tmpl w:val="00000002"/>
    <w:lvl w:ilvl="0" w:tentative="0">
      <w:start w:val="1"/>
      <w:numFmt w:val="bullet"/>
      <w:lvlText w:val="-"/>
      <w:lvlJc w:val="left"/>
      <w:pPr>
        <w:tabs>
          <w:tab w:val="left" w:pos="0"/>
        </w:tabs>
        <w:ind w:left="360" w:hanging="360"/>
      </w:pPr>
      <w:rPr>
        <w:rFonts w:hint="default" w:ascii="Arial" w:hAnsi="Arial" w:cs="Arial"/>
        <w:sz w:val="28"/>
        <w:szCs w:val="28"/>
      </w:rPr>
    </w:lvl>
  </w:abstractNum>
  <w:abstractNum w:abstractNumId="15">
    <w:nsid w:val="0000000E"/>
    <w:multiLevelType w:val="singleLevel"/>
    <w:tmpl w:val="0000000E"/>
    <w:lvl w:ilvl="0" w:tentative="0">
      <w:start w:val="1"/>
      <w:numFmt w:val="bullet"/>
      <w:lvlText w:val="-"/>
      <w:lvlJc w:val="left"/>
      <w:pPr>
        <w:tabs>
          <w:tab w:val="left" w:pos="360"/>
        </w:tabs>
        <w:ind w:left="360" w:hanging="360"/>
      </w:pPr>
      <w:rPr>
        <w:rFonts w:hint="default" w:ascii="Arial" w:hAnsi="Arial" w:cs="Arial"/>
        <w:color w:val="000000"/>
        <w:sz w:val="28"/>
        <w:szCs w:val="28"/>
      </w:rPr>
    </w:lvl>
  </w:abstractNum>
  <w:abstractNum w:abstractNumId="16">
    <w:nsid w:val="00000014"/>
    <w:multiLevelType w:val="singleLevel"/>
    <w:tmpl w:val="00000014"/>
    <w:lvl w:ilvl="0" w:tentative="0">
      <w:start w:val="1"/>
      <w:numFmt w:val="bullet"/>
      <w:lvlText w:val="-"/>
      <w:lvlJc w:val="left"/>
      <w:pPr>
        <w:tabs>
          <w:tab w:val="left" w:pos="360"/>
        </w:tabs>
        <w:ind w:left="360" w:hanging="360"/>
      </w:pPr>
      <w:rPr>
        <w:rFonts w:hint="default" w:ascii="Arial" w:hAnsi="Arial" w:cs="Arial"/>
        <w:color w:val="000000"/>
        <w:spacing w:val="-4"/>
        <w:sz w:val="28"/>
        <w:szCs w:val="28"/>
      </w:rPr>
    </w:lvl>
  </w:abstractNum>
  <w:abstractNum w:abstractNumId="17">
    <w:nsid w:val="277278A1"/>
    <w:multiLevelType w:val="multilevel"/>
    <w:tmpl w:val="277278A1"/>
    <w:lvl w:ilvl="0" w:tentative="0">
      <w:start w:val="1"/>
      <w:numFmt w:val="bullet"/>
      <w:lvlText w:val=""/>
      <w:lvlJc w:val="left"/>
      <w:pPr>
        <w:ind w:left="142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8">
    <w:nsid w:val="79D7A94A"/>
    <w:multiLevelType w:val="singleLevel"/>
    <w:tmpl w:val="79D7A94A"/>
    <w:lvl w:ilvl="0" w:tentative="0">
      <w:start w:val="1"/>
      <w:numFmt w:val="bullet"/>
      <w:lvlText w:val="−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Times New Roman" w:hAnsi="Times New Roman" w:cs="Times New Roman"/>
      </w:rPr>
    </w:lvl>
  </w:abstractNum>
  <w:abstractNum w:abstractNumId="19">
    <w:nsid w:val="7F29211C"/>
    <w:multiLevelType w:val="multilevel"/>
    <w:tmpl w:val="7F29211C"/>
    <w:lvl w:ilvl="0" w:tentative="0">
      <w:start w:val="1"/>
      <w:numFmt w:val="bullet"/>
      <w:lvlText w:val=""/>
      <w:lvlJc w:val="left"/>
      <w:pPr>
        <w:ind w:left="142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num w:numId="1">
    <w:abstractNumId w:val="13"/>
  </w:num>
  <w:num w:numId="2">
    <w:abstractNumId w:val="11"/>
  </w:num>
  <w:num w:numId="3">
    <w:abstractNumId w:val="10"/>
  </w:num>
  <w:num w:numId="4">
    <w:abstractNumId w:val="9"/>
  </w:num>
  <w:num w:numId="5">
    <w:abstractNumId w:val="8"/>
  </w:num>
  <w:num w:numId="6">
    <w:abstractNumId w:val="12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0"/>
  </w:num>
  <w:num w:numId="12">
    <w:abstractNumId w:val="2"/>
  </w:num>
  <w:num w:numId="13">
    <w:abstractNumId w:val="18"/>
  </w:num>
  <w:num w:numId="14">
    <w:abstractNumId w:val="17"/>
  </w:num>
  <w:num w:numId="15">
    <w:abstractNumId w:val="19"/>
  </w:num>
  <w:num w:numId="16">
    <w:abstractNumId w:val="3"/>
  </w:num>
  <w:num w:numId="17">
    <w:abstractNumId w:val="16"/>
  </w:num>
  <w:num w:numId="18">
    <w:abstractNumId w:val="14"/>
  </w:num>
  <w:num w:numId="19">
    <w:abstractNumId w:val="15"/>
  </w:num>
  <w:num w:numId="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6FC6D1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3ACD9E0"/>
    <w:rsid w:val="07F7574B"/>
    <w:rsid w:val="0CDF7A8A"/>
    <w:rsid w:val="13B2566D"/>
    <w:rsid w:val="13F65D57"/>
    <w:rsid w:val="141FE434"/>
    <w:rsid w:val="143F3E06"/>
    <w:rsid w:val="14E155F4"/>
    <w:rsid w:val="1573421B"/>
    <w:rsid w:val="17D3E287"/>
    <w:rsid w:val="17FFCE41"/>
    <w:rsid w:val="199BF73A"/>
    <w:rsid w:val="19BFA8B1"/>
    <w:rsid w:val="1AE71FA3"/>
    <w:rsid w:val="1AF625AB"/>
    <w:rsid w:val="1B998B40"/>
    <w:rsid w:val="1CEF677C"/>
    <w:rsid w:val="1F675DCC"/>
    <w:rsid w:val="1F9F56E6"/>
    <w:rsid w:val="1FBD1FCE"/>
    <w:rsid w:val="1FDFE4C0"/>
    <w:rsid w:val="1FFBB3EF"/>
    <w:rsid w:val="22CF65A4"/>
    <w:rsid w:val="270B48CF"/>
    <w:rsid w:val="291DC3B7"/>
    <w:rsid w:val="29BFF243"/>
    <w:rsid w:val="2BFEF2F6"/>
    <w:rsid w:val="2DEF4E95"/>
    <w:rsid w:val="2F773942"/>
    <w:rsid w:val="2FE7E2F0"/>
    <w:rsid w:val="31EBC4FA"/>
    <w:rsid w:val="31F519AA"/>
    <w:rsid w:val="354D769C"/>
    <w:rsid w:val="35FF320E"/>
    <w:rsid w:val="36FD51FE"/>
    <w:rsid w:val="37574602"/>
    <w:rsid w:val="379FC72C"/>
    <w:rsid w:val="37B7FB3F"/>
    <w:rsid w:val="37BCF9F8"/>
    <w:rsid w:val="37E05078"/>
    <w:rsid w:val="37F3B9E4"/>
    <w:rsid w:val="37F6E89B"/>
    <w:rsid w:val="37FEC60F"/>
    <w:rsid w:val="37FF693D"/>
    <w:rsid w:val="3A8F8838"/>
    <w:rsid w:val="3A9EA4C7"/>
    <w:rsid w:val="3B6F9CF7"/>
    <w:rsid w:val="3BBF1997"/>
    <w:rsid w:val="3C3DF1F1"/>
    <w:rsid w:val="3DEB4852"/>
    <w:rsid w:val="3DFF00B0"/>
    <w:rsid w:val="3E4AA250"/>
    <w:rsid w:val="3E7A872F"/>
    <w:rsid w:val="3EF1FBD0"/>
    <w:rsid w:val="3FA3C430"/>
    <w:rsid w:val="3FAD0E9C"/>
    <w:rsid w:val="3FDE981F"/>
    <w:rsid w:val="3FE538DC"/>
    <w:rsid w:val="3FE6DD51"/>
    <w:rsid w:val="3FEB0A83"/>
    <w:rsid w:val="3FF1FC54"/>
    <w:rsid w:val="3FFA91DC"/>
    <w:rsid w:val="3FFB612E"/>
    <w:rsid w:val="3FFD8AF6"/>
    <w:rsid w:val="3FFE75F1"/>
    <w:rsid w:val="3FFF5A92"/>
    <w:rsid w:val="3FFFC969"/>
    <w:rsid w:val="42EB357B"/>
    <w:rsid w:val="42EFB618"/>
    <w:rsid w:val="43FF07CC"/>
    <w:rsid w:val="46DB357E"/>
    <w:rsid w:val="47B3B0A8"/>
    <w:rsid w:val="4E5FB778"/>
    <w:rsid w:val="4EDB1EC8"/>
    <w:rsid w:val="4EFFBA1B"/>
    <w:rsid w:val="4F174259"/>
    <w:rsid w:val="4FBEE381"/>
    <w:rsid w:val="4FEA0E66"/>
    <w:rsid w:val="4FEF6E11"/>
    <w:rsid w:val="4FFFA243"/>
    <w:rsid w:val="52FF11C3"/>
    <w:rsid w:val="567F9575"/>
    <w:rsid w:val="577BCBC6"/>
    <w:rsid w:val="57D7A117"/>
    <w:rsid w:val="597FBF0D"/>
    <w:rsid w:val="59FF1FA0"/>
    <w:rsid w:val="5C931291"/>
    <w:rsid w:val="5CFA9C10"/>
    <w:rsid w:val="5D5E18FC"/>
    <w:rsid w:val="5DBF0783"/>
    <w:rsid w:val="5DBF791C"/>
    <w:rsid w:val="5DEB7D92"/>
    <w:rsid w:val="5DF7DBC3"/>
    <w:rsid w:val="5E799784"/>
    <w:rsid w:val="5EAFCD06"/>
    <w:rsid w:val="5EED1133"/>
    <w:rsid w:val="5F3E535E"/>
    <w:rsid w:val="5F4E6658"/>
    <w:rsid w:val="5FB7F087"/>
    <w:rsid w:val="5FBF7620"/>
    <w:rsid w:val="5FDE1D28"/>
    <w:rsid w:val="5FF774B2"/>
    <w:rsid w:val="61FE4276"/>
    <w:rsid w:val="633DF0C0"/>
    <w:rsid w:val="63DFFCDD"/>
    <w:rsid w:val="63F10C24"/>
    <w:rsid w:val="66E61961"/>
    <w:rsid w:val="677F294F"/>
    <w:rsid w:val="679D940B"/>
    <w:rsid w:val="679E75AF"/>
    <w:rsid w:val="67D9640B"/>
    <w:rsid w:val="68DFBAC3"/>
    <w:rsid w:val="68FD6E53"/>
    <w:rsid w:val="69BFD6F1"/>
    <w:rsid w:val="6A7F3574"/>
    <w:rsid w:val="6ABC49A6"/>
    <w:rsid w:val="6AEF5236"/>
    <w:rsid w:val="6BABBDD6"/>
    <w:rsid w:val="6BD5E48F"/>
    <w:rsid w:val="6BFF502A"/>
    <w:rsid w:val="6DBF7986"/>
    <w:rsid w:val="6DD3BDF0"/>
    <w:rsid w:val="6DD9B82F"/>
    <w:rsid w:val="6DFED129"/>
    <w:rsid w:val="6DFFD64B"/>
    <w:rsid w:val="6E5FDE0D"/>
    <w:rsid w:val="6EBFBDBA"/>
    <w:rsid w:val="6EF09C05"/>
    <w:rsid w:val="6EF9EA92"/>
    <w:rsid w:val="6EFB8FC6"/>
    <w:rsid w:val="6EFF52BE"/>
    <w:rsid w:val="6F6B4706"/>
    <w:rsid w:val="6F79E0DB"/>
    <w:rsid w:val="6FAFA4A5"/>
    <w:rsid w:val="6FB43070"/>
    <w:rsid w:val="6FD25F24"/>
    <w:rsid w:val="6FF6DAE5"/>
    <w:rsid w:val="6FFBE433"/>
    <w:rsid w:val="6FFDE979"/>
    <w:rsid w:val="6FFE797E"/>
    <w:rsid w:val="6FFF3734"/>
    <w:rsid w:val="717FD72B"/>
    <w:rsid w:val="727CFD42"/>
    <w:rsid w:val="733BF72B"/>
    <w:rsid w:val="733D4546"/>
    <w:rsid w:val="737776D0"/>
    <w:rsid w:val="737CD113"/>
    <w:rsid w:val="73B185F6"/>
    <w:rsid w:val="73BF8E26"/>
    <w:rsid w:val="73DE0A58"/>
    <w:rsid w:val="74D720C8"/>
    <w:rsid w:val="75F34ABF"/>
    <w:rsid w:val="766E41AA"/>
    <w:rsid w:val="768C98FA"/>
    <w:rsid w:val="76FF1E6C"/>
    <w:rsid w:val="773F340C"/>
    <w:rsid w:val="774B9EEE"/>
    <w:rsid w:val="77570513"/>
    <w:rsid w:val="775FC042"/>
    <w:rsid w:val="779A9057"/>
    <w:rsid w:val="77A470C6"/>
    <w:rsid w:val="77B2A01B"/>
    <w:rsid w:val="77B329A1"/>
    <w:rsid w:val="77BCD364"/>
    <w:rsid w:val="77DEF175"/>
    <w:rsid w:val="77EF42C8"/>
    <w:rsid w:val="77F55A12"/>
    <w:rsid w:val="77FD4B56"/>
    <w:rsid w:val="77FFC904"/>
    <w:rsid w:val="78BE5C4A"/>
    <w:rsid w:val="797307CD"/>
    <w:rsid w:val="79B9350B"/>
    <w:rsid w:val="79BFD30E"/>
    <w:rsid w:val="79DD2518"/>
    <w:rsid w:val="79FE108C"/>
    <w:rsid w:val="79FF80F5"/>
    <w:rsid w:val="7ADA8D00"/>
    <w:rsid w:val="7AE76FE2"/>
    <w:rsid w:val="7B6FD777"/>
    <w:rsid w:val="7B910D46"/>
    <w:rsid w:val="7BADE826"/>
    <w:rsid w:val="7BBD5BAE"/>
    <w:rsid w:val="7BBF2768"/>
    <w:rsid w:val="7BC97B4E"/>
    <w:rsid w:val="7BEBE078"/>
    <w:rsid w:val="7BEE1BF7"/>
    <w:rsid w:val="7BFA19E2"/>
    <w:rsid w:val="7BFEC9B7"/>
    <w:rsid w:val="7BFFFE82"/>
    <w:rsid w:val="7CBB36B8"/>
    <w:rsid w:val="7CBD3679"/>
    <w:rsid w:val="7CCCCA95"/>
    <w:rsid w:val="7CEB98D9"/>
    <w:rsid w:val="7CFF895A"/>
    <w:rsid w:val="7D7A6DEA"/>
    <w:rsid w:val="7D7BD89A"/>
    <w:rsid w:val="7DAD7A93"/>
    <w:rsid w:val="7DB5A5C1"/>
    <w:rsid w:val="7DB7E422"/>
    <w:rsid w:val="7DBFDEF0"/>
    <w:rsid w:val="7DCF0CC9"/>
    <w:rsid w:val="7DD9CB49"/>
    <w:rsid w:val="7DF33BE1"/>
    <w:rsid w:val="7DF94C7F"/>
    <w:rsid w:val="7DFB7E37"/>
    <w:rsid w:val="7DFD2C39"/>
    <w:rsid w:val="7DFDD797"/>
    <w:rsid w:val="7E6B3C2E"/>
    <w:rsid w:val="7E7F22AC"/>
    <w:rsid w:val="7ECDEBF1"/>
    <w:rsid w:val="7ED4E802"/>
    <w:rsid w:val="7EDF955E"/>
    <w:rsid w:val="7EFF3997"/>
    <w:rsid w:val="7EFF558F"/>
    <w:rsid w:val="7EFF70B0"/>
    <w:rsid w:val="7F3F78E6"/>
    <w:rsid w:val="7F3FA7BD"/>
    <w:rsid w:val="7F5B9A36"/>
    <w:rsid w:val="7F6ECB36"/>
    <w:rsid w:val="7F6EEF34"/>
    <w:rsid w:val="7F731221"/>
    <w:rsid w:val="7F7BD475"/>
    <w:rsid w:val="7F7E5A82"/>
    <w:rsid w:val="7F9705CB"/>
    <w:rsid w:val="7FAB1D23"/>
    <w:rsid w:val="7FAB7EB4"/>
    <w:rsid w:val="7FB73FEE"/>
    <w:rsid w:val="7FB996E4"/>
    <w:rsid w:val="7FBF1146"/>
    <w:rsid w:val="7FBF8D3B"/>
    <w:rsid w:val="7FD1C70D"/>
    <w:rsid w:val="7FD96EAC"/>
    <w:rsid w:val="7FDFD57E"/>
    <w:rsid w:val="7FDFF388"/>
    <w:rsid w:val="7FE5EF18"/>
    <w:rsid w:val="7FEE3927"/>
    <w:rsid w:val="7FF5B26D"/>
    <w:rsid w:val="7FF7559F"/>
    <w:rsid w:val="7FFA6DFA"/>
    <w:rsid w:val="7FFBAA7A"/>
    <w:rsid w:val="7FFBD67A"/>
    <w:rsid w:val="7FFD1110"/>
    <w:rsid w:val="7FFF2455"/>
    <w:rsid w:val="7FFF3B34"/>
    <w:rsid w:val="7FFF447D"/>
    <w:rsid w:val="7FFF911D"/>
    <w:rsid w:val="7FFF9426"/>
    <w:rsid w:val="7FFFA29D"/>
    <w:rsid w:val="7FFFB3DF"/>
    <w:rsid w:val="7FFFED2A"/>
    <w:rsid w:val="7FFFFCDC"/>
    <w:rsid w:val="8ED39169"/>
    <w:rsid w:val="8FFFF679"/>
    <w:rsid w:val="96489781"/>
    <w:rsid w:val="967BD27F"/>
    <w:rsid w:val="98FF5407"/>
    <w:rsid w:val="9A7FDD15"/>
    <w:rsid w:val="9B6EDC27"/>
    <w:rsid w:val="9BD7CC73"/>
    <w:rsid w:val="9EEDB1EE"/>
    <w:rsid w:val="9EFB8CB4"/>
    <w:rsid w:val="9F5FA4AE"/>
    <w:rsid w:val="9F75D0DA"/>
    <w:rsid w:val="9FC985C2"/>
    <w:rsid w:val="9FCF6AB5"/>
    <w:rsid w:val="A3F36153"/>
    <w:rsid w:val="A6FB4CCB"/>
    <w:rsid w:val="A9FFA444"/>
    <w:rsid w:val="ADDBAE7D"/>
    <w:rsid w:val="ADDFE315"/>
    <w:rsid w:val="AE1882A7"/>
    <w:rsid w:val="AECFEEDC"/>
    <w:rsid w:val="AEDA8930"/>
    <w:rsid w:val="AEF5B0D2"/>
    <w:rsid w:val="AEFFC7C6"/>
    <w:rsid w:val="AF7D616E"/>
    <w:rsid w:val="AFDC0A10"/>
    <w:rsid w:val="AFE3D9AC"/>
    <w:rsid w:val="AFE7F2A3"/>
    <w:rsid w:val="B0FB883A"/>
    <w:rsid w:val="B2F56ACC"/>
    <w:rsid w:val="B57EC4E5"/>
    <w:rsid w:val="B7F73C5B"/>
    <w:rsid w:val="B97B1E7D"/>
    <w:rsid w:val="B9E66709"/>
    <w:rsid w:val="B9EFA999"/>
    <w:rsid w:val="B9FA5654"/>
    <w:rsid w:val="B9FE7C60"/>
    <w:rsid w:val="BACD79A6"/>
    <w:rsid w:val="BBA477D6"/>
    <w:rsid w:val="BC9ACE52"/>
    <w:rsid w:val="BD6F3F7A"/>
    <w:rsid w:val="BD7583D3"/>
    <w:rsid w:val="BD7F9165"/>
    <w:rsid w:val="BDD728D4"/>
    <w:rsid w:val="BE7F49F2"/>
    <w:rsid w:val="BED6D457"/>
    <w:rsid w:val="BEFEFD39"/>
    <w:rsid w:val="BF1DE1FD"/>
    <w:rsid w:val="BF5610D3"/>
    <w:rsid w:val="BF5749E6"/>
    <w:rsid w:val="BF69E2B8"/>
    <w:rsid w:val="BF77A4B2"/>
    <w:rsid w:val="BF973ADD"/>
    <w:rsid w:val="BFA3971F"/>
    <w:rsid w:val="BFA9CA55"/>
    <w:rsid w:val="BFAFD577"/>
    <w:rsid w:val="BFB96E78"/>
    <w:rsid w:val="BFBE54D6"/>
    <w:rsid w:val="BFCD6AD4"/>
    <w:rsid w:val="BFDA10CB"/>
    <w:rsid w:val="BFDBC159"/>
    <w:rsid w:val="BFE6E7FD"/>
    <w:rsid w:val="BFEB21D7"/>
    <w:rsid w:val="BFEDADAB"/>
    <w:rsid w:val="BFFD4A5B"/>
    <w:rsid w:val="BFFE5ED7"/>
    <w:rsid w:val="BFFE7DCF"/>
    <w:rsid w:val="BFFE8BCA"/>
    <w:rsid w:val="BFFF2B7F"/>
    <w:rsid w:val="BFFFE1ED"/>
    <w:rsid w:val="BFFFE315"/>
    <w:rsid w:val="C1DBC620"/>
    <w:rsid w:val="C3FFF24D"/>
    <w:rsid w:val="C5AF4851"/>
    <w:rsid w:val="C7FEDB50"/>
    <w:rsid w:val="CB9F545C"/>
    <w:rsid w:val="CBAE8305"/>
    <w:rsid w:val="CBFCBFCA"/>
    <w:rsid w:val="CBFF7997"/>
    <w:rsid w:val="CC37D9CF"/>
    <w:rsid w:val="CC380973"/>
    <w:rsid w:val="CDFB7B62"/>
    <w:rsid w:val="CFD779CE"/>
    <w:rsid w:val="D3E7062A"/>
    <w:rsid w:val="D7EA6C13"/>
    <w:rsid w:val="D7F7FA83"/>
    <w:rsid w:val="D7FBADA6"/>
    <w:rsid w:val="D7FD186C"/>
    <w:rsid w:val="D9EB49A8"/>
    <w:rsid w:val="DC7F50E4"/>
    <w:rsid w:val="DCDE26A0"/>
    <w:rsid w:val="DCFA3F16"/>
    <w:rsid w:val="DDAA9161"/>
    <w:rsid w:val="DDFE8334"/>
    <w:rsid w:val="DEB7BC07"/>
    <w:rsid w:val="DF56E838"/>
    <w:rsid w:val="DF79AB30"/>
    <w:rsid w:val="DF7FAC83"/>
    <w:rsid w:val="DFBBA5CB"/>
    <w:rsid w:val="DFBDEA9F"/>
    <w:rsid w:val="DFCEFB27"/>
    <w:rsid w:val="DFE75919"/>
    <w:rsid w:val="DFF3A15B"/>
    <w:rsid w:val="DFFCF4C5"/>
    <w:rsid w:val="DFFF03D2"/>
    <w:rsid w:val="DFFF81F8"/>
    <w:rsid w:val="E32E0044"/>
    <w:rsid w:val="E6DF903D"/>
    <w:rsid w:val="E7B7159B"/>
    <w:rsid w:val="E7CF0B16"/>
    <w:rsid w:val="E9FDF03F"/>
    <w:rsid w:val="EA77A35F"/>
    <w:rsid w:val="EAAFBED1"/>
    <w:rsid w:val="EAFFB7F7"/>
    <w:rsid w:val="EB6BDB12"/>
    <w:rsid w:val="EBDF7E50"/>
    <w:rsid w:val="EDFCAD0F"/>
    <w:rsid w:val="EE1EF8ED"/>
    <w:rsid w:val="EE97641D"/>
    <w:rsid w:val="EEED218C"/>
    <w:rsid w:val="EF390EDF"/>
    <w:rsid w:val="EF5FBD6B"/>
    <w:rsid w:val="EF7CFC63"/>
    <w:rsid w:val="EF7D99EA"/>
    <w:rsid w:val="EFB5712F"/>
    <w:rsid w:val="EFBE2B67"/>
    <w:rsid w:val="EFBFB462"/>
    <w:rsid w:val="EFF93BA5"/>
    <w:rsid w:val="EFFD299F"/>
    <w:rsid w:val="EFFF4E7B"/>
    <w:rsid w:val="F15EBDAC"/>
    <w:rsid w:val="F33F49AF"/>
    <w:rsid w:val="F3772E26"/>
    <w:rsid w:val="F38742F5"/>
    <w:rsid w:val="F4FDED3B"/>
    <w:rsid w:val="F4FF7A18"/>
    <w:rsid w:val="F53750A1"/>
    <w:rsid w:val="F5EF2F7C"/>
    <w:rsid w:val="F5FF6CC3"/>
    <w:rsid w:val="F6878A7C"/>
    <w:rsid w:val="F6DFF467"/>
    <w:rsid w:val="F6EF6E71"/>
    <w:rsid w:val="F76FFB89"/>
    <w:rsid w:val="F79E86F6"/>
    <w:rsid w:val="F7A9597C"/>
    <w:rsid w:val="F7ABD98A"/>
    <w:rsid w:val="F7AF2708"/>
    <w:rsid w:val="F7BF5955"/>
    <w:rsid w:val="F7CCB463"/>
    <w:rsid w:val="F7D77240"/>
    <w:rsid w:val="F7DF19F3"/>
    <w:rsid w:val="F7F70145"/>
    <w:rsid w:val="F7F7D099"/>
    <w:rsid w:val="F7F7EDA4"/>
    <w:rsid w:val="F7FFB260"/>
    <w:rsid w:val="F8F124BD"/>
    <w:rsid w:val="F8F73F45"/>
    <w:rsid w:val="F91B7417"/>
    <w:rsid w:val="F9520B9B"/>
    <w:rsid w:val="F9A95FCA"/>
    <w:rsid w:val="F9BF2DFF"/>
    <w:rsid w:val="F9D38A84"/>
    <w:rsid w:val="F9E77876"/>
    <w:rsid w:val="F9EF4DA5"/>
    <w:rsid w:val="F9FA9D09"/>
    <w:rsid w:val="F9FBA5AF"/>
    <w:rsid w:val="F9FECDC0"/>
    <w:rsid w:val="F9FFF748"/>
    <w:rsid w:val="FA15872C"/>
    <w:rsid w:val="FB6E4A45"/>
    <w:rsid w:val="FBAFC606"/>
    <w:rsid w:val="FBB31FEE"/>
    <w:rsid w:val="FBB74F6B"/>
    <w:rsid w:val="FBBF80D2"/>
    <w:rsid w:val="FBDA8062"/>
    <w:rsid w:val="FBDC6328"/>
    <w:rsid w:val="FBEFCE8E"/>
    <w:rsid w:val="FBF70F79"/>
    <w:rsid w:val="FBF7E7E6"/>
    <w:rsid w:val="FBFC8C25"/>
    <w:rsid w:val="FC3D9355"/>
    <w:rsid w:val="FC4516A2"/>
    <w:rsid w:val="FCFFC651"/>
    <w:rsid w:val="FD27E57F"/>
    <w:rsid w:val="FD7F2032"/>
    <w:rsid w:val="FDB5FA57"/>
    <w:rsid w:val="FDBBD0BE"/>
    <w:rsid w:val="FDF35ABF"/>
    <w:rsid w:val="FDFECC4C"/>
    <w:rsid w:val="FDFFB678"/>
    <w:rsid w:val="FE2F705D"/>
    <w:rsid w:val="FE577FB6"/>
    <w:rsid w:val="FEA7EF6D"/>
    <w:rsid w:val="FEBD8A9F"/>
    <w:rsid w:val="FEBFBBF4"/>
    <w:rsid w:val="FEE64F55"/>
    <w:rsid w:val="FEE6F21B"/>
    <w:rsid w:val="FEF7341D"/>
    <w:rsid w:val="FEFD3E42"/>
    <w:rsid w:val="FEFF0751"/>
    <w:rsid w:val="FF063C1D"/>
    <w:rsid w:val="FF2D773F"/>
    <w:rsid w:val="FF3A0E21"/>
    <w:rsid w:val="FF3E8946"/>
    <w:rsid w:val="FF5F6B26"/>
    <w:rsid w:val="FF6FC6D1"/>
    <w:rsid w:val="FF7720E9"/>
    <w:rsid w:val="FF77A330"/>
    <w:rsid w:val="FF7C3D2A"/>
    <w:rsid w:val="FF7D6B7D"/>
    <w:rsid w:val="FF7E4A53"/>
    <w:rsid w:val="FF97FE78"/>
    <w:rsid w:val="FF9F1E69"/>
    <w:rsid w:val="FF9F2CB7"/>
    <w:rsid w:val="FF9F3111"/>
    <w:rsid w:val="FFAC063A"/>
    <w:rsid w:val="FFAFCBE7"/>
    <w:rsid w:val="FFB3660F"/>
    <w:rsid w:val="FFBB469B"/>
    <w:rsid w:val="FFBE4FDC"/>
    <w:rsid w:val="FFCD172D"/>
    <w:rsid w:val="FFDE1F21"/>
    <w:rsid w:val="FFDED2F9"/>
    <w:rsid w:val="FFE8C421"/>
    <w:rsid w:val="FFEB1944"/>
    <w:rsid w:val="FFEE89A2"/>
    <w:rsid w:val="FFEF90F5"/>
    <w:rsid w:val="FFF5FECF"/>
    <w:rsid w:val="FFF7B845"/>
    <w:rsid w:val="FFFB8F92"/>
    <w:rsid w:val="FFFDB63F"/>
    <w:rsid w:val="FFFF74BE"/>
    <w:rsid w:val="FFFF843D"/>
    <w:rsid w:val="FFFF9897"/>
    <w:rsid w:val="FFFFC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  <w:spacing w:before="60" w:after="0" w:line="240" w:lineRule="auto"/>
    </w:pPr>
    <w:rPr>
      <w:rFonts w:ascii="Times New Roman" w:hAnsi="Times New Roman" w:eastAsia="Times New Roman" w:cs="Times New Roman"/>
      <w:sz w:val="28"/>
      <w:szCs w:val="24"/>
      <w:lang w:val="ru-RU" w:eastAsia="ar-SA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SimHei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uiPriority w:val="0"/>
    <w:rPr>
      <w:sz w:val="24"/>
      <w:szCs w:val="24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styleId="249">
    <w:name w:val="List Paragraph"/>
    <w:basedOn w:val="1"/>
    <w:qFormat/>
    <w:uiPriority w:val="34"/>
    <w:pPr>
      <w:ind w:left="720"/>
      <w:contextualSpacing/>
    </w:pPr>
  </w:style>
  <w:style w:type="paragraph" w:customStyle="1" w:styleId="250">
    <w:name w:val="H1"/>
    <w:basedOn w:val="2"/>
    <w:qFormat/>
    <w:uiPriority w:val="0"/>
    <w:pPr>
      <w:spacing w:before="0"/>
      <w:ind w:firstLine="851"/>
      <w:jc w:val="center"/>
    </w:pPr>
    <w:rPr>
      <w:rFonts w:ascii="Times New Roman" w:hAnsi="Times New Roman" w:cs="Times New Roman"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paragraph" w:customStyle="1" w:styleId="251">
    <w:name w:val="WPSOffice手动目录 1"/>
    <w:uiPriority w:val="0"/>
    <w:pPr>
      <w:ind w:leftChars="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252">
    <w:name w:val="WPSOffice手动目录 2"/>
    <w:uiPriority w:val="0"/>
    <w:pPr>
      <w:ind w:leftChars="20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253">
    <w:name w:val="p2"/>
    <w:uiPriority w:val="0"/>
    <w:pPr>
      <w:spacing w:before="0" w:beforeAutospacing="0" w:after="0" w:afterAutospacing="0"/>
      <w:ind w:left="0" w:right="0"/>
      <w:jc w:val="left"/>
    </w:pPr>
    <w:rPr>
      <w:rFonts w:ascii="Helvetica Neue" w:hAnsi="Helvetica Neue" w:eastAsia="Helvetica Neue" w:cs="Helvetica Neue"/>
      <w:color w:val="FFFFFF"/>
      <w:kern w:val="0"/>
      <w:sz w:val="28"/>
      <w:szCs w:val="28"/>
      <w:lang w:val="en-US" w:eastAsia="zh-CN" w:bidi="ar"/>
    </w:rPr>
  </w:style>
  <w:style w:type="paragraph" w:customStyle="1" w:styleId="254">
    <w:name w:val="p1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color w:val="FFFFFF"/>
      <w:kern w:val="0"/>
      <w:sz w:val="28"/>
      <w:szCs w:val="28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3" Type="http://schemas.openxmlformats.org/officeDocument/2006/relationships/fontTable" Target="fontTable.xml"/><Relationship Id="rId92" Type="http://schemas.openxmlformats.org/officeDocument/2006/relationships/numbering" Target="numbering.xml"/><Relationship Id="rId91" Type="http://schemas.openxmlformats.org/officeDocument/2006/relationships/image" Target="media/image84.png"/><Relationship Id="rId90" Type="http://schemas.openxmlformats.org/officeDocument/2006/relationships/image" Target="media/image83.png"/><Relationship Id="rId9" Type="http://schemas.openxmlformats.org/officeDocument/2006/relationships/image" Target="media/image2.png"/><Relationship Id="rId89" Type="http://schemas.openxmlformats.org/officeDocument/2006/relationships/image" Target="media/image82.png"/><Relationship Id="rId88" Type="http://schemas.openxmlformats.org/officeDocument/2006/relationships/image" Target="media/image81.png"/><Relationship Id="rId87" Type="http://schemas.openxmlformats.org/officeDocument/2006/relationships/image" Target="media/image80.png"/><Relationship Id="rId86" Type="http://schemas.openxmlformats.org/officeDocument/2006/relationships/image" Target="media/image79.png"/><Relationship Id="rId85" Type="http://schemas.openxmlformats.org/officeDocument/2006/relationships/image" Target="media/image78.png"/><Relationship Id="rId84" Type="http://schemas.openxmlformats.org/officeDocument/2006/relationships/image" Target="media/image77.png"/><Relationship Id="rId83" Type="http://schemas.openxmlformats.org/officeDocument/2006/relationships/image" Target="media/image76.png"/><Relationship Id="rId82" Type="http://schemas.openxmlformats.org/officeDocument/2006/relationships/image" Target="media/image75.png"/><Relationship Id="rId81" Type="http://schemas.openxmlformats.org/officeDocument/2006/relationships/image" Target="media/image74.png"/><Relationship Id="rId80" Type="http://schemas.openxmlformats.org/officeDocument/2006/relationships/image" Target="media/image73.png"/><Relationship Id="rId8" Type="http://schemas.openxmlformats.org/officeDocument/2006/relationships/image" Target="media/image1.png"/><Relationship Id="rId79" Type="http://schemas.openxmlformats.org/officeDocument/2006/relationships/image" Target="media/image72.png"/><Relationship Id="rId78" Type="http://schemas.openxmlformats.org/officeDocument/2006/relationships/image" Target="media/image71.png"/><Relationship Id="rId77" Type="http://schemas.openxmlformats.org/officeDocument/2006/relationships/image" Target="media/image70.png"/><Relationship Id="rId76" Type="http://schemas.openxmlformats.org/officeDocument/2006/relationships/image" Target="media/image69.png"/><Relationship Id="rId75" Type="http://schemas.openxmlformats.org/officeDocument/2006/relationships/image" Target="media/image68.png"/><Relationship Id="rId74" Type="http://schemas.openxmlformats.org/officeDocument/2006/relationships/image" Target="media/image67.png"/><Relationship Id="rId73" Type="http://schemas.openxmlformats.org/officeDocument/2006/relationships/image" Target="media/image66.png"/><Relationship Id="rId72" Type="http://schemas.openxmlformats.org/officeDocument/2006/relationships/image" Target="media/image65.png"/><Relationship Id="rId71" Type="http://schemas.openxmlformats.org/officeDocument/2006/relationships/image" Target="media/image64.png"/><Relationship Id="rId70" Type="http://schemas.openxmlformats.org/officeDocument/2006/relationships/image" Target="media/image63.png"/><Relationship Id="rId7" Type="http://schemas.openxmlformats.org/officeDocument/2006/relationships/theme" Target="theme/theme1.xml"/><Relationship Id="rId69" Type="http://schemas.openxmlformats.org/officeDocument/2006/relationships/image" Target="media/image62.png"/><Relationship Id="rId68" Type="http://schemas.openxmlformats.org/officeDocument/2006/relationships/image" Target="media/image61.png"/><Relationship Id="rId67" Type="http://schemas.openxmlformats.org/officeDocument/2006/relationships/image" Target="media/image60.png"/><Relationship Id="rId66" Type="http://schemas.openxmlformats.org/officeDocument/2006/relationships/image" Target="media/image59.png"/><Relationship Id="rId65" Type="http://schemas.openxmlformats.org/officeDocument/2006/relationships/image" Target="media/image58.png"/><Relationship Id="rId64" Type="http://schemas.openxmlformats.org/officeDocument/2006/relationships/image" Target="media/image57.png"/><Relationship Id="rId63" Type="http://schemas.openxmlformats.org/officeDocument/2006/relationships/image" Target="media/image56.png"/><Relationship Id="rId62" Type="http://schemas.openxmlformats.org/officeDocument/2006/relationships/image" Target="media/image55.png"/><Relationship Id="rId61" Type="http://schemas.openxmlformats.org/officeDocument/2006/relationships/image" Target="media/image54.png"/><Relationship Id="rId60" Type="http://schemas.openxmlformats.org/officeDocument/2006/relationships/image" Target="media/image53.png"/><Relationship Id="rId6" Type="http://schemas.openxmlformats.org/officeDocument/2006/relationships/header" Target="header2.xml"/><Relationship Id="rId59" Type="http://schemas.openxmlformats.org/officeDocument/2006/relationships/image" Target="media/image52.png"/><Relationship Id="rId58" Type="http://schemas.openxmlformats.org/officeDocument/2006/relationships/image" Target="media/image51.png"/><Relationship Id="rId57" Type="http://schemas.openxmlformats.org/officeDocument/2006/relationships/image" Target="media/image50.png"/><Relationship Id="rId56" Type="http://schemas.openxmlformats.org/officeDocument/2006/relationships/image" Target="media/image49.png"/><Relationship Id="rId55" Type="http://schemas.openxmlformats.org/officeDocument/2006/relationships/image" Target="media/image48.png"/><Relationship Id="rId54" Type="http://schemas.openxmlformats.org/officeDocument/2006/relationships/image" Target="media/image47.png"/><Relationship Id="rId53" Type="http://schemas.openxmlformats.org/officeDocument/2006/relationships/image" Target="media/image46.png"/><Relationship Id="rId52" Type="http://schemas.openxmlformats.org/officeDocument/2006/relationships/image" Target="media/image45.png"/><Relationship Id="rId51" Type="http://schemas.openxmlformats.org/officeDocument/2006/relationships/image" Target="media/image44.png"/><Relationship Id="rId50" Type="http://schemas.openxmlformats.org/officeDocument/2006/relationships/image" Target="media/image43.png"/><Relationship Id="rId5" Type="http://schemas.openxmlformats.org/officeDocument/2006/relationships/header" Target="header1.xml"/><Relationship Id="rId49" Type="http://schemas.openxmlformats.org/officeDocument/2006/relationships/image" Target="media/image42.png"/><Relationship Id="rId48" Type="http://schemas.openxmlformats.org/officeDocument/2006/relationships/image" Target="media/image41.png"/><Relationship Id="rId47" Type="http://schemas.openxmlformats.org/officeDocument/2006/relationships/image" Target="media/image40.png"/><Relationship Id="rId46" Type="http://schemas.openxmlformats.org/officeDocument/2006/relationships/image" Target="media/image39.png"/><Relationship Id="rId45" Type="http://schemas.openxmlformats.org/officeDocument/2006/relationships/image" Target="media/image38.png"/><Relationship Id="rId44" Type="http://schemas.openxmlformats.org/officeDocument/2006/relationships/image" Target="media/image37.png"/><Relationship Id="rId43" Type="http://schemas.openxmlformats.org/officeDocument/2006/relationships/image" Target="media/image36.png"/><Relationship Id="rId42" Type="http://schemas.openxmlformats.org/officeDocument/2006/relationships/image" Target="media/image35.png"/><Relationship Id="rId41" Type="http://schemas.openxmlformats.org/officeDocument/2006/relationships/image" Target="media/image34.png"/><Relationship Id="rId40" Type="http://schemas.openxmlformats.org/officeDocument/2006/relationships/image" Target="media/image33.png"/><Relationship Id="rId4" Type="http://schemas.openxmlformats.org/officeDocument/2006/relationships/endnotes" Target="endnotes.xml"/><Relationship Id="rId39" Type="http://schemas.openxmlformats.org/officeDocument/2006/relationships/image" Target="media/image32.png"/><Relationship Id="rId38" Type="http://schemas.openxmlformats.org/officeDocument/2006/relationships/image" Target="media/image31.png"/><Relationship Id="rId37" Type="http://schemas.openxmlformats.org/officeDocument/2006/relationships/image" Target="media/image30.png"/><Relationship Id="rId36" Type="http://schemas.openxmlformats.org/officeDocument/2006/relationships/image" Target="media/image29.png"/><Relationship Id="rId35" Type="http://schemas.openxmlformats.org/officeDocument/2006/relationships/image" Target="media/image28.png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footnotes" Target="footnote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106</Pages>
  <Words>0</Words>
  <Characters>0</Characters>
  <Lines>1</Lines>
  <Paragraphs>1</Paragraphs>
  <TotalTime>0</TotalTime>
  <ScaleCrop>false</ScaleCrop>
  <LinksUpToDate>false</LinksUpToDate>
  <CharactersWithSpaces>0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2025-12-15T22:03:00Z</dcterms:created>
  <dc:creator>Роман Михайлов</dc:creator>
  <cp:lastModifiedBy>Роман Михайлов</cp:lastModifiedBy>
  <dcterms:modified xsi:type="dcterms:W3CDTF">2025-12-16T17:10:32Z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F139CF259A67E0083B074069A0BA23F7_41</vt:lpwstr>
  </property>
</Properties>
</file>