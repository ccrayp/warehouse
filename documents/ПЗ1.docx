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45A03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255" w:lineRule="auto"/>
        <w:ind w:firstLine="0"/>
        <w:jc w:val="center"/>
        <w:textAlignment w:val="auto"/>
        <w:rPr>
          <w:rFonts w:eastAsia="Calibri"/>
          <w:sz w:val="24"/>
          <w:szCs w:val="24"/>
        </w:rPr>
      </w:pPr>
      <w:r>
        <w:rPr>
          <w:rFonts w:eastAsia="Calibri"/>
          <w:sz w:val="24"/>
          <w:szCs w:val="24"/>
        </w:rPr>
        <w:t>Министерство науки и высшего образования Российской Федерации</w:t>
      </w:r>
    </w:p>
    <w:p w14:paraId="3A20B1E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255" w:lineRule="auto"/>
        <w:ind w:right="-1" w:firstLine="0"/>
        <w:jc w:val="center"/>
        <w:textAlignment w:val="auto"/>
        <w:rPr>
          <w:sz w:val="24"/>
          <w:szCs w:val="24"/>
        </w:rPr>
      </w:pPr>
      <w:r>
        <w:rPr>
          <w:sz w:val="24"/>
          <w:szCs w:val="24"/>
        </w:rPr>
        <w:t xml:space="preserve">Федеральное государственное бюджетное 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>образовательное учреждение высшего образования</w:t>
      </w:r>
    </w:p>
    <w:p w14:paraId="1354D24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255" w:lineRule="auto"/>
        <w:ind w:right="-1" w:firstLine="0"/>
        <w:jc w:val="center"/>
        <w:textAlignment w:val="auto"/>
        <w:rPr>
          <w:sz w:val="24"/>
          <w:szCs w:val="24"/>
        </w:rPr>
      </w:pPr>
      <w:r>
        <w:rPr>
          <w:sz w:val="24"/>
          <w:szCs w:val="24"/>
        </w:rPr>
        <w:t>«Новгородский государственный университет имени Ярослава Мудрого»</w:t>
      </w:r>
    </w:p>
    <w:p w14:paraId="38143AA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255" w:lineRule="auto"/>
        <w:ind w:right="-1" w:firstLine="0"/>
        <w:jc w:val="center"/>
        <w:textAlignment w:val="auto"/>
        <w:rPr>
          <w:rFonts w:hint="default"/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ПОЛИТЕХНИЧЕСКИЙ</w:t>
      </w:r>
      <w:r>
        <w:rPr>
          <w:rFonts w:hint="default"/>
          <w:sz w:val="24"/>
          <w:szCs w:val="24"/>
          <w:lang w:val="ru-RU"/>
        </w:rPr>
        <w:t xml:space="preserve"> ИНСТИТУТ</w:t>
      </w:r>
    </w:p>
    <w:p w14:paraId="7B1ABD0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255" w:lineRule="auto"/>
        <w:ind w:right="-1" w:firstLine="0"/>
        <w:jc w:val="center"/>
        <w:textAlignment w:val="auto"/>
        <w:rPr>
          <w:sz w:val="24"/>
          <w:szCs w:val="24"/>
        </w:rPr>
      </w:pPr>
    </w:p>
    <w:p w14:paraId="4BD1D33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280" w:line="255" w:lineRule="auto"/>
        <w:ind w:firstLine="0"/>
        <w:jc w:val="center"/>
        <w:textAlignment w:val="auto"/>
        <w:rPr>
          <w:sz w:val="24"/>
          <w:szCs w:val="24"/>
        </w:rPr>
      </w:pPr>
      <w:r>
        <w:rPr>
          <w:sz w:val="24"/>
          <w:szCs w:val="24"/>
        </w:rPr>
        <w:t>КАФЕДРА ИНФОРМАЦИОННЫХ ТЕХНОЛОГИЙ И СИСТЕМ</w:t>
      </w:r>
    </w:p>
    <w:p w14:paraId="4BA19903">
      <w:pPr>
        <w:shd w:val="clear" w:color="auto" w:fill="FFFFFF"/>
        <w:tabs>
          <w:tab w:val="left" w:pos="605"/>
        </w:tabs>
        <w:suppressAutoHyphens/>
        <w:spacing w:after="480"/>
        <w:ind w:firstLine="0"/>
        <w:jc w:val="center"/>
        <w:rPr>
          <w:rFonts w:hint="default" w:eastAsia="Times New Roman" w:cs="Times New Roman"/>
          <w:caps/>
          <w:sz w:val="32"/>
          <w:szCs w:val="32"/>
          <w:lang w:val="ru-RU" w:eastAsia="ar-SA"/>
        </w:rPr>
      </w:pPr>
      <w:r>
        <w:rPr>
          <w:rFonts w:eastAsia="Times New Roman" w:cs="Times New Roman"/>
          <w:caps/>
          <w:sz w:val="32"/>
          <w:szCs w:val="32"/>
          <w:lang w:eastAsia="ar-SA"/>
        </w:rPr>
        <w:t>Разработка базы данных и программных продуктов для системы</w:t>
      </w:r>
      <w:r>
        <w:rPr>
          <w:rFonts w:hint="default" w:eastAsia="Times New Roman" w:cs="Times New Roman"/>
          <w:caps/>
          <w:sz w:val="32"/>
          <w:szCs w:val="32"/>
          <w:lang w:val="ru-RU" w:eastAsia="ar-SA"/>
        </w:rPr>
        <w:t xml:space="preserve"> автоматизации работы склада</w:t>
      </w:r>
    </w:p>
    <w:p w14:paraId="1177D75E">
      <w:pPr>
        <w:shd w:val="clear" w:color="auto" w:fill="FFFFFF"/>
        <w:tabs>
          <w:tab w:val="left" w:pos="605"/>
        </w:tabs>
        <w:suppressAutoHyphens/>
        <w:ind w:firstLine="0"/>
        <w:jc w:val="center"/>
        <w:rPr>
          <w:rFonts w:eastAsia="Times New Roman" w:cs="Times New Roman"/>
          <w:caps/>
          <w:sz w:val="32"/>
          <w:szCs w:val="32"/>
          <w:lang w:eastAsia="ar-SA"/>
        </w:rPr>
      </w:pPr>
      <w:r>
        <w:rPr>
          <w:rFonts w:eastAsia="Times New Roman" w:cs="Times New Roman"/>
          <w:color w:val="000000"/>
          <w:szCs w:val="24"/>
          <w:lang w:eastAsia="ar-SA"/>
        </w:rPr>
        <w:t>Курсовой проект по учебной дисциплине «Базы данных»</w:t>
      </w:r>
      <w:r>
        <w:rPr>
          <w:rFonts w:eastAsia="Times New Roman" w:cs="Times New Roman"/>
          <w:caps/>
          <w:sz w:val="32"/>
          <w:szCs w:val="32"/>
          <w:lang w:eastAsia="ar-SA"/>
        </w:rPr>
        <w:t xml:space="preserve"> </w:t>
      </w:r>
    </w:p>
    <w:p w14:paraId="3D8DEB5E">
      <w:pPr>
        <w:shd w:val="clear" w:color="auto" w:fill="FFFFFF"/>
        <w:tabs>
          <w:tab w:val="left" w:pos="605"/>
        </w:tabs>
        <w:suppressAutoHyphens/>
        <w:spacing w:after="2160"/>
        <w:ind w:firstLine="0"/>
        <w:jc w:val="center"/>
        <w:rPr>
          <w:rFonts w:eastAsia="Times New Roman" w:cs="Times New Roman"/>
          <w:caps/>
          <w:sz w:val="32"/>
          <w:szCs w:val="32"/>
          <w:lang w:eastAsia="ar-SA"/>
        </w:rPr>
      </w:pPr>
      <w:r>
        <w:rPr>
          <w:rFonts w:eastAsia="Times New Roman" w:cs="Times New Roman"/>
          <w:color w:val="000000"/>
          <w:szCs w:val="24"/>
          <w:lang w:eastAsia="ar-SA"/>
        </w:rPr>
        <w:t>по специальности 09.0</w:t>
      </w:r>
      <w:r>
        <w:rPr>
          <w:rFonts w:hint="default" w:eastAsia="Times New Roman" w:cs="Times New Roman"/>
          <w:color w:val="000000"/>
          <w:szCs w:val="24"/>
          <w:lang w:val="ru-RU" w:eastAsia="ar-SA"/>
        </w:rPr>
        <w:t>3</w:t>
      </w:r>
      <w:r>
        <w:rPr>
          <w:rFonts w:eastAsia="Times New Roman" w:cs="Times New Roman"/>
          <w:color w:val="000000"/>
          <w:szCs w:val="24"/>
          <w:lang w:eastAsia="ar-SA"/>
        </w:rPr>
        <w:t>.01 Информатика и вычислительная техника</w:t>
      </w:r>
      <w:r>
        <w:rPr>
          <w:rFonts w:eastAsia="Times New Roman" w:cs="Times New Roman"/>
          <w:color w:val="000000"/>
          <w:szCs w:val="24"/>
          <w:lang w:eastAsia="ar-SA"/>
        </w:rPr>
        <w:br w:type="textWrapping"/>
      </w:r>
      <w:r>
        <w:rPr>
          <w:rFonts w:eastAsia="Times New Roman" w:cs="Times New Roman"/>
          <w:color w:val="000000"/>
          <w:szCs w:val="24"/>
          <w:lang w:val="ru-RU" w:eastAsia="ar-SA"/>
        </w:rPr>
        <w:t>ПТИ</w:t>
      </w:r>
      <w:r>
        <w:rPr>
          <w:rFonts w:eastAsia="Times New Roman" w:cs="Times New Roman"/>
          <w:color w:val="000000"/>
          <w:szCs w:val="24"/>
          <w:lang w:eastAsia="ar-SA"/>
        </w:rPr>
        <w:t xml:space="preserve">.КП </w:t>
      </w:r>
      <w:r>
        <w:rPr>
          <w:rFonts w:hint="default" w:eastAsia="Times New Roman" w:cs="Times New Roman"/>
          <w:color w:val="000000"/>
          <w:szCs w:val="24"/>
          <w:lang w:val="ru-RU" w:eastAsia="ar-SA"/>
        </w:rPr>
        <w:t>3</w:t>
      </w:r>
      <w:r>
        <w:rPr>
          <w:rFonts w:eastAsia="Times New Roman" w:cs="Times New Roman"/>
          <w:color w:val="000000"/>
          <w:szCs w:val="24"/>
          <w:lang w:eastAsia="ar-SA"/>
        </w:rPr>
        <w:t>09</w:t>
      </w:r>
      <w:r>
        <w:rPr>
          <w:rFonts w:hint="default" w:eastAsia="Times New Roman" w:cs="Times New Roman"/>
          <w:color w:val="000000"/>
          <w:szCs w:val="24"/>
          <w:lang w:val="ru-RU" w:eastAsia="ar-SA"/>
        </w:rPr>
        <w:t>3</w:t>
      </w:r>
      <w:r>
        <w:rPr>
          <w:rFonts w:eastAsia="Times New Roman" w:cs="Times New Roman"/>
          <w:color w:val="000000"/>
          <w:szCs w:val="24"/>
          <w:lang w:eastAsia="ar-SA"/>
        </w:rPr>
        <w:t>.011ПЗ</w:t>
      </w:r>
    </w:p>
    <w:tbl>
      <w:tblPr>
        <w:tblStyle w:val="12"/>
        <w:tblW w:w="9639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27"/>
        <w:gridCol w:w="4712"/>
      </w:tblGrid>
      <w:tr w14:paraId="0651A2CA">
        <w:trPr>
          <w:trHeight w:val="1278" w:hRule="atLeast"/>
        </w:trPr>
        <w:tc>
          <w:tcPr>
            <w:tcW w:w="4927" w:type="dxa"/>
          </w:tcPr>
          <w:p w14:paraId="088B5429">
            <w:pPr>
              <w:suppressAutoHyphens/>
              <w:snapToGrid w:val="0"/>
              <w:rPr>
                <w:rFonts w:eastAsia="Times New Roman" w:cs="Times New Roman"/>
                <w:szCs w:val="24"/>
                <w:lang w:eastAsia="ar-SA"/>
              </w:rPr>
            </w:pPr>
          </w:p>
        </w:tc>
        <w:tc>
          <w:tcPr>
            <w:tcW w:w="4712" w:type="dxa"/>
          </w:tcPr>
          <w:p w14:paraId="642868A8">
            <w:pPr>
              <w:suppressAutoHyphens/>
              <w:ind w:firstLine="0"/>
              <w:rPr>
                <w:rFonts w:eastAsia="Times New Roman" w:cs="Times New Roman"/>
                <w:szCs w:val="24"/>
                <w:lang w:eastAsia="ar-SA"/>
              </w:rPr>
            </w:pPr>
            <w:r>
              <w:rPr>
                <w:rFonts w:eastAsia="Times New Roman" w:cs="Times New Roman"/>
                <w:szCs w:val="24"/>
                <w:lang w:eastAsia="ar-SA"/>
              </w:rPr>
              <w:t>Руководитель</w:t>
            </w:r>
          </w:p>
          <w:p w14:paraId="7D43E4F8">
            <w:pPr>
              <w:tabs>
                <w:tab w:val="left" w:pos="1906"/>
              </w:tabs>
              <w:suppressAutoHyphens/>
              <w:ind w:firstLine="0"/>
              <w:rPr>
                <w:rFonts w:eastAsia="Times New Roman" w:cs="Times New Roman"/>
                <w:szCs w:val="24"/>
                <w:lang w:eastAsia="ar-SA"/>
              </w:rPr>
            </w:pPr>
            <w:r>
              <w:rPr>
                <w:rFonts w:eastAsia="Times New Roman" w:cs="Times New Roman"/>
                <w:szCs w:val="24"/>
                <w:u w:val="single"/>
                <w:lang w:eastAsia="ar-SA"/>
              </w:rPr>
              <w:tab/>
            </w:r>
            <w:r>
              <w:rPr>
                <w:rFonts w:eastAsia="Times New Roman" w:cs="Times New Roman"/>
                <w:szCs w:val="24"/>
                <w:lang w:eastAsia="ar-SA"/>
              </w:rPr>
              <w:t>/ Л.Н. Цымбалюк</w:t>
            </w:r>
          </w:p>
          <w:p w14:paraId="30B40C89">
            <w:pPr>
              <w:tabs>
                <w:tab w:val="left" w:pos="3611"/>
              </w:tabs>
              <w:suppressAutoHyphens/>
              <w:ind w:firstLine="0"/>
              <w:rPr>
                <w:rFonts w:eastAsia="Times New Roman" w:cs="Times New Roman"/>
                <w:szCs w:val="24"/>
                <w:lang w:eastAsia="ar-SA"/>
              </w:rPr>
            </w:pPr>
            <w:r>
              <w:rPr>
                <w:rFonts w:eastAsia="Times New Roman" w:cs="Times New Roman"/>
                <w:szCs w:val="24"/>
                <w:lang w:eastAsia="ar-SA"/>
              </w:rPr>
              <w:t>«___»____________202</w:t>
            </w:r>
            <w:r>
              <w:rPr>
                <w:rFonts w:hint="default" w:eastAsia="Times New Roman" w:cs="Times New Roman"/>
                <w:szCs w:val="24"/>
                <w:lang w:val="ru-RU" w:eastAsia="ar-SA"/>
              </w:rPr>
              <w:t>5</w:t>
            </w:r>
            <w:r>
              <w:rPr>
                <w:rFonts w:eastAsia="Times New Roman" w:cs="Times New Roman"/>
                <w:szCs w:val="24"/>
                <w:lang w:eastAsia="ar-SA"/>
              </w:rPr>
              <w:t xml:space="preserve"> г. </w:t>
            </w:r>
          </w:p>
        </w:tc>
      </w:tr>
      <w:tr w14:paraId="7B533DA9">
        <w:tc>
          <w:tcPr>
            <w:tcW w:w="4927" w:type="dxa"/>
          </w:tcPr>
          <w:p w14:paraId="04DEC9A5">
            <w:pPr>
              <w:suppressAutoHyphens/>
              <w:snapToGrid w:val="0"/>
              <w:rPr>
                <w:rFonts w:eastAsia="Times New Roman" w:cs="Times New Roman"/>
                <w:szCs w:val="24"/>
                <w:lang w:eastAsia="ar-SA"/>
              </w:rPr>
            </w:pPr>
          </w:p>
        </w:tc>
        <w:tc>
          <w:tcPr>
            <w:tcW w:w="4712" w:type="dxa"/>
          </w:tcPr>
          <w:p w14:paraId="71EA8380">
            <w:pPr>
              <w:suppressAutoHyphens/>
              <w:spacing w:before="240"/>
              <w:ind w:firstLine="0"/>
              <w:rPr>
                <w:rFonts w:hint="default" w:eastAsia="Times New Roman" w:cs="Times New Roman"/>
                <w:szCs w:val="24"/>
                <w:lang w:val="ru-RU" w:eastAsia="ar-SA"/>
              </w:rPr>
            </w:pPr>
            <w:r>
              <w:rPr>
                <w:rFonts w:eastAsia="Times New Roman" w:cs="Times New Roman"/>
                <w:szCs w:val="24"/>
                <w:lang w:eastAsia="ar-SA"/>
              </w:rPr>
              <w:t xml:space="preserve">Студент группы </w:t>
            </w:r>
            <w:r>
              <w:rPr>
                <w:rFonts w:hint="default" w:eastAsia="Times New Roman" w:cs="Times New Roman"/>
                <w:szCs w:val="24"/>
                <w:lang w:val="ru-RU" w:eastAsia="ar-SA"/>
              </w:rPr>
              <w:t>3</w:t>
            </w:r>
            <w:r>
              <w:rPr>
                <w:rFonts w:eastAsia="Times New Roman" w:cs="Times New Roman"/>
                <w:szCs w:val="24"/>
                <w:lang w:eastAsia="ar-SA"/>
              </w:rPr>
              <w:t>09</w:t>
            </w:r>
            <w:r>
              <w:rPr>
                <w:rFonts w:hint="default" w:eastAsia="Times New Roman" w:cs="Times New Roman"/>
                <w:szCs w:val="24"/>
                <w:lang w:val="ru-RU" w:eastAsia="ar-SA"/>
              </w:rPr>
              <w:t>3</w:t>
            </w:r>
          </w:p>
          <w:p w14:paraId="4CC3A70E">
            <w:pPr>
              <w:tabs>
                <w:tab w:val="left" w:pos="1906"/>
              </w:tabs>
              <w:suppressAutoHyphens/>
              <w:ind w:firstLine="0"/>
              <w:rPr>
                <w:rFonts w:hint="default" w:eastAsia="Times New Roman" w:cs="Times New Roman"/>
                <w:szCs w:val="24"/>
                <w:lang w:val="ru-RU" w:eastAsia="ar-SA"/>
              </w:rPr>
            </w:pPr>
            <w:r>
              <w:rPr>
                <w:rFonts w:eastAsia="Times New Roman" w:cs="Times New Roman"/>
                <w:szCs w:val="24"/>
                <w:u w:val="single"/>
                <w:lang w:eastAsia="ar-SA"/>
              </w:rPr>
              <w:tab/>
            </w:r>
            <w:r>
              <w:rPr>
                <w:rFonts w:eastAsia="Times New Roman" w:cs="Times New Roman"/>
                <w:szCs w:val="24"/>
                <w:lang w:eastAsia="ar-SA"/>
              </w:rPr>
              <w:t xml:space="preserve">/ </w:t>
            </w:r>
            <w:r>
              <w:rPr>
                <w:rFonts w:eastAsia="Times New Roman" w:cs="Times New Roman"/>
                <w:szCs w:val="24"/>
                <w:lang w:val="ru-RU" w:eastAsia="ar-SA"/>
              </w:rPr>
              <w:t>Р</w:t>
            </w:r>
            <w:r>
              <w:rPr>
                <w:rFonts w:eastAsia="Times New Roman" w:cs="Times New Roman"/>
                <w:szCs w:val="24"/>
                <w:lang w:eastAsia="ar-SA"/>
              </w:rPr>
              <w:t>.</w:t>
            </w:r>
            <w:r>
              <w:rPr>
                <w:rFonts w:eastAsia="Times New Roman" w:cs="Times New Roman"/>
                <w:szCs w:val="24"/>
                <w:lang w:val="ru-RU" w:eastAsia="ar-SA"/>
              </w:rPr>
              <w:t>А</w:t>
            </w:r>
            <w:r>
              <w:rPr>
                <w:rFonts w:eastAsia="Times New Roman" w:cs="Times New Roman"/>
                <w:szCs w:val="24"/>
                <w:lang w:eastAsia="ar-SA"/>
              </w:rPr>
              <w:t xml:space="preserve">. </w:t>
            </w:r>
            <w:r>
              <w:rPr>
                <w:rFonts w:eastAsia="Times New Roman" w:cs="Times New Roman"/>
                <w:szCs w:val="24"/>
                <w:lang w:val="ru-RU" w:eastAsia="ar-SA"/>
              </w:rPr>
              <w:t>Михайлов</w:t>
            </w:r>
          </w:p>
          <w:p w14:paraId="08ECB11C">
            <w:pPr>
              <w:tabs>
                <w:tab w:val="left" w:pos="3611"/>
              </w:tabs>
              <w:suppressAutoHyphens/>
              <w:ind w:firstLine="0"/>
              <w:rPr>
                <w:rFonts w:eastAsia="Times New Roman" w:cs="Times New Roman"/>
                <w:sz w:val="24"/>
                <w:szCs w:val="24"/>
                <w:lang w:eastAsia="ar-SA"/>
              </w:rPr>
            </w:pPr>
            <w:r>
              <w:rPr>
                <w:rFonts w:eastAsia="Times New Roman" w:cs="Times New Roman"/>
                <w:szCs w:val="24"/>
                <w:lang w:eastAsia="ar-SA"/>
              </w:rPr>
              <w:t>«___»____________202</w:t>
            </w:r>
            <w:r>
              <w:rPr>
                <w:rFonts w:hint="default" w:eastAsia="Times New Roman" w:cs="Times New Roman"/>
                <w:szCs w:val="24"/>
                <w:lang w:val="ru-RU" w:eastAsia="ar-SA"/>
              </w:rPr>
              <w:t>5</w:t>
            </w:r>
            <w:r>
              <w:rPr>
                <w:rFonts w:eastAsia="Times New Roman" w:cs="Times New Roman"/>
                <w:szCs w:val="24"/>
                <w:lang w:eastAsia="ar-SA"/>
              </w:rPr>
              <w:t> г.</w:t>
            </w:r>
          </w:p>
        </w:tc>
      </w:tr>
    </w:tbl>
    <w:p w14:paraId="393EED53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480" w:afterAutospacing="0" w:line="360" w:lineRule="auto"/>
        <w:ind w:left="0" w:leftChars="0" w:firstLine="0" w:firstLineChars="0"/>
        <w:jc w:val="center"/>
        <w:textAlignment w:val="auto"/>
        <w:outlineLvl w:val="9"/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</w:rPr>
        <w:sectPr>
          <w:headerReference r:id="rId5" w:type="default"/>
          <w:pgSz w:w="11906" w:h="16838"/>
          <w:pgMar w:top="1134" w:right="850" w:bottom="1134" w:left="1701" w:header="720" w:footer="720" w:gutter="0"/>
          <w:cols w:space="0" w:num="1"/>
          <w:rtlGutter w:val="0"/>
          <w:docGrid w:linePitch="360" w:charSpace="0"/>
        </w:sectPr>
      </w:pPr>
    </w:p>
    <w:sdt>
      <w:sdtPr>
        <w:rPr>
          <w:rFonts w:ascii="SimSun" w:hAnsi="SimSun" w:eastAsia="SimSun" w:cs="Times New Roman"/>
          <w:sz w:val="21"/>
          <w:szCs w:val="24"/>
          <w:lang w:val="ru-RU" w:eastAsia="ar-SA" w:bidi="ar-SA"/>
        </w:rPr>
        <w:id w:val="315046811"/>
        <w15:color w:val="DBDBDB"/>
        <w:docPartObj>
          <w:docPartGallery w:val="Table of Contents"/>
          <w:docPartUnique/>
        </w:docPartObj>
      </w:sdtPr>
      <w:sdtEndPr>
        <w:rPr>
          <w:rFonts w:hint="default" w:ascii="Times New Roman Regular" w:hAnsi="Times New Roman Regular" w:eastAsia="SimSun" w:cs="Times New Roman Regular"/>
          <w:b w:val="0"/>
          <w:bCs w:val="0"/>
          <w:sz w:val="28"/>
          <w:szCs w:val="28"/>
          <w:highlight w:val="none"/>
          <w:lang w:val="ru-RU" w:eastAsia="ar-SA" w:bidi="ar-SA"/>
        </w:rPr>
      </w:sdtEndPr>
      <w:sdtContent>
        <w:p w14:paraId="080349F7">
          <w:pPr>
            <w:keepNext w:val="0"/>
            <w:keepLines w:val="0"/>
            <w:pageBreakBefore w:val="0"/>
            <w:widowControl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0" w:beforeLines="0" w:after="480" w:afterLines="0" w:line="360" w:lineRule="auto"/>
            <w:ind w:left="0" w:leftChars="0" w:right="0" w:rightChars="0" w:firstLine="0" w:firstLineChars="0"/>
            <w:jc w:val="center"/>
            <w:textAlignment w:val="auto"/>
            <w:rPr>
              <w:rFonts w:hint="default" w:ascii="Times New Roman" w:hAnsi="Times New Roman" w:cs="Times New Roman"/>
              <w:b w:val="0"/>
              <w:bCs w:val="0"/>
              <w:sz w:val="28"/>
              <w:szCs w:val="28"/>
              <w:lang w:val="ru-RU"/>
            </w:rPr>
          </w:pPr>
          <w:r>
            <w:rPr>
              <w:rFonts w:hint="default" w:eastAsia="SimSun" w:cs="Times New Roman"/>
              <w:b w:val="0"/>
              <w:bCs w:val="0"/>
              <w:sz w:val="28"/>
              <w:szCs w:val="28"/>
              <w:lang w:val="ru-RU"/>
            </w:rPr>
            <w:t>Содержание</w:t>
          </w:r>
        </w:p>
        <w:p w14:paraId="551916D9">
          <w:pPr>
            <w:pStyle w:val="142"/>
            <w:keepNext w:val="0"/>
            <w:keepLines w:val="0"/>
            <w:pageBreakBefore w:val="0"/>
            <w:widowControl/>
            <w:tabs>
              <w:tab w:val="right" w:leader="dot" w:pos="9355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0" w:line="360" w:lineRule="auto"/>
            <w:ind w:left="0" w:leftChars="0" w:firstLine="0" w:firstLineChars="0"/>
            <w:jc w:val="both"/>
            <w:textAlignment w:val="auto"/>
            <w:rPr>
              <w:rFonts w:hint="default" w:ascii="Times New Roman Regular" w:hAnsi="Times New Roman Regular" w:cs="Times New Roman Regular"/>
              <w:highlight w:val="none"/>
            </w:rPr>
          </w:pPr>
          <w:r>
            <w:rPr>
              <w:rFonts w:hint="default" w:ascii="Times New Roman Regular" w:hAnsi="Times New Roman Regular" w:cs="Times New Roman Regular"/>
              <w:b w:val="0"/>
              <w:bCs w:val="0"/>
              <w:sz w:val="28"/>
              <w:szCs w:val="28"/>
              <w:highlight w:val="none"/>
            </w:rPr>
            <w:fldChar w:fldCharType="begin"/>
          </w:r>
          <w:r>
            <w:rPr>
              <w:rFonts w:hint="default" w:ascii="Times New Roman Regular" w:hAnsi="Times New Roman Regular" w:cs="Times New Roman Regular"/>
              <w:b w:val="0"/>
              <w:bCs w:val="0"/>
              <w:sz w:val="28"/>
              <w:szCs w:val="28"/>
              <w:highlight w:val="none"/>
            </w:rPr>
            <w:instrText xml:space="preserve">TOC \o "1-2" \h \u </w:instrText>
          </w:r>
          <w:r>
            <w:rPr>
              <w:rFonts w:hint="default" w:ascii="Times New Roman Regular" w:hAnsi="Times New Roman Regular" w:cs="Times New Roman Regular"/>
              <w:b w:val="0"/>
              <w:bCs w:val="0"/>
              <w:sz w:val="28"/>
              <w:szCs w:val="28"/>
              <w:highlight w:val="none"/>
            </w:rPr>
            <w:fldChar w:fldCharType="separate"/>
          </w:r>
          <w:r>
            <w:rPr>
              <w:rFonts w:hint="default" w:ascii="Times New Roman Regular" w:hAnsi="Times New Roman Regular" w:cs="Times New Roman Regular"/>
              <w:bCs w:val="0"/>
              <w:szCs w:val="28"/>
              <w:highlight w:val="none"/>
            </w:rPr>
            <w:fldChar w:fldCharType="begin"/>
          </w:r>
          <w:r>
            <w:rPr>
              <w:rFonts w:hint="default" w:ascii="Times New Roman Regular" w:hAnsi="Times New Roman Regular" w:cs="Times New Roman Regular"/>
              <w:bCs w:val="0"/>
              <w:szCs w:val="28"/>
              <w:highlight w:val="none"/>
            </w:rPr>
            <w:instrText xml:space="preserve"> HYPERLINK \l _Toc1950497944 </w:instrText>
          </w:r>
          <w:r>
            <w:rPr>
              <w:rFonts w:hint="default" w:ascii="Times New Roman Regular" w:hAnsi="Times New Roman Regular" w:cs="Times New Roman Regular"/>
              <w:bCs w:val="0"/>
              <w:szCs w:val="28"/>
              <w:highlight w:val="none"/>
            </w:rPr>
            <w:fldChar w:fldCharType="separate"/>
          </w:r>
          <w:r>
            <w:rPr>
              <w:rFonts w:hint="default" w:ascii="Times New Roman Regular" w:hAnsi="Times New Roman Regular" w:cs="Times New Roman Regular"/>
              <w:bCs w:val="0"/>
              <w:szCs w:val="28"/>
              <w:highlight w:val="none"/>
            </w:rPr>
            <w:t>Введение</w:t>
          </w:r>
          <w:r>
            <w:rPr>
              <w:rFonts w:hint="default" w:ascii="Times New Roman Regular" w:hAnsi="Times New Roman Regular" w:cs="Times New Roman Regular"/>
              <w:highlight w:val="none"/>
            </w:rPr>
            <w:tab/>
          </w:r>
          <w:r>
            <w:rPr>
              <w:rFonts w:hint="default" w:ascii="Times New Roman Regular" w:hAnsi="Times New Roman Regular" w:cs="Times New Roman Regular"/>
              <w:highlight w:val="none"/>
            </w:rPr>
            <w:fldChar w:fldCharType="begin"/>
          </w:r>
          <w:r>
            <w:rPr>
              <w:rFonts w:hint="default" w:ascii="Times New Roman Regular" w:hAnsi="Times New Roman Regular" w:cs="Times New Roman Regular"/>
              <w:highlight w:val="none"/>
            </w:rPr>
            <w:instrText xml:space="preserve"> PAGEREF _Toc1950497944 \h </w:instrText>
          </w:r>
          <w:r>
            <w:rPr>
              <w:rFonts w:hint="default" w:ascii="Times New Roman Regular" w:hAnsi="Times New Roman Regular" w:cs="Times New Roman Regular"/>
              <w:highlight w:val="none"/>
            </w:rPr>
            <w:fldChar w:fldCharType="separate"/>
          </w:r>
          <w:r>
            <w:rPr>
              <w:rFonts w:hint="default" w:ascii="Times New Roman Regular" w:hAnsi="Times New Roman Regular" w:cs="Times New Roman Regular"/>
              <w:highlight w:val="none"/>
            </w:rPr>
            <w:t>3</w:t>
          </w:r>
          <w:r>
            <w:rPr>
              <w:rFonts w:hint="default" w:ascii="Times New Roman Regular" w:hAnsi="Times New Roman Regular" w:cs="Times New Roman Regular"/>
              <w:highlight w:val="none"/>
            </w:rPr>
            <w:fldChar w:fldCharType="end"/>
          </w:r>
          <w:r>
            <w:rPr>
              <w:rFonts w:hint="default" w:ascii="Times New Roman Regular" w:hAnsi="Times New Roman Regular" w:cs="Times New Roman Regular"/>
              <w:bCs w:val="0"/>
              <w:szCs w:val="28"/>
              <w:highlight w:val="none"/>
            </w:rPr>
            <w:fldChar w:fldCharType="end"/>
          </w:r>
        </w:p>
        <w:p w14:paraId="383298B8">
          <w:pPr>
            <w:pStyle w:val="142"/>
            <w:keepNext w:val="0"/>
            <w:keepLines w:val="0"/>
            <w:pageBreakBefore w:val="0"/>
            <w:widowControl/>
            <w:tabs>
              <w:tab w:val="right" w:leader="dot" w:pos="9355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0" w:line="360" w:lineRule="auto"/>
            <w:ind w:left="0" w:leftChars="0" w:firstLine="0" w:firstLineChars="0"/>
            <w:jc w:val="both"/>
            <w:textAlignment w:val="auto"/>
            <w:rPr>
              <w:rFonts w:hint="default" w:ascii="Times New Roman Regular" w:hAnsi="Times New Roman Regular" w:cs="Times New Roman Regular"/>
              <w:highlight w:val="none"/>
            </w:rPr>
          </w:pPr>
          <w:r>
            <w:rPr>
              <w:rFonts w:hint="default" w:ascii="Times New Roman Regular" w:hAnsi="Times New Roman Regular" w:cs="Times New Roman Regular"/>
              <w:bCs w:val="0"/>
              <w:szCs w:val="28"/>
              <w:highlight w:val="none"/>
            </w:rPr>
            <w:fldChar w:fldCharType="begin"/>
          </w:r>
          <w:r>
            <w:rPr>
              <w:rFonts w:hint="default" w:ascii="Times New Roman Regular" w:hAnsi="Times New Roman Regular" w:cs="Times New Roman Regular"/>
              <w:bCs w:val="0"/>
              <w:szCs w:val="28"/>
              <w:highlight w:val="none"/>
            </w:rPr>
            <w:instrText xml:space="preserve"> HYPERLINK \l _Toc681073353 </w:instrText>
          </w:r>
          <w:r>
            <w:rPr>
              <w:rFonts w:hint="default" w:ascii="Times New Roman Regular" w:hAnsi="Times New Roman Regular" w:cs="Times New Roman Regular"/>
              <w:bCs w:val="0"/>
              <w:szCs w:val="28"/>
              <w:highlight w:val="none"/>
            </w:rPr>
            <w:fldChar w:fldCharType="separate"/>
          </w:r>
          <w:r>
            <w:rPr>
              <w:rFonts w:hint="default" w:ascii="Times New Roman Regular" w:hAnsi="Times New Roman Regular" w:cs="Times New Roman Regular"/>
              <w:highlight w:val="none"/>
              <w:lang w:val="ru-RU"/>
            </w:rPr>
            <w:t>1 Постановка задачи</w:t>
          </w:r>
          <w:r>
            <w:rPr>
              <w:rFonts w:hint="default" w:ascii="Times New Roman Regular" w:hAnsi="Times New Roman Regular" w:cs="Times New Roman Regular"/>
              <w:highlight w:val="none"/>
            </w:rPr>
            <w:tab/>
          </w:r>
          <w:r>
            <w:rPr>
              <w:rFonts w:hint="default" w:ascii="Times New Roman Regular" w:hAnsi="Times New Roman Regular" w:cs="Times New Roman Regular"/>
              <w:highlight w:val="none"/>
            </w:rPr>
            <w:fldChar w:fldCharType="begin"/>
          </w:r>
          <w:r>
            <w:rPr>
              <w:rFonts w:hint="default" w:ascii="Times New Roman Regular" w:hAnsi="Times New Roman Regular" w:cs="Times New Roman Regular"/>
              <w:highlight w:val="none"/>
            </w:rPr>
            <w:instrText xml:space="preserve"> PAGEREF _Toc681073353 \h </w:instrText>
          </w:r>
          <w:r>
            <w:rPr>
              <w:rFonts w:hint="default" w:ascii="Times New Roman Regular" w:hAnsi="Times New Roman Regular" w:cs="Times New Roman Regular"/>
              <w:highlight w:val="none"/>
            </w:rPr>
            <w:fldChar w:fldCharType="separate"/>
          </w:r>
          <w:r>
            <w:rPr>
              <w:rFonts w:hint="default" w:ascii="Times New Roman Regular" w:hAnsi="Times New Roman Regular" w:cs="Times New Roman Regular"/>
              <w:highlight w:val="none"/>
            </w:rPr>
            <w:t>5</w:t>
          </w:r>
          <w:r>
            <w:rPr>
              <w:rFonts w:hint="default" w:ascii="Times New Roman Regular" w:hAnsi="Times New Roman Regular" w:cs="Times New Roman Regular"/>
              <w:highlight w:val="none"/>
            </w:rPr>
            <w:fldChar w:fldCharType="end"/>
          </w:r>
          <w:r>
            <w:rPr>
              <w:rFonts w:hint="default" w:ascii="Times New Roman Regular" w:hAnsi="Times New Roman Regular" w:cs="Times New Roman Regular"/>
              <w:bCs w:val="0"/>
              <w:szCs w:val="28"/>
              <w:highlight w:val="none"/>
            </w:rPr>
            <w:fldChar w:fldCharType="end"/>
          </w:r>
        </w:p>
        <w:p w14:paraId="238645F2">
          <w:pPr>
            <w:pStyle w:val="142"/>
            <w:keepNext w:val="0"/>
            <w:keepLines w:val="0"/>
            <w:pageBreakBefore w:val="0"/>
            <w:widowControl/>
            <w:tabs>
              <w:tab w:val="right" w:leader="dot" w:pos="9355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0" w:line="360" w:lineRule="auto"/>
            <w:ind w:left="0" w:leftChars="0" w:firstLine="0" w:firstLineChars="0"/>
            <w:jc w:val="both"/>
            <w:textAlignment w:val="auto"/>
            <w:rPr>
              <w:rFonts w:hint="default" w:ascii="Times New Roman Regular" w:hAnsi="Times New Roman Regular" w:cs="Times New Roman Regular"/>
              <w:highlight w:val="none"/>
            </w:rPr>
          </w:pPr>
          <w:r>
            <w:rPr>
              <w:rFonts w:hint="default" w:ascii="Times New Roman Regular" w:hAnsi="Times New Roman Regular" w:cs="Times New Roman Regular"/>
              <w:bCs w:val="0"/>
              <w:szCs w:val="28"/>
              <w:highlight w:val="none"/>
            </w:rPr>
            <w:fldChar w:fldCharType="begin"/>
          </w:r>
          <w:r>
            <w:rPr>
              <w:rFonts w:hint="default" w:ascii="Times New Roman Regular" w:hAnsi="Times New Roman Regular" w:cs="Times New Roman Regular"/>
              <w:bCs w:val="0"/>
              <w:szCs w:val="28"/>
              <w:highlight w:val="none"/>
            </w:rPr>
            <w:instrText xml:space="preserve"> HYPERLINK \l _Toc712005361 </w:instrText>
          </w:r>
          <w:r>
            <w:rPr>
              <w:rFonts w:hint="default" w:ascii="Times New Roman Regular" w:hAnsi="Times New Roman Regular" w:cs="Times New Roman Regular"/>
              <w:bCs w:val="0"/>
              <w:szCs w:val="28"/>
              <w:highlight w:val="none"/>
            </w:rPr>
            <w:fldChar w:fldCharType="separate"/>
          </w:r>
          <w:r>
            <w:rPr>
              <w:rFonts w:hint="default" w:ascii="Times New Roman Regular" w:hAnsi="Times New Roman Regular" w:cs="Times New Roman Regular"/>
              <w:bCs w:val="0"/>
              <w:szCs w:val="28"/>
              <w:highlight w:val="none"/>
            </w:rPr>
            <w:t>2 Проектирование базы данных</w:t>
          </w:r>
          <w:r>
            <w:rPr>
              <w:rFonts w:hint="default" w:ascii="Times New Roman Regular" w:hAnsi="Times New Roman Regular" w:cs="Times New Roman Regular"/>
              <w:highlight w:val="none"/>
            </w:rPr>
            <w:tab/>
          </w:r>
          <w:r>
            <w:rPr>
              <w:rFonts w:hint="default" w:ascii="Times New Roman Regular" w:hAnsi="Times New Roman Regular" w:cs="Times New Roman Regular"/>
              <w:highlight w:val="none"/>
            </w:rPr>
            <w:fldChar w:fldCharType="begin"/>
          </w:r>
          <w:r>
            <w:rPr>
              <w:rFonts w:hint="default" w:ascii="Times New Roman Regular" w:hAnsi="Times New Roman Regular" w:cs="Times New Roman Regular"/>
              <w:highlight w:val="none"/>
            </w:rPr>
            <w:instrText xml:space="preserve"> PAGEREF _Toc712005361 \h </w:instrText>
          </w:r>
          <w:r>
            <w:rPr>
              <w:rFonts w:hint="default" w:ascii="Times New Roman Regular" w:hAnsi="Times New Roman Regular" w:cs="Times New Roman Regular"/>
              <w:highlight w:val="none"/>
            </w:rPr>
            <w:fldChar w:fldCharType="separate"/>
          </w:r>
          <w:r>
            <w:rPr>
              <w:rFonts w:hint="default" w:ascii="Times New Roman Regular" w:hAnsi="Times New Roman Regular" w:cs="Times New Roman Regular"/>
              <w:highlight w:val="none"/>
            </w:rPr>
            <w:t>7</w:t>
          </w:r>
          <w:r>
            <w:rPr>
              <w:rFonts w:hint="default" w:ascii="Times New Roman Regular" w:hAnsi="Times New Roman Regular" w:cs="Times New Roman Regular"/>
              <w:highlight w:val="none"/>
            </w:rPr>
            <w:fldChar w:fldCharType="end"/>
          </w:r>
          <w:r>
            <w:rPr>
              <w:rFonts w:hint="default" w:ascii="Times New Roman Regular" w:hAnsi="Times New Roman Regular" w:cs="Times New Roman Regular"/>
              <w:bCs w:val="0"/>
              <w:szCs w:val="28"/>
              <w:highlight w:val="none"/>
            </w:rPr>
            <w:fldChar w:fldCharType="end"/>
          </w:r>
        </w:p>
        <w:p w14:paraId="6264D49F">
          <w:pPr>
            <w:pStyle w:val="143"/>
            <w:keepNext w:val="0"/>
            <w:keepLines w:val="0"/>
            <w:pageBreakBefore w:val="0"/>
            <w:widowControl/>
            <w:tabs>
              <w:tab w:val="right" w:leader="dot" w:pos="9355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0" w:line="360" w:lineRule="auto"/>
            <w:ind w:left="0" w:leftChars="0" w:firstLine="0" w:firstLineChars="0"/>
            <w:jc w:val="both"/>
            <w:textAlignment w:val="auto"/>
            <w:rPr>
              <w:rFonts w:hint="default" w:ascii="Times New Roman Regular" w:hAnsi="Times New Roman Regular" w:cs="Times New Roman Regular"/>
              <w:highlight w:val="none"/>
            </w:rPr>
          </w:pPr>
          <w:r>
            <w:rPr>
              <w:rFonts w:hint="default" w:ascii="Times New Roman Regular" w:hAnsi="Times New Roman Regular" w:cs="Times New Roman Regular"/>
              <w:bCs w:val="0"/>
              <w:szCs w:val="28"/>
              <w:highlight w:val="none"/>
            </w:rPr>
            <w:fldChar w:fldCharType="begin"/>
          </w:r>
          <w:r>
            <w:rPr>
              <w:rFonts w:hint="default" w:ascii="Times New Roman Regular" w:hAnsi="Times New Roman Regular" w:cs="Times New Roman Regular"/>
              <w:bCs w:val="0"/>
              <w:szCs w:val="28"/>
              <w:highlight w:val="none"/>
            </w:rPr>
            <w:instrText xml:space="preserve"> HYPERLINK \l _Toc895221243 </w:instrText>
          </w:r>
          <w:r>
            <w:rPr>
              <w:rFonts w:hint="default" w:ascii="Times New Roman Regular" w:hAnsi="Times New Roman Regular" w:cs="Times New Roman Regular"/>
              <w:bCs w:val="0"/>
              <w:szCs w:val="28"/>
              <w:highlight w:val="none"/>
            </w:rPr>
            <w:fldChar w:fldCharType="separate"/>
          </w:r>
          <w:r>
            <w:rPr>
              <w:rFonts w:hint="default" w:ascii="Times New Roman Regular" w:hAnsi="Times New Roman Regular" w:cs="Times New Roman Regular"/>
              <w:bCs w:val="0"/>
              <w:szCs w:val="28"/>
              <w:highlight w:val="none"/>
            </w:rPr>
            <w:t>2.1 Построение ER-модели базы данных</w:t>
          </w:r>
          <w:r>
            <w:rPr>
              <w:rFonts w:hint="default" w:ascii="Times New Roman Regular" w:hAnsi="Times New Roman Regular" w:cs="Times New Roman Regular"/>
              <w:highlight w:val="none"/>
            </w:rPr>
            <w:tab/>
          </w:r>
          <w:r>
            <w:rPr>
              <w:rFonts w:hint="default" w:ascii="Times New Roman Regular" w:hAnsi="Times New Roman Regular" w:cs="Times New Roman Regular"/>
              <w:highlight w:val="none"/>
            </w:rPr>
            <w:fldChar w:fldCharType="begin"/>
          </w:r>
          <w:r>
            <w:rPr>
              <w:rFonts w:hint="default" w:ascii="Times New Roman Regular" w:hAnsi="Times New Roman Regular" w:cs="Times New Roman Regular"/>
              <w:highlight w:val="none"/>
            </w:rPr>
            <w:instrText xml:space="preserve"> PAGEREF _Toc895221243 \h </w:instrText>
          </w:r>
          <w:r>
            <w:rPr>
              <w:rFonts w:hint="default" w:ascii="Times New Roman Regular" w:hAnsi="Times New Roman Regular" w:cs="Times New Roman Regular"/>
              <w:highlight w:val="none"/>
            </w:rPr>
            <w:fldChar w:fldCharType="separate"/>
          </w:r>
          <w:r>
            <w:rPr>
              <w:rFonts w:hint="default" w:ascii="Times New Roman Regular" w:hAnsi="Times New Roman Regular" w:cs="Times New Roman Regular"/>
              <w:highlight w:val="none"/>
            </w:rPr>
            <w:t>7</w:t>
          </w:r>
          <w:r>
            <w:rPr>
              <w:rFonts w:hint="default" w:ascii="Times New Roman Regular" w:hAnsi="Times New Roman Regular" w:cs="Times New Roman Regular"/>
              <w:highlight w:val="none"/>
            </w:rPr>
            <w:fldChar w:fldCharType="end"/>
          </w:r>
          <w:r>
            <w:rPr>
              <w:rFonts w:hint="default" w:ascii="Times New Roman Regular" w:hAnsi="Times New Roman Regular" w:cs="Times New Roman Regular"/>
              <w:bCs w:val="0"/>
              <w:szCs w:val="28"/>
              <w:highlight w:val="none"/>
            </w:rPr>
            <w:fldChar w:fldCharType="end"/>
          </w:r>
        </w:p>
        <w:p w14:paraId="161FDDFE">
          <w:pPr>
            <w:pStyle w:val="143"/>
            <w:keepNext w:val="0"/>
            <w:keepLines w:val="0"/>
            <w:pageBreakBefore w:val="0"/>
            <w:widowControl/>
            <w:tabs>
              <w:tab w:val="right" w:leader="dot" w:pos="9355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0" w:line="360" w:lineRule="auto"/>
            <w:ind w:left="0" w:leftChars="0" w:firstLine="0" w:firstLineChars="0"/>
            <w:jc w:val="both"/>
            <w:textAlignment w:val="auto"/>
            <w:rPr>
              <w:rFonts w:hint="default" w:ascii="Times New Roman Regular" w:hAnsi="Times New Roman Regular" w:cs="Times New Roman Regular"/>
              <w:highlight w:val="none"/>
            </w:rPr>
          </w:pPr>
          <w:r>
            <w:rPr>
              <w:rFonts w:hint="default" w:ascii="Times New Roman Regular" w:hAnsi="Times New Roman Regular" w:cs="Times New Roman Regular"/>
              <w:bCs w:val="0"/>
              <w:szCs w:val="28"/>
              <w:highlight w:val="none"/>
            </w:rPr>
            <w:fldChar w:fldCharType="begin"/>
          </w:r>
          <w:r>
            <w:rPr>
              <w:rFonts w:hint="default" w:ascii="Times New Roman Regular" w:hAnsi="Times New Roman Regular" w:cs="Times New Roman Regular"/>
              <w:bCs w:val="0"/>
              <w:szCs w:val="28"/>
              <w:highlight w:val="none"/>
            </w:rPr>
            <w:instrText xml:space="preserve"> HYPERLINK \l _Toc713000219 </w:instrText>
          </w:r>
          <w:r>
            <w:rPr>
              <w:rFonts w:hint="default" w:ascii="Times New Roman Regular" w:hAnsi="Times New Roman Regular" w:cs="Times New Roman Regular"/>
              <w:bCs w:val="0"/>
              <w:szCs w:val="28"/>
              <w:highlight w:val="none"/>
            </w:rPr>
            <w:fldChar w:fldCharType="separate"/>
          </w:r>
          <w:r>
            <w:rPr>
              <w:rFonts w:hint="default" w:ascii="Times New Roman Regular" w:hAnsi="Times New Roman Regular" w:cs="Times New Roman Regular"/>
              <w:bCs w:val="0"/>
              <w:szCs w:val="28"/>
              <w:highlight w:val="none"/>
            </w:rPr>
            <w:t>2.2 Построение реляционной модели базы данных</w:t>
          </w:r>
          <w:r>
            <w:rPr>
              <w:rFonts w:hint="default" w:ascii="Times New Roman Regular" w:hAnsi="Times New Roman Regular" w:cs="Times New Roman Regular"/>
              <w:highlight w:val="none"/>
            </w:rPr>
            <w:tab/>
          </w:r>
          <w:r>
            <w:rPr>
              <w:rFonts w:hint="default" w:ascii="Times New Roman Regular" w:hAnsi="Times New Roman Regular" w:cs="Times New Roman Regular"/>
              <w:highlight w:val="none"/>
            </w:rPr>
            <w:fldChar w:fldCharType="begin"/>
          </w:r>
          <w:r>
            <w:rPr>
              <w:rFonts w:hint="default" w:ascii="Times New Roman Regular" w:hAnsi="Times New Roman Regular" w:cs="Times New Roman Regular"/>
              <w:highlight w:val="none"/>
            </w:rPr>
            <w:instrText xml:space="preserve"> PAGEREF _Toc713000219 \h </w:instrText>
          </w:r>
          <w:r>
            <w:rPr>
              <w:rFonts w:hint="default" w:ascii="Times New Roman Regular" w:hAnsi="Times New Roman Regular" w:cs="Times New Roman Regular"/>
              <w:highlight w:val="none"/>
            </w:rPr>
            <w:fldChar w:fldCharType="separate"/>
          </w:r>
          <w:r>
            <w:rPr>
              <w:rFonts w:hint="default" w:ascii="Times New Roman Regular" w:hAnsi="Times New Roman Regular" w:cs="Times New Roman Regular"/>
              <w:highlight w:val="none"/>
            </w:rPr>
            <w:t>9</w:t>
          </w:r>
          <w:r>
            <w:rPr>
              <w:rFonts w:hint="default" w:ascii="Times New Roman Regular" w:hAnsi="Times New Roman Regular" w:cs="Times New Roman Regular"/>
              <w:highlight w:val="none"/>
            </w:rPr>
            <w:fldChar w:fldCharType="end"/>
          </w:r>
          <w:r>
            <w:rPr>
              <w:rFonts w:hint="default" w:ascii="Times New Roman Regular" w:hAnsi="Times New Roman Regular" w:cs="Times New Roman Regular"/>
              <w:bCs w:val="0"/>
              <w:szCs w:val="28"/>
              <w:highlight w:val="none"/>
            </w:rPr>
            <w:fldChar w:fldCharType="end"/>
          </w:r>
        </w:p>
        <w:p w14:paraId="34DD4647">
          <w:pPr>
            <w:pStyle w:val="142"/>
            <w:keepNext w:val="0"/>
            <w:keepLines w:val="0"/>
            <w:pageBreakBefore w:val="0"/>
            <w:widowControl/>
            <w:tabs>
              <w:tab w:val="right" w:leader="dot" w:pos="9355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0" w:line="360" w:lineRule="auto"/>
            <w:ind w:left="0" w:leftChars="0" w:firstLine="0" w:firstLineChars="0"/>
            <w:jc w:val="both"/>
            <w:textAlignment w:val="auto"/>
            <w:rPr>
              <w:rFonts w:hint="default" w:ascii="Times New Roman Regular" w:hAnsi="Times New Roman Regular" w:cs="Times New Roman Regular"/>
              <w:highlight w:val="none"/>
            </w:rPr>
          </w:pPr>
          <w:r>
            <w:rPr>
              <w:rFonts w:hint="default" w:ascii="Times New Roman Regular" w:hAnsi="Times New Roman Regular" w:cs="Times New Roman Regular"/>
              <w:bCs w:val="0"/>
              <w:szCs w:val="28"/>
              <w:highlight w:val="none"/>
            </w:rPr>
            <w:fldChar w:fldCharType="begin"/>
          </w:r>
          <w:r>
            <w:rPr>
              <w:rFonts w:hint="default" w:ascii="Times New Roman Regular" w:hAnsi="Times New Roman Regular" w:cs="Times New Roman Regular"/>
              <w:bCs w:val="0"/>
              <w:szCs w:val="28"/>
              <w:highlight w:val="none"/>
            </w:rPr>
            <w:instrText xml:space="preserve"> HYPERLINK \l _Toc435930473 </w:instrText>
          </w:r>
          <w:r>
            <w:rPr>
              <w:rFonts w:hint="default" w:ascii="Times New Roman Regular" w:hAnsi="Times New Roman Regular" w:cs="Times New Roman Regular"/>
              <w:bCs w:val="0"/>
              <w:szCs w:val="28"/>
              <w:highlight w:val="none"/>
            </w:rPr>
            <w:fldChar w:fldCharType="separate"/>
          </w:r>
          <w:r>
            <w:rPr>
              <w:rFonts w:hint="default" w:ascii="Times New Roman Regular" w:hAnsi="Times New Roman Regular" w:cs="Times New Roman Regular"/>
              <w:szCs w:val="28"/>
              <w:highlight w:val="none"/>
            </w:rPr>
            <w:t>3 Разработка объектов базы данных</w:t>
          </w:r>
          <w:r>
            <w:rPr>
              <w:rFonts w:hint="default" w:ascii="Times New Roman Regular" w:hAnsi="Times New Roman Regular" w:cs="Times New Roman Regular"/>
              <w:highlight w:val="none"/>
            </w:rPr>
            <w:tab/>
          </w:r>
          <w:r>
            <w:rPr>
              <w:rFonts w:hint="default" w:ascii="Times New Roman Regular" w:hAnsi="Times New Roman Regular" w:cs="Times New Roman Regular"/>
              <w:highlight w:val="none"/>
            </w:rPr>
            <w:fldChar w:fldCharType="begin"/>
          </w:r>
          <w:r>
            <w:rPr>
              <w:rFonts w:hint="default" w:ascii="Times New Roman Regular" w:hAnsi="Times New Roman Regular" w:cs="Times New Roman Regular"/>
              <w:highlight w:val="none"/>
            </w:rPr>
            <w:instrText xml:space="preserve"> PAGEREF _Toc435930473 \h </w:instrText>
          </w:r>
          <w:r>
            <w:rPr>
              <w:rFonts w:hint="default" w:ascii="Times New Roman Regular" w:hAnsi="Times New Roman Regular" w:cs="Times New Roman Regular"/>
              <w:highlight w:val="none"/>
            </w:rPr>
            <w:fldChar w:fldCharType="separate"/>
          </w:r>
          <w:r>
            <w:rPr>
              <w:rFonts w:hint="default" w:ascii="Times New Roman Regular" w:hAnsi="Times New Roman Regular" w:cs="Times New Roman Regular"/>
              <w:highlight w:val="none"/>
            </w:rPr>
            <w:t>16</w:t>
          </w:r>
          <w:r>
            <w:rPr>
              <w:rFonts w:hint="default" w:ascii="Times New Roman Regular" w:hAnsi="Times New Roman Regular" w:cs="Times New Roman Regular"/>
              <w:highlight w:val="none"/>
            </w:rPr>
            <w:fldChar w:fldCharType="end"/>
          </w:r>
          <w:r>
            <w:rPr>
              <w:rFonts w:hint="default" w:ascii="Times New Roman Regular" w:hAnsi="Times New Roman Regular" w:cs="Times New Roman Regular"/>
              <w:bCs w:val="0"/>
              <w:szCs w:val="28"/>
              <w:highlight w:val="none"/>
            </w:rPr>
            <w:fldChar w:fldCharType="end"/>
          </w:r>
        </w:p>
        <w:p w14:paraId="1E431EB6">
          <w:pPr>
            <w:pStyle w:val="143"/>
            <w:keepNext w:val="0"/>
            <w:keepLines w:val="0"/>
            <w:pageBreakBefore w:val="0"/>
            <w:widowControl/>
            <w:tabs>
              <w:tab w:val="right" w:leader="dot" w:pos="9355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0" w:line="360" w:lineRule="auto"/>
            <w:ind w:left="0" w:leftChars="0" w:firstLine="0" w:firstLineChars="0"/>
            <w:jc w:val="both"/>
            <w:textAlignment w:val="auto"/>
            <w:rPr>
              <w:rFonts w:hint="default" w:ascii="Times New Roman Regular" w:hAnsi="Times New Roman Regular" w:cs="Times New Roman Regular"/>
              <w:highlight w:val="none"/>
            </w:rPr>
          </w:pPr>
          <w:r>
            <w:rPr>
              <w:rFonts w:hint="default" w:ascii="Times New Roman Regular" w:hAnsi="Times New Roman Regular" w:cs="Times New Roman Regular"/>
              <w:bCs w:val="0"/>
              <w:szCs w:val="28"/>
              <w:highlight w:val="none"/>
            </w:rPr>
            <w:fldChar w:fldCharType="begin"/>
          </w:r>
          <w:r>
            <w:rPr>
              <w:rFonts w:hint="default" w:ascii="Times New Roman Regular" w:hAnsi="Times New Roman Regular" w:cs="Times New Roman Regular"/>
              <w:bCs w:val="0"/>
              <w:szCs w:val="28"/>
              <w:highlight w:val="none"/>
            </w:rPr>
            <w:instrText xml:space="preserve"> HYPERLINK \l _Toc1616739794 </w:instrText>
          </w:r>
          <w:r>
            <w:rPr>
              <w:rFonts w:hint="default" w:ascii="Times New Roman Regular" w:hAnsi="Times New Roman Regular" w:cs="Times New Roman Regular"/>
              <w:bCs w:val="0"/>
              <w:szCs w:val="28"/>
              <w:highlight w:val="none"/>
            </w:rPr>
            <w:fldChar w:fldCharType="separate"/>
          </w:r>
          <w:r>
            <w:rPr>
              <w:rFonts w:hint="default" w:ascii="Times New Roman Regular" w:hAnsi="Times New Roman Regular" w:cs="Times New Roman Regular"/>
              <w:szCs w:val="28"/>
              <w:highlight w:val="none"/>
            </w:rPr>
            <w:t>3.1 Создание таблиц</w:t>
          </w:r>
          <w:r>
            <w:rPr>
              <w:rFonts w:hint="default" w:ascii="Times New Roman Regular" w:hAnsi="Times New Roman Regular" w:cs="Times New Roman Regular"/>
              <w:highlight w:val="none"/>
            </w:rPr>
            <w:tab/>
          </w:r>
          <w:r>
            <w:rPr>
              <w:rFonts w:hint="default" w:ascii="Times New Roman Regular" w:hAnsi="Times New Roman Regular" w:cs="Times New Roman Regular"/>
              <w:highlight w:val="none"/>
            </w:rPr>
            <w:fldChar w:fldCharType="begin"/>
          </w:r>
          <w:r>
            <w:rPr>
              <w:rFonts w:hint="default" w:ascii="Times New Roman Regular" w:hAnsi="Times New Roman Regular" w:cs="Times New Roman Regular"/>
              <w:highlight w:val="none"/>
            </w:rPr>
            <w:instrText xml:space="preserve"> PAGEREF _Toc1616739794 \h </w:instrText>
          </w:r>
          <w:r>
            <w:rPr>
              <w:rFonts w:hint="default" w:ascii="Times New Roman Regular" w:hAnsi="Times New Roman Regular" w:cs="Times New Roman Regular"/>
              <w:highlight w:val="none"/>
            </w:rPr>
            <w:fldChar w:fldCharType="separate"/>
          </w:r>
          <w:r>
            <w:rPr>
              <w:rFonts w:hint="default" w:ascii="Times New Roman Regular" w:hAnsi="Times New Roman Regular" w:cs="Times New Roman Regular"/>
              <w:highlight w:val="none"/>
            </w:rPr>
            <w:t>16</w:t>
          </w:r>
          <w:r>
            <w:rPr>
              <w:rFonts w:hint="default" w:ascii="Times New Roman Regular" w:hAnsi="Times New Roman Regular" w:cs="Times New Roman Regular"/>
              <w:highlight w:val="none"/>
            </w:rPr>
            <w:fldChar w:fldCharType="end"/>
          </w:r>
          <w:r>
            <w:rPr>
              <w:rFonts w:hint="default" w:ascii="Times New Roman Regular" w:hAnsi="Times New Roman Regular" w:cs="Times New Roman Regular"/>
              <w:bCs w:val="0"/>
              <w:szCs w:val="28"/>
              <w:highlight w:val="none"/>
            </w:rPr>
            <w:fldChar w:fldCharType="end"/>
          </w:r>
        </w:p>
        <w:p w14:paraId="78DCCE5C">
          <w:pPr>
            <w:pStyle w:val="143"/>
            <w:keepNext w:val="0"/>
            <w:keepLines w:val="0"/>
            <w:pageBreakBefore w:val="0"/>
            <w:widowControl/>
            <w:tabs>
              <w:tab w:val="right" w:leader="dot" w:pos="9355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0" w:line="360" w:lineRule="auto"/>
            <w:ind w:left="0" w:leftChars="0" w:firstLine="0" w:firstLineChars="0"/>
            <w:jc w:val="both"/>
            <w:textAlignment w:val="auto"/>
            <w:rPr>
              <w:rFonts w:hint="default" w:ascii="Times New Roman Regular" w:hAnsi="Times New Roman Regular" w:cs="Times New Roman Regular"/>
              <w:highlight w:val="none"/>
            </w:rPr>
          </w:pPr>
          <w:r>
            <w:rPr>
              <w:rFonts w:hint="default" w:ascii="Times New Roman Regular" w:hAnsi="Times New Roman Regular" w:cs="Times New Roman Regular"/>
              <w:bCs w:val="0"/>
              <w:szCs w:val="28"/>
              <w:highlight w:val="none"/>
            </w:rPr>
            <w:fldChar w:fldCharType="begin"/>
          </w:r>
          <w:r>
            <w:rPr>
              <w:rFonts w:hint="default" w:ascii="Times New Roman Regular" w:hAnsi="Times New Roman Regular" w:cs="Times New Roman Regular"/>
              <w:bCs w:val="0"/>
              <w:szCs w:val="28"/>
              <w:highlight w:val="none"/>
            </w:rPr>
            <w:instrText xml:space="preserve"> HYPERLINK \l _Toc435132267 </w:instrText>
          </w:r>
          <w:r>
            <w:rPr>
              <w:rFonts w:hint="default" w:ascii="Times New Roman Regular" w:hAnsi="Times New Roman Regular" w:cs="Times New Roman Regular"/>
              <w:bCs w:val="0"/>
              <w:szCs w:val="28"/>
              <w:highlight w:val="none"/>
            </w:rPr>
            <w:fldChar w:fldCharType="separate"/>
          </w:r>
          <w:r>
            <w:rPr>
              <w:rFonts w:hint="default" w:ascii="Times New Roman Regular" w:hAnsi="Times New Roman Regular" w:cs="Times New Roman Regular"/>
              <w:szCs w:val="28"/>
              <w:highlight w:val="none"/>
              <w:lang w:val="ru-RU"/>
            </w:rPr>
            <w:t>3</w:t>
          </w:r>
          <w:r>
            <w:rPr>
              <w:rFonts w:hint="default" w:ascii="Times New Roman Regular" w:hAnsi="Times New Roman Regular" w:cs="Times New Roman Regular"/>
              <w:szCs w:val="28"/>
              <w:highlight w:val="none"/>
            </w:rPr>
            <w:t>.2 Запросы, представления</w:t>
          </w:r>
          <w:r>
            <w:rPr>
              <w:rFonts w:hint="default" w:ascii="Times New Roman Regular" w:hAnsi="Times New Roman Regular" w:cs="Times New Roman Regular"/>
              <w:highlight w:val="none"/>
            </w:rPr>
            <w:tab/>
          </w:r>
          <w:r>
            <w:rPr>
              <w:rFonts w:hint="default" w:ascii="Times New Roman Regular" w:hAnsi="Times New Roman Regular" w:cs="Times New Roman Regular"/>
              <w:highlight w:val="none"/>
            </w:rPr>
            <w:fldChar w:fldCharType="begin"/>
          </w:r>
          <w:r>
            <w:rPr>
              <w:rFonts w:hint="default" w:ascii="Times New Roman Regular" w:hAnsi="Times New Roman Regular" w:cs="Times New Roman Regular"/>
              <w:highlight w:val="none"/>
            </w:rPr>
            <w:instrText xml:space="preserve"> PAGEREF _Toc435132267 \h </w:instrText>
          </w:r>
          <w:r>
            <w:rPr>
              <w:rFonts w:hint="default" w:ascii="Times New Roman Regular" w:hAnsi="Times New Roman Regular" w:cs="Times New Roman Regular"/>
              <w:highlight w:val="none"/>
            </w:rPr>
            <w:fldChar w:fldCharType="separate"/>
          </w:r>
          <w:r>
            <w:rPr>
              <w:rFonts w:hint="default" w:ascii="Times New Roman Regular" w:hAnsi="Times New Roman Regular" w:cs="Times New Roman Regular"/>
              <w:highlight w:val="none"/>
            </w:rPr>
            <w:t>23</w:t>
          </w:r>
          <w:r>
            <w:rPr>
              <w:rFonts w:hint="default" w:ascii="Times New Roman Regular" w:hAnsi="Times New Roman Regular" w:cs="Times New Roman Regular"/>
              <w:highlight w:val="none"/>
            </w:rPr>
            <w:fldChar w:fldCharType="end"/>
          </w:r>
          <w:r>
            <w:rPr>
              <w:rFonts w:hint="default" w:ascii="Times New Roman Regular" w:hAnsi="Times New Roman Regular" w:cs="Times New Roman Regular"/>
              <w:bCs w:val="0"/>
              <w:szCs w:val="28"/>
              <w:highlight w:val="none"/>
            </w:rPr>
            <w:fldChar w:fldCharType="end"/>
          </w:r>
        </w:p>
        <w:p w14:paraId="3180A00E">
          <w:pPr>
            <w:pStyle w:val="143"/>
            <w:keepNext w:val="0"/>
            <w:keepLines w:val="0"/>
            <w:pageBreakBefore w:val="0"/>
            <w:widowControl/>
            <w:tabs>
              <w:tab w:val="right" w:leader="dot" w:pos="9355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0" w:line="360" w:lineRule="auto"/>
            <w:ind w:left="0" w:leftChars="0" w:firstLine="0" w:firstLineChars="0"/>
            <w:jc w:val="both"/>
            <w:textAlignment w:val="auto"/>
            <w:rPr>
              <w:rFonts w:hint="default" w:ascii="Times New Roman Regular" w:hAnsi="Times New Roman Regular" w:cs="Times New Roman Regular"/>
              <w:highlight w:val="none"/>
            </w:rPr>
          </w:pPr>
          <w:r>
            <w:rPr>
              <w:rFonts w:hint="default" w:ascii="Times New Roman Regular" w:hAnsi="Times New Roman Regular" w:cs="Times New Roman Regular"/>
              <w:bCs w:val="0"/>
              <w:szCs w:val="28"/>
              <w:highlight w:val="none"/>
            </w:rPr>
            <w:fldChar w:fldCharType="begin"/>
          </w:r>
          <w:r>
            <w:rPr>
              <w:rFonts w:hint="default" w:ascii="Times New Roman Regular" w:hAnsi="Times New Roman Regular" w:cs="Times New Roman Regular"/>
              <w:bCs w:val="0"/>
              <w:szCs w:val="28"/>
              <w:highlight w:val="none"/>
            </w:rPr>
            <w:instrText xml:space="preserve"> HYPERLINK \l _Toc1086193434 </w:instrText>
          </w:r>
          <w:r>
            <w:rPr>
              <w:rFonts w:hint="default" w:ascii="Times New Roman Regular" w:hAnsi="Times New Roman Regular" w:cs="Times New Roman Regular"/>
              <w:bCs w:val="0"/>
              <w:szCs w:val="28"/>
              <w:highlight w:val="none"/>
            </w:rPr>
            <w:fldChar w:fldCharType="separate"/>
          </w:r>
          <w:r>
            <w:rPr>
              <w:rFonts w:hint="default" w:ascii="Times New Roman Regular" w:hAnsi="Times New Roman Regular" w:cs="Times New Roman Regular"/>
              <w:szCs w:val="28"/>
              <w:highlight w:val="none"/>
              <w:lang w:val="ru-RU"/>
            </w:rPr>
            <w:t>3</w:t>
          </w:r>
          <w:r>
            <w:rPr>
              <w:rFonts w:hint="default" w:ascii="Times New Roman Regular" w:hAnsi="Times New Roman Regular" w:cs="Times New Roman Regular"/>
              <w:szCs w:val="28"/>
              <w:highlight w:val="none"/>
            </w:rPr>
            <w:t>.3 Хранимые функции</w:t>
          </w:r>
          <w:r>
            <w:rPr>
              <w:rFonts w:hint="default" w:ascii="Times New Roman Regular" w:hAnsi="Times New Roman Regular" w:cs="Times New Roman Regular"/>
              <w:highlight w:val="none"/>
            </w:rPr>
            <w:tab/>
          </w:r>
          <w:r>
            <w:rPr>
              <w:rFonts w:hint="default" w:ascii="Times New Roman Regular" w:hAnsi="Times New Roman Regular" w:cs="Times New Roman Regular"/>
              <w:highlight w:val="none"/>
            </w:rPr>
            <w:fldChar w:fldCharType="begin"/>
          </w:r>
          <w:r>
            <w:rPr>
              <w:rFonts w:hint="default" w:ascii="Times New Roman Regular" w:hAnsi="Times New Roman Regular" w:cs="Times New Roman Regular"/>
              <w:highlight w:val="none"/>
            </w:rPr>
            <w:instrText xml:space="preserve"> PAGEREF _Toc1086193434 \h </w:instrText>
          </w:r>
          <w:r>
            <w:rPr>
              <w:rFonts w:hint="default" w:ascii="Times New Roman Regular" w:hAnsi="Times New Roman Regular" w:cs="Times New Roman Regular"/>
              <w:highlight w:val="none"/>
            </w:rPr>
            <w:fldChar w:fldCharType="separate"/>
          </w:r>
          <w:r>
            <w:rPr>
              <w:rFonts w:hint="default" w:ascii="Times New Roman Regular" w:hAnsi="Times New Roman Regular" w:cs="Times New Roman Regular"/>
              <w:highlight w:val="none"/>
            </w:rPr>
            <w:t>46</w:t>
          </w:r>
          <w:r>
            <w:rPr>
              <w:rFonts w:hint="default" w:ascii="Times New Roman Regular" w:hAnsi="Times New Roman Regular" w:cs="Times New Roman Regular"/>
              <w:highlight w:val="none"/>
            </w:rPr>
            <w:fldChar w:fldCharType="end"/>
          </w:r>
          <w:r>
            <w:rPr>
              <w:rFonts w:hint="default" w:ascii="Times New Roman Regular" w:hAnsi="Times New Roman Regular" w:cs="Times New Roman Regular"/>
              <w:bCs w:val="0"/>
              <w:szCs w:val="28"/>
              <w:highlight w:val="none"/>
            </w:rPr>
            <w:fldChar w:fldCharType="end"/>
          </w:r>
        </w:p>
        <w:p w14:paraId="67249C78">
          <w:pPr>
            <w:pStyle w:val="143"/>
            <w:keepNext w:val="0"/>
            <w:keepLines w:val="0"/>
            <w:pageBreakBefore w:val="0"/>
            <w:widowControl/>
            <w:tabs>
              <w:tab w:val="right" w:leader="dot" w:pos="9355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0" w:line="360" w:lineRule="auto"/>
            <w:ind w:left="0" w:leftChars="0" w:firstLine="0" w:firstLineChars="0"/>
            <w:jc w:val="both"/>
            <w:textAlignment w:val="auto"/>
            <w:rPr>
              <w:rFonts w:hint="default" w:ascii="Times New Roman Regular" w:hAnsi="Times New Roman Regular" w:cs="Times New Roman Regular"/>
              <w:highlight w:val="none"/>
            </w:rPr>
          </w:pPr>
          <w:r>
            <w:rPr>
              <w:rFonts w:hint="default" w:ascii="Times New Roman Regular" w:hAnsi="Times New Roman Regular" w:cs="Times New Roman Regular"/>
              <w:bCs w:val="0"/>
              <w:szCs w:val="28"/>
              <w:highlight w:val="none"/>
            </w:rPr>
            <w:fldChar w:fldCharType="begin"/>
          </w:r>
          <w:r>
            <w:rPr>
              <w:rFonts w:hint="default" w:ascii="Times New Roman Regular" w:hAnsi="Times New Roman Regular" w:cs="Times New Roman Regular"/>
              <w:bCs w:val="0"/>
              <w:szCs w:val="28"/>
              <w:highlight w:val="none"/>
            </w:rPr>
            <w:instrText xml:space="preserve"> HYPERLINK \l _Toc2042045738 </w:instrText>
          </w:r>
          <w:r>
            <w:rPr>
              <w:rFonts w:hint="default" w:ascii="Times New Roman Regular" w:hAnsi="Times New Roman Regular" w:cs="Times New Roman Regular"/>
              <w:bCs w:val="0"/>
              <w:szCs w:val="28"/>
              <w:highlight w:val="none"/>
            </w:rPr>
            <w:fldChar w:fldCharType="separate"/>
          </w:r>
          <w:r>
            <w:rPr>
              <w:rFonts w:hint="default" w:ascii="Times New Roman Regular" w:hAnsi="Times New Roman Regular" w:cs="Times New Roman Regular"/>
              <w:szCs w:val="28"/>
              <w:highlight w:val="none"/>
              <w:lang w:val="ru-RU"/>
            </w:rPr>
            <w:t>3</w:t>
          </w:r>
          <w:r>
            <w:rPr>
              <w:rFonts w:hint="default" w:ascii="Times New Roman Regular" w:hAnsi="Times New Roman Regular" w:cs="Times New Roman Regular"/>
              <w:szCs w:val="28"/>
              <w:highlight w:val="none"/>
            </w:rPr>
            <w:t>.4 Триггеры, события</w:t>
          </w:r>
          <w:r>
            <w:rPr>
              <w:rFonts w:hint="default" w:ascii="Times New Roman Regular" w:hAnsi="Times New Roman Regular" w:cs="Times New Roman Regular"/>
              <w:highlight w:val="none"/>
            </w:rPr>
            <w:tab/>
          </w:r>
          <w:r>
            <w:rPr>
              <w:rFonts w:hint="default" w:ascii="Times New Roman Regular" w:hAnsi="Times New Roman Regular" w:cs="Times New Roman Regular"/>
              <w:highlight w:val="none"/>
            </w:rPr>
            <w:fldChar w:fldCharType="begin"/>
          </w:r>
          <w:r>
            <w:rPr>
              <w:rFonts w:hint="default" w:ascii="Times New Roman Regular" w:hAnsi="Times New Roman Regular" w:cs="Times New Roman Regular"/>
              <w:highlight w:val="none"/>
            </w:rPr>
            <w:instrText xml:space="preserve"> PAGEREF _Toc2042045738 \h </w:instrText>
          </w:r>
          <w:r>
            <w:rPr>
              <w:rFonts w:hint="default" w:ascii="Times New Roman Regular" w:hAnsi="Times New Roman Regular" w:cs="Times New Roman Regular"/>
              <w:highlight w:val="none"/>
            </w:rPr>
            <w:fldChar w:fldCharType="separate"/>
          </w:r>
          <w:r>
            <w:rPr>
              <w:rFonts w:hint="default" w:ascii="Times New Roman Regular" w:hAnsi="Times New Roman Regular" w:cs="Times New Roman Regular"/>
              <w:highlight w:val="none"/>
            </w:rPr>
            <w:t>48</w:t>
          </w:r>
          <w:r>
            <w:rPr>
              <w:rFonts w:hint="default" w:ascii="Times New Roman Regular" w:hAnsi="Times New Roman Regular" w:cs="Times New Roman Regular"/>
              <w:highlight w:val="none"/>
            </w:rPr>
            <w:fldChar w:fldCharType="end"/>
          </w:r>
          <w:r>
            <w:rPr>
              <w:rFonts w:hint="default" w:ascii="Times New Roman Regular" w:hAnsi="Times New Roman Regular" w:cs="Times New Roman Regular"/>
              <w:bCs w:val="0"/>
              <w:szCs w:val="28"/>
              <w:highlight w:val="none"/>
            </w:rPr>
            <w:fldChar w:fldCharType="end"/>
          </w:r>
        </w:p>
        <w:p w14:paraId="3D7B16F3">
          <w:pPr>
            <w:pStyle w:val="142"/>
            <w:keepNext w:val="0"/>
            <w:keepLines w:val="0"/>
            <w:pageBreakBefore w:val="0"/>
            <w:widowControl/>
            <w:tabs>
              <w:tab w:val="right" w:leader="dot" w:pos="9355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0" w:line="360" w:lineRule="auto"/>
            <w:ind w:left="0" w:leftChars="0" w:firstLine="0" w:firstLineChars="0"/>
            <w:jc w:val="both"/>
            <w:textAlignment w:val="auto"/>
            <w:rPr>
              <w:rFonts w:hint="default" w:ascii="Times New Roman Regular" w:hAnsi="Times New Roman Regular" w:cs="Times New Roman Regular"/>
              <w:highlight w:val="none"/>
            </w:rPr>
          </w:pPr>
          <w:r>
            <w:rPr>
              <w:rFonts w:hint="default" w:ascii="Times New Roman Regular" w:hAnsi="Times New Roman Regular" w:cs="Times New Roman Regular"/>
              <w:bCs w:val="0"/>
              <w:szCs w:val="28"/>
              <w:highlight w:val="none"/>
            </w:rPr>
            <w:fldChar w:fldCharType="begin"/>
          </w:r>
          <w:r>
            <w:rPr>
              <w:rFonts w:hint="default" w:ascii="Times New Roman Regular" w:hAnsi="Times New Roman Regular" w:cs="Times New Roman Regular"/>
              <w:bCs w:val="0"/>
              <w:szCs w:val="28"/>
              <w:highlight w:val="none"/>
            </w:rPr>
            <w:instrText xml:space="preserve"> HYPERLINK \l _Toc1726555859 </w:instrText>
          </w:r>
          <w:r>
            <w:rPr>
              <w:rFonts w:hint="default" w:ascii="Times New Roman Regular" w:hAnsi="Times New Roman Regular" w:cs="Times New Roman Regular"/>
              <w:bCs w:val="0"/>
              <w:szCs w:val="28"/>
              <w:highlight w:val="none"/>
            </w:rPr>
            <w:fldChar w:fldCharType="separate"/>
          </w:r>
          <w:r>
            <w:rPr>
              <w:rFonts w:hint="default" w:ascii="Times New Roman Regular" w:hAnsi="Times New Roman Regular" w:cs="Times New Roman Regular"/>
              <w:szCs w:val="28"/>
              <w:highlight w:val="none"/>
            </w:rPr>
            <w:t>4 Проектирование и создание приложения</w:t>
          </w:r>
          <w:r>
            <w:rPr>
              <w:rFonts w:hint="default" w:ascii="Times New Roman Regular" w:hAnsi="Times New Roman Regular" w:cs="Times New Roman Regular"/>
              <w:highlight w:val="none"/>
            </w:rPr>
            <w:tab/>
          </w:r>
          <w:r>
            <w:rPr>
              <w:rFonts w:hint="default" w:ascii="Times New Roman Regular" w:hAnsi="Times New Roman Regular" w:cs="Times New Roman Regular"/>
              <w:highlight w:val="none"/>
            </w:rPr>
            <w:fldChar w:fldCharType="begin"/>
          </w:r>
          <w:r>
            <w:rPr>
              <w:rFonts w:hint="default" w:ascii="Times New Roman Regular" w:hAnsi="Times New Roman Regular" w:cs="Times New Roman Regular"/>
              <w:highlight w:val="none"/>
            </w:rPr>
            <w:instrText xml:space="preserve"> PAGEREF _Toc1726555859 \h </w:instrText>
          </w:r>
          <w:r>
            <w:rPr>
              <w:rFonts w:hint="default" w:ascii="Times New Roman Regular" w:hAnsi="Times New Roman Regular" w:cs="Times New Roman Regular"/>
              <w:highlight w:val="none"/>
            </w:rPr>
            <w:fldChar w:fldCharType="separate"/>
          </w:r>
          <w:r>
            <w:rPr>
              <w:rFonts w:hint="default" w:ascii="Times New Roman Regular" w:hAnsi="Times New Roman Regular" w:cs="Times New Roman Regular"/>
              <w:highlight w:val="none"/>
            </w:rPr>
            <w:t>49</w:t>
          </w:r>
          <w:r>
            <w:rPr>
              <w:rFonts w:hint="default" w:ascii="Times New Roman Regular" w:hAnsi="Times New Roman Regular" w:cs="Times New Roman Regular"/>
              <w:highlight w:val="none"/>
            </w:rPr>
            <w:fldChar w:fldCharType="end"/>
          </w:r>
          <w:r>
            <w:rPr>
              <w:rFonts w:hint="default" w:ascii="Times New Roman Regular" w:hAnsi="Times New Roman Regular" w:cs="Times New Roman Regular"/>
              <w:bCs w:val="0"/>
              <w:szCs w:val="28"/>
              <w:highlight w:val="none"/>
            </w:rPr>
            <w:fldChar w:fldCharType="end"/>
          </w:r>
        </w:p>
        <w:p w14:paraId="45303BB4">
          <w:pPr>
            <w:pStyle w:val="143"/>
            <w:keepNext w:val="0"/>
            <w:keepLines w:val="0"/>
            <w:pageBreakBefore w:val="0"/>
            <w:widowControl/>
            <w:tabs>
              <w:tab w:val="right" w:leader="dot" w:pos="9355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0" w:line="360" w:lineRule="auto"/>
            <w:ind w:left="0" w:leftChars="0" w:firstLine="0" w:firstLineChars="0"/>
            <w:jc w:val="both"/>
            <w:textAlignment w:val="auto"/>
            <w:rPr>
              <w:rFonts w:hint="default" w:ascii="Times New Roman Regular" w:hAnsi="Times New Roman Regular" w:cs="Times New Roman Regular"/>
              <w:highlight w:val="none"/>
            </w:rPr>
          </w:pPr>
          <w:r>
            <w:rPr>
              <w:rFonts w:hint="default" w:ascii="Times New Roman Regular" w:hAnsi="Times New Roman Regular" w:cs="Times New Roman Regular"/>
              <w:bCs w:val="0"/>
              <w:szCs w:val="28"/>
              <w:highlight w:val="none"/>
            </w:rPr>
            <w:fldChar w:fldCharType="begin"/>
          </w:r>
          <w:r>
            <w:rPr>
              <w:rFonts w:hint="default" w:ascii="Times New Roman Regular" w:hAnsi="Times New Roman Regular" w:cs="Times New Roman Regular"/>
              <w:bCs w:val="0"/>
              <w:szCs w:val="28"/>
              <w:highlight w:val="none"/>
            </w:rPr>
            <w:instrText xml:space="preserve"> HYPERLINK \l _Toc1425283949 </w:instrText>
          </w:r>
          <w:r>
            <w:rPr>
              <w:rFonts w:hint="default" w:ascii="Times New Roman Regular" w:hAnsi="Times New Roman Regular" w:cs="Times New Roman Regular"/>
              <w:bCs w:val="0"/>
              <w:szCs w:val="28"/>
              <w:highlight w:val="none"/>
            </w:rPr>
            <w:fldChar w:fldCharType="separate"/>
          </w:r>
          <w:r>
            <w:rPr>
              <w:rFonts w:hint="default" w:ascii="Times New Roman Regular" w:hAnsi="Times New Roman Regular" w:cs="Times New Roman Regular"/>
              <w:szCs w:val="28"/>
              <w:highlight w:val="none"/>
            </w:rPr>
            <w:t>4.1 Описание интерфейса</w:t>
          </w:r>
          <w:r>
            <w:rPr>
              <w:rFonts w:hint="default" w:ascii="Times New Roman Regular" w:hAnsi="Times New Roman Regular" w:cs="Times New Roman Regular"/>
              <w:highlight w:val="none"/>
            </w:rPr>
            <w:tab/>
          </w:r>
          <w:r>
            <w:rPr>
              <w:rFonts w:hint="default" w:ascii="Times New Roman Regular" w:hAnsi="Times New Roman Regular" w:cs="Times New Roman Regular"/>
              <w:highlight w:val="none"/>
            </w:rPr>
            <w:fldChar w:fldCharType="begin"/>
          </w:r>
          <w:r>
            <w:rPr>
              <w:rFonts w:hint="default" w:ascii="Times New Roman Regular" w:hAnsi="Times New Roman Regular" w:cs="Times New Roman Regular"/>
              <w:highlight w:val="none"/>
            </w:rPr>
            <w:instrText xml:space="preserve"> PAGEREF _Toc1425283949 \h </w:instrText>
          </w:r>
          <w:r>
            <w:rPr>
              <w:rFonts w:hint="default" w:ascii="Times New Roman Regular" w:hAnsi="Times New Roman Regular" w:cs="Times New Roman Regular"/>
              <w:highlight w:val="none"/>
            </w:rPr>
            <w:fldChar w:fldCharType="separate"/>
          </w:r>
          <w:r>
            <w:rPr>
              <w:rFonts w:hint="default" w:ascii="Times New Roman Regular" w:hAnsi="Times New Roman Regular" w:cs="Times New Roman Regular"/>
              <w:highlight w:val="none"/>
            </w:rPr>
            <w:t>51</w:t>
          </w:r>
          <w:r>
            <w:rPr>
              <w:rFonts w:hint="default" w:ascii="Times New Roman Regular" w:hAnsi="Times New Roman Regular" w:cs="Times New Roman Regular"/>
              <w:highlight w:val="none"/>
            </w:rPr>
            <w:fldChar w:fldCharType="end"/>
          </w:r>
          <w:r>
            <w:rPr>
              <w:rFonts w:hint="default" w:ascii="Times New Roman Regular" w:hAnsi="Times New Roman Regular" w:cs="Times New Roman Regular"/>
              <w:bCs w:val="0"/>
              <w:szCs w:val="28"/>
              <w:highlight w:val="none"/>
            </w:rPr>
            <w:fldChar w:fldCharType="end"/>
          </w:r>
        </w:p>
        <w:p w14:paraId="1D1B7872">
          <w:pPr>
            <w:pStyle w:val="143"/>
            <w:keepNext w:val="0"/>
            <w:keepLines w:val="0"/>
            <w:pageBreakBefore w:val="0"/>
            <w:widowControl/>
            <w:tabs>
              <w:tab w:val="right" w:leader="dot" w:pos="9355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0" w:line="360" w:lineRule="auto"/>
            <w:ind w:left="0" w:leftChars="0" w:firstLine="0" w:firstLineChars="0"/>
            <w:jc w:val="both"/>
            <w:textAlignment w:val="auto"/>
            <w:rPr>
              <w:rFonts w:hint="default" w:ascii="Times New Roman Regular" w:hAnsi="Times New Roman Regular" w:cs="Times New Roman Regular"/>
              <w:highlight w:val="none"/>
            </w:rPr>
          </w:pPr>
          <w:r>
            <w:rPr>
              <w:rFonts w:hint="default" w:ascii="Times New Roman Regular" w:hAnsi="Times New Roman Regular" w:cs="Times New Roman Regular"/>
              <w:bCs w:val="0"/>
              <w:szCs w:val="28"/>
              <w:highlight w:val="none"/>
            </w:rPr>
            <w:fldChar w:fldCharType="begin"/>
          </w:r>
          <w:r>
            <w:rPr>
              <w:rFonts w:hint="default" w:ascii="Times New Roman Regular" w:hAnsi="Times New Roman Regular" w:cs="Times New Roman Regular"/>
              <w:bCs w:val="0"/>
              <w:szCs w:val="28"/>
              <w:highlight w:val="none"/>
            </w:rPr>
            <w:instrText xml:space="preserve"> HYPERLINK \l _Toc1714732205 </w:instrText>
          </w:r>
          <w:r>
            <w:rPr>
              <w:rFonts w:hint="default" w:ascii="Times New Roman Regular" w:hAnsi="Times New Roman Regular" w:cs="Times New Roman Regular"/>
              <w:bCs w:val="0"/>
              <w:szCs w:val="28"/>
              <w:highlight w:val="none"/>
            </w:rPr>
            <w:fldChar w:fldCharType="separate"/>
          </w:r>
          <w:r>
            <w:rPr>
              <w:rFonts w:hint="default" w:ascii="Times New Roman Regular" w:hAnsi="Times New Roman Regular" w:cs="Times New Roman Regular"/>
              <w:szCs w:val="28"/>
              <w:highlight w:val="none"/>
            </w:rPr>
            <w:t>4.2 Описание разработки интерфейса</w:t>
          </w:r>
          <w:r>
            <w:rPr>
              <w:rFonts w:hint="default" w:ascii="Times New Roman Regular" w:hAnsi="Times New Roman Regular" w:cs="Times New Roman Regular"/>
              <w:highlight w:val="none"/>
            </w:rPr>
            <w:tab/>
          </w:r>
          <w:r>
            <w:rPr>
              <w:rFonts w:hint="default" w:ascii="Times New Roman Regular" w:hAnsi="Times New Roman Regular" w:cs="Times New Roman Regular"/>
              <w:highlight w:val="none"/>
            </w:rPr>
            <w:fldChar w:fldCharType="begin"/>
          </w:r>
          <w:r>
            <w:rPr>
              <w:rFonts w:hint="default" w:ascii="Times New Roman Regular" w:hAnsi="Times New Roman Regular" w:cs="Times New Roman Regular"/>
              <w:highlight w:val="none"/>
            </w:rPr>
            <w:instrText xml:space="preserve"> PAGEREF _Toc1714732205 \h </w:instrText>
          </w:r>
          <w:r>
            <w:rPr>
              <w:rFonts w:hint="default" w:ascii="Times New Roman Regular" w:hAnsi="Times New Roman Regular" w:cs="Times New Roman Regular"/>
              <w:highlight w:val="none"/>
            </w:rPr>
            <w:fldChar w:fldCharType="separate"/>
          </w:r>
          <w:r>
            <w:rPr>
              <w:rFonts w:hint="default" w:ascii="Times New Roman Regular" w:hAnsi="Times New Roman Regular" w:cs="Times New Roman Regular"/>
              <w:highlight w:val="none"/>
            </w:rPr>
            <w:t>51</w:t>
          </w:r>
          <w:r>
            <w:rPr>
              <w:rFonts w:hint="default" w:ascii="Times New Roman Regular" w:hAnsi="Times New Roman Regular" w:cs="Times New Roman Regular"/>
              <w:highlight w:val="none"/>
            </w:rPr>
            <w:fldChar w:fldCharType="end"/>
          </w:r>
          <w:r>
            <w:rPr>
              <w:rFonts w:hint="default" w:ascii="Times New Roman Regular" w:hAnsi="Times New Roman Regular" w:cs="Times New Roman Regular"/>
              <w:bCs w:val="0"/>
              <w:szCs w:val="28"/>
              <w:highlight w:val="none"/>
            </w:rPr>
            <w:fldChar w:fldCharType="end"/>
          </w:r>
        </w:p>
        <w:p w14:paraId="592FCAE5">
          <w:pPr>
            <w:pStyle w:val="143"/>
            <w:keepNext w:val="0"/>
            <w:keepLines w:val="0"/>
            <w:pageBreakBefore w:val="0"/>
            <w:widowControl/>
            <w:tabs>
              <w:tab w:val="right" w:leader="dot" w:pos="9355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0" w:line="360" w:lineRule="auto"/>
            <w:ind w:left="0" w:leftChars="0" w:firstLine="0" w:firstLineChars="0"/>
            <w:jc w:val="both"/>
            <w:textAlignment w:val="auto"/>
            <w:rPr>
              <w:rFonts w:hint="default" w:ascii="Times New Roman Regular" w:hAnsi="Times New Roman Regular" w:cs="Times New Roman Regular"/>
              <w:highlight w:val="none"/>
            </w:rPr>
          </w:pPr>
          <w:r>
            <w:rPr>
              <w:rFonts w:hint="default" w:ascii="Times New Roman Regular" w:hAnsi="Times New Roman Regular" w:cs="Times New Roman Regular"/>
              <w:bCs w:val="0"/>
              <w:szCs w:val="28"/>
              <w:highlight w:val="none"/>
            </w:rPr>
            <w:fldChar w:fldCharType="begin"/>
          </w:r>
          <w:r>
            <w:rPr>
              <w:rFonts w:hint="default" w:ascii="Times New Roman Regular" w:hAnsi="Times New Roman Regular" w:cs="Times New Roman Regular"/>
              <w:bCs w:val="0"/>
              <w:szCs w:val="28"/>
              <w:highlight w:val="none"/>
            </w:rPr>
            <w:instrText xml:space="preserve"> HYPERLINK \l _Toc273626695 </w:instrText>
          </w:r>
          <w:r>
            <w:rPr>
              <w:rFonts w:hint="default" w:ascii="Times New Roman Regular" w:hAnsi="Times New Roman Regular" w:cs="Times New Roman Regular"/>
              <w:bCs w:val="0"/>
              <w:szCs w:val="28"/>
              <w:highlight w:val="none"/>
            </w:rPr>
            <w:fldChar w:fldCharType="separate"/>
          </w:r>
          <w:r>
            <w:rPr>
              <w:rFonts w:hint="default" w:ascii="Times New Roman Regular" w:hAnsi="Times New Roman Regular" w:cs="Times New Roman Regular"/>
              <w:szCs w:val="28"/>
              <w:highlight w:val="none"/>
            </w:rPr>
            <w:t>4.3 Администрирование системы</w:t>
          </w:r>
          <w:r>
            <w:rPr>
              <w:rFonts w:hint="default" w:ascii="Times New Roman Regular" w:hAnsi="Times New Roman Regular" w:cs="Times New Roman Regular"/>
              <w:highlight w:val="none"/>
            </w:rPr>
            <w:tab/>
          </w:r>
          <w:r>
            <w:rPr>
              <w:rFonts w:hint="default" w:ascii="Times New Roman Regular" w:hAnsi="Times New Roman Regular" w:cs="Times New Roman Regular"/>
              <w:highlight w:val="none"/>
            </w:rPr>
            <w:fldChar w:fldCharType="begin"/>
          </w:r>
          <w:r>
            <w:rPr>
              <w:rFonts w:hint="default" w:ascii="Times New Roman Regular" w:hAnsi="Times New Roman Regular" w:cs="Times New Roman Regular"/>
              <w:highlight w:val="none"/>
            </w:rPr>
            <w:instrText xml:space="preserve"> PAGEREF _Toc273626695 \h </w:instrText>
          </w:r>
          <w:r>
            <w:rPr>
              <w:rFonts w:hint="default" w:ascii="Times New Roman Regular" w:hAnsi="Times New Roman Regular" w:cs="Times New Roman Regular"/>
              <w:highlight w:val="none"/>
            </w:rPr>
            <w:fldChar w:fldCharType="separate"/>
          </w:r>
          <w:r>
            <w:rPr>
              <w:rFonts w:hint="default" w:ascii="Times New Roman Regular" w:hAnsi="Times New Roman Regular" w:cs="Times New Roman Regular"/>
              <w:highlight w:val="none"/>
            </w:rPr>
            <w:t>51</w:t>
          </w:r>
          <w:r>
            <w:rPr>
              <w:rFonts w:hint="default" w:ascii="Times New Roman Regular" w:hAnsi="Times New Roman Regular" w:cs="Times New Roman Regular"/>
              <w:highlight w:val="none"/>
            </w:rPr>
            <w:fldChar w:fldCharType="end"/>
          </w:r>
          <w:r>
            <w:rPr>
              <w:rFonts w:hint="default" w:ascii="Times New Roman Regular" w:hAnsi="Times New Roman Regular" w:cs="Times New Roman Regular"/>
              <w:bCs w:val="0"/>
              <w:szCs w:val="28"/>
              <w:highlight w:val="none"/>
            </w:rPr>
            <w:fldChar w:fldCharType="end"/>
          </w:r>
        </w:p>
        <w:p w14:paraId="0FC7507D">
          <w:pPr>
            <w:pStyle w:val="143"/>
            <w:keepNext w:val="0"/>
            <w:keepLines w:val="0"/>
            <w:pageBreakBefore w:val="0"/>
            <w:widowControl/>
            <w:tabs>
              <w:tab w:val="right" w:leader="dot" w:pos="9355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0" w:line="360" w:lineRule="auto"/>
            <w:ind w:left="0" w:leftChars="0" w:firstLine="0" w:firstLineChars="0"/>
            <w:jc w:val="both"/>
            <w:textAlignment w:val="auto"/>
            <w:rPr>
              <w:rFonts w:hint="default" w:ascii="Times New Roman Regular" w:hAnsi="Times New Roman Regular" w:cs="Times New Roman Regular"/>
              <w:highlight w:val="none"/>
            </w:rPr>
          </w:pPr>
          <w:r>
            <w:rPr>
              <w:rFonts w:hint="default" w:ascii="Times New Roman Regular" w:hAnsi="Times New Roman Regular" w:cs="Times New Roman Regular"/>
              <w:bCs w:val="0"/>
              <w:szCs w:val="28"/>
              <w:highlight w:val="none"/>
            </w:rPr>
            <w:fldChar w:fldCharType="begin"/>
          </w:r>
          <w:r>
            <w:rPr>
              <w:rFonts w:hint="default" w:ascii="Times New Roman Regular" w:hAnsi="Times New Roman Regular" w:cs="Times New Roman Regular"/>
              <w:bCs w:val="0"/>
              <w:szCs w:val="28"/>
              <w:highlight w:val="none"/>
            </w:rPr>
            <w:instrText xml:space="preserve"> HYPERLINK \l _Toc1081374638 </w:instrText>
          </w:r>
          <w:r>
            <w:rPr>
              <w:rFonts w:hint="default" w:ascii="Times New Roman Regular" w:hAnsi="Times New Roman Regular" w:cs="Times New Roman Regular"/>
              <w:bCs w:val="0"/>
              <w:szCs w:val="28"/>
              <w:highlight w:val="none"/>
            </w:rPr>
            <w:fldChar w:fldCharType="separate"/>
          </w:r>
          <w:r>
            <w:rPr>
              <w:rFonts w:hint="default" w:ascii="Times New Roman Regular" w:hAnsi="Times New Roman Regular" w:cs="Times New Roman Regular"/>
              <w:szCs w:val="28"/>
              <w:highlight w:val="none"/>
            </w:rPr>
            <w:t>4.4 Отчеты к базе данных</w:t>
          </w:r>
          <w:r>
            <w:rPr>
              <w:rFonts w:hint="default" w:ascii="Times New Roman Regular" w:hAnsi="Times New Roman Regular" w:cs="Times New Roman Regular"/>
              <w:highlight w:val="none"/>
            </w:rPr>
            <w:tab/>
          </w:r>
          <w:r>
            <w:rPr>
              <w:rFonts w:hint="default" w:ascii="Times New Roman Regular" w:hAnsi="Times New Roman Regular" w:cs="Times New Roman Regular"/>
              <w:highlight w:val="none"/>
            </w:rPr>
            <w:fldChar w:fldCharType="begin"/>
          </w:r>
          <w:r>
            <w:rPr>
              <w:rFonts w:hint="default" w:ascii="Times New Roman Regular" w:hAnsi="Times New Roman Regular" w:cs="Times New Roman Regular"/>
              <w:highlight w:val="none"/>
            </w:rPr>
            <w:instrText xml:space="preserve"> PAGEREF _Toc1081374638 \h </w:instrText>
          </w:r>
          <w:r>
            <w:rPr>
              <w:rFonts w:hint="default" w:ascii="Times New Roman Regular" w:hAnsi="Times New Roman Regular" w:cs="Times New Roman Regular"/>
              <w:highlight w:val="none"/>
            </w:rPr>
            <w:fldChar w:fldCharType="separate"/>
          </w:r>
          <w:r>
            <w:rPr>
              <w:rFonts w:hint="default" w:ascii="Times New Roman Regular" w:hAnsi="Times New Roman Regular" w:cs="Times New Roman Regular"/>
              <w:highlight w:val="none"/>
            </w:rPr>
            <w:t>53</w:t>
          </w:r>
          <w:r>
            <w:rPr>
              <w:rFonts w:hint="default" w:ascii="Times New Roman Regular" w:hAnsi="Times New Roman Regular" w:cs="Times New Roman Regular"/>
              <w:highlight w:val="none"/>
            </w:rPr>
            <w:fldChar w:fldCharType="end"/>
          </w:r>
          <w:r>
            <w:rPr>
              <w:rFonts w:hint="default" w:ascii="Times New Roman Regular" w:hAnsi="Times New Roman Regular" w:cs="Times New Roman Regular"/>
              <w:bCs w:val="0"/>
              <w:szCs w:val="28"/>
              <w:highlight w:val="none"/>
            </w:rPr>
            <w:fldChar w:fldCharType="end"/>
          </w:r>
        </w:p>
        <w:p w14:paraId="54F12047">
          <w:pPr>
            <w:pStyle w:val="143"/>
            <w:keepNext w:val="0"/>
            <w:keepLines w:val="0"/>
            <w:pageBreakBefore w:val="0"/>
            <w:widowControl/>
            <w:tabs>
              <w:tab w:val="right" w:leader="dot" w:pos="9355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0" w:line="360" w:lineRule="auto"/>
            <w:ind w:left="0" w:leftChars="0" w:firstLine="0" w:firstLineChars="0"/>
            <w:jc w:val="both"/>
            <w:textAlignment w:val="auto"/>
            <w:rPr>
              <w:rFonts w:hint="default" w:ascii="Times New Roman Regular" w:hAnsi="Times New Roman Regular" w:cs="Times New Roman Regular"/>
              <w:highlight w:val="none"/>
            </w:rPr>
          </w:pPr>
          <w:r>
            <w:rPr>
              <w:rFonts w:hint="default" w:ascii="Times New Roman Regular" w:hAnsi="Times New Roman Regular" w:cs="Times New Roman Regular"/>
              <w:bCs w:val="0"/>
              <w:szCs w:val="28"/>
              <w:highlight w:val="none"/>
            </w:rPr>
            <w:fldChar w:fldCharType="begin"/>
          </w:r>
          <w:r>
            <w:rPr>
              <w:rFonts w:hint="default" w:ascii="Times New Roman Regular" w:hAnsi="Times New Roman Regular" w:cs="Times New Roman Regular"/>
              <w:bCs w:val="0"/>
              <w:szCs w:val="28"/>
              <w:highlight w:val="none"/>
            </w:rPr>
            <w:instrText xml:space="preserve"> HYPERLINK \l _Toc509436305 </w:instrText>
          </w:r>
          <w:r>
            <w:rPr>
              <w:rFonts w:hint="default" w:ascii="Times New Roman Regular" w:hAnsi="Times New Roman Regular" w:cs="Times New Roman Regular"/>
              <w:bCs w:val="0"/>
              <w:szCs w:val="28"/>
              <w:highlight w:val="none"/>
            </w:rPr>
            <w:fldChar w:fldCharType="separate"/>
          </w:r>
          <w:r>
            <w:rPr>
              <w:rFonts w:hint="default" w:ascii="Times New Roman Regular" w:hAnsi="Times New Roman Regular" w:cs="Times New Roman Regular"/>
              <w:szCs w:val="28"/>
              <w:highlight w:val="none"/>
            </w:rPr>
            <w:t>4.</w:t>
          </w:r>
          <w:r>
            <w:rPr>
              <w:rFonts w:hint="default" w:ascii="Times New Roman Regular" w:hAnsi="Times New Roman Regular" w:cs="Times New Roman Regular"/>
              <w:szCs w:val="28"/>
              <w:highlight w:val="none"/>
              <w:lang w:val="ru-RU"/>
            </w:rPr>
            <w:t>5</w:t>
          </w:r>
          <w:r>
            <w:rPr>
              <w:rFonts w:hint="default" w:ascii="Times New Roman Regular" w:hAnsi="Times New Roman Regular" w:cs="Times New Roman Regular"/>
              <w:szCs w:val="28"/>
              <w:highlight w:val="none"/>
            </w:rPr>
            <w:t xml:space="preserve"> Тестирование работы приложения</w:t>
          </w:r>
          <w:r>
            <w:rPr>
              <w:rFonts w:hint="default" w:ascii="Times New Roman Regular" w:hAnsi="Times New Roman Regular" w:cs="Times New Roman Regular"/>
              <w:highlight w:val="none"/>
            </w:rPr>
            <w:tab/>
          </w:r>
          <w:r>
            <w:rPr>
              <w:rFonts w:hint="default" w:ascii="Times New Roman Regular" w:hAnsi="Times New Roman Regular" w:cs="Times New Roman Regular"/>
              <w:highlight w:val="none"/>
            </w:rPr>
            <w:fldChar w:fldCharType="begin"/>
          </w:r>
          <w:r>
            <w:rPr>
              <w:rFonts w:hint="default" w:ascii="Times New Roman Regular" w:hAnsi="Times New Roman Regular" w:cs="Times New Roman Regular"/>
              <w:highlight w:val="none"/>
            </w:rPr>
            <w:instrText xml:space="preserve"> PAGEREF _Toc509436305 \h </w:instrText>
          </w:r>
          <w:r>
            <w:rPr>
              <w:rFonts w:hint="default" w:ascii="Times New Roman Regular" w:hAnsi="Times New Roman Regular" w:cs="Times New Roman Regular"/>
              <w:highlight w:val="none"/>
            </w:rPr>
            <w:fldChar w:fldCharType="separate"/>
          </w:r>
          <w:r>
            <w:rPr>
              <w:rFonts w:hint="default" w:ascii="Times New Roman Regular" w:hAnsi="Times New Roman Regular" w:cs="Times New Roman Regular"/>
              <w:highlight w:val="none"/>
            </w:rPr>
            <w:t>53</w:t>
          </w:r>
          <w:r>
            <w:rPr>
              <w:rFonts w:hint="default" w:ascii="Times New Roman Regular" w:hAnsi="Times New Roman Regular" w:cs="Times New Roman Regular"/>
              <w:highlight w:val="none"/>
            </w:rPr>
            <w:fldChar w:fldCharType="end"/>
          </w:r>
          <w:r>
            <w:rPr>
              <w:rFonts w:hint="default" w:ascii="Times New Roman Regular" w:hAnsi="Times New Roman Regular" w:cs="Times New Roman Regular"/>
              <w:bCs w:val="0"/>
              <w:szCs w:val="28"/>
              <w:highlight w:val="none"/>
            </w:rPr>
            <w:fldChar w:fldCharType="end"/>
          </w:r>
        </w:p>
        <w:p w14:paraId="2105F4D0">
          <w:pPr>
            <w:pStyle w:val="143"/>
            <w:keepNext w:val="0"/>
            <w:keepLines w:val="0"/>
            <w:pageBreakBefore w:val="0"/>
            <w:widowControl/>
            <w:tabs>
              <w:tab w:val="right" w:leader="dot" w:pos="9355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0" w:line="360" w:lineRule="auto"/>
            <w:ind w:left="0" w:leftChars="0" w:firstLine="0" w:firstLineChars="0"/>
            <w:jc w:val="both"/>
            <w:textAlignment w:val="auto"/>
            <w:rPr>
              <w:rFonts w:hint="default" w:ascii="Times New Roman Regular" w:hAnsi="Times New Roman Regular" w:cs="Times New Roman Regular"/>
              <w:highlight w:val="none"/>
            </w:rPr>
          </w:pPr>
          <w:r>
            <w:rPr>
              <w:rFonts w:hint="default" w:ascii="Times New Roman Regular" w:hAnsi="Times New Roman Regular" w:cs="Times New Roman Regular"/>
              <w:bCs w:val="0"/>
              <w:szCs w:val="28"/>
              <w:highlight w:val="none"/>
            </w:rPr>
            <w:fldChar w:fldCharType="begin"/>
          </w:r>
          <w:r>
            <w:rPr>
              <w:rFonts w:hint="default" w:ascii="Times New Roman Regular" w:hAnsi="Times New Roman Regular" w:cs="Times New Roman Regular"/>
              <w:bCs w:val="0"/>
              <w:szCs w:val="28"/>
              <w:highlight w:val="none"/>
            </w:rPr>
            <w:instrText xml:space="preserve"> HYPERLINK \l _Toc78677546 </w:instrText>
          </w:r>
          <w:r>
            <w:rPr>
              <w:rFonts w:hint="default" w:ascii="Times New Roman Regular" w:hAnsi="Times New Roman Regular" w:cs="Times New Roman Regular"/>
              <w:bCs w:val="0"/>
              <w:szCs w:val="28"/>
              <w:highlight w:val="none"/>
            </w:rPr>
            <w:fldChar w:fldCharType="separate"/>
          </w:r>
          <w:r>
            <w:rPr>
              <w:rFonts w:hint="default" w:ascii="Times New Roman Regular" w:hAnsi="Times New Roman Regular" w:cs="Times New Roman Regular"/>
              <w:szCs w:val="28"/>
              <w:highlight w:val="none"/>
            </w:rPr>
            <w:t>4.6 Состав и содержание документации</w:t>
          </w:r>
          <w:r>
            <w:rPr>
              <w:rFonts w:hint="default" w:ascii="Times New Roman Regular" w:hAnsi="Times New Roman Regular" w:cs="Times New Roman Regular"/>
              <w:highlight w:val="none"/>
            </w:rPr>
            <w:tab/>
          </w:r>
          <w:r>
            <w:rPr>
              <w:rFonts w:hint="default" w:ascii="Times New Roman Regular" w:hAnsi="Times New Roman Regular" w:cs="Times New Roman Regular"/>
              <w:highlight w:val="none"/>
            </w:rPr>
            <w:fldChar w:fldCharType="begin"/>
          </w:r>
          <w:r>
            <w:rPr>
              <w:rFonts w:hint="default" w:ascii="Times New Roman Regular" w:hAnsi="Times New Roman Regular" w:cs="Times New Roman Regular"/>
              <w:highlight w:val="none"/>
            </w:rPr>
            <w:instrText xml:space="preserve"> PAGEREF _Toc78677546 \h </w:instrText>
          </w:r>
          <w:r>
            <w:rPr>
              <w:rFonts w:hint="default" w:ascii="Times New Roman Regular" w:hAnsi="Times New Roman Regular" w:cs="Times New Roman Regular"/>
              <w:highlight w:val="none"/>
            </w:rPr>
            <w:fldChar w:fldCharType="separate"/>
          </w:r>
          <w:r>
            <w:rPr>
              <w:rFonts w:hint="default" w:ascii="Times New Roman Regular" w:hAnsi="Times New Roman Regular" w:cs="Times New Roman Regular"/>
              <w:highlight w:val="none"/>
            </w:rPr>
            <w:t>53</w:t>
          </w:r>
          <w:r>
            <w:rPr>
              <w:rFonts w:hint="default" w:ascii="Times New Roman Regular" w:hAnsi="Times New Roman Regular" w:cs="Times New Roman Regular"/>
              <w:highlight w:val="none"/>
            </w:rPr>
            <w:fldChar w:fldCharType="end"/>
          </w:r>
          <w:r>
            <w:rPr>
              <w:rFonts w:hint="default" w:ascii="Times New Roman Regular" w:hAnsi="Times New Roman Regular" w:cs="Times New Roman Regular"/>
              <w:bCs w:val="0"/>
              <w:szCs w:val="28"/>
              <w:highlight w:val="none"/>
            </w:rPr>
            <w:fldChar w:fldCharType="end"/>
          </w:r>
        </w:p>
        <w:p w14:paraId="2FE1A42B">
          <w:pPr>
            <w:pStyle w:val="142"/>
            <w:keepNext w:val="0"/>
            <w:keepLines w:val="0"/>
            <w:pageBreakBefore w:val="0"/>
            <w:widowControl/>
            <w:tabs>
              <w:tab w:val="right" w:leader="dot" w:pos="9355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0" w:line="360" w:lineRule="auto"/>
            <w:ind w:left="0" w:leftChars="0" w:firstLine="0" w:firstLineChars="0"/>
            <w:jc w:val="both"/>
            <w:textAlignment w:val="auto"/>
            <w:rPr>
              <w:rFonts w:hint="default" w:ascii="Times New Roman Regular" w:hAnsi="Times New Roman Regular" w:cs="Times New Roman Regular"/>
              <w:highlight w:val="none"/>
            </w:rPr>
          </w:pPr>
          <w:r>
            <w:rPr>
              <w:rFonts w:hint="default" w:ascii="Times New Roman Regular" w:hAnsi="Times New Roman Regular" w:cs="Times New Roman Regular"/>
              <w:bCs w:val="0"/>
              <w:szCs w:val="28"/>
              <w:highlight w:val="none"/>
            </w:rPr>
            <w:fldChar w:fldCharType="begin"/>
          </w:r>
          <w:r>
            <w:rPr>
              <w:rFonts w:hint="default" w:ascii="Times New Roman Regular" w:hAnsi="Times New Roman Regular" w:cs="Times New Roman Regular"/>
              <w:bCs w:val="0"/>
              <w:szCs w:val="28"/>
              <w:highlight w:val="none"/>
            </w:rPr>
            <w:instrText xml:space="preserve"> HYPERLINK \l _Toc1631072717 </w:instrText>
          </w:r>
          <w:r>
            <w:rPr>
              <w:rFonts w:hint="default" w:ascii="Times New Roman Regular" w:hAnsi="Times New Roman Regular" w:cs="Times New Roman Regular"/>
              <w:bCs w:val="0"/>
              <w:szCs w:val="28"/>
              <w:highlight w:val="none"/>
            </w:rPr>
            <w:fldChar w:fldCharType="separate"/>
          </w:r>
          <w:r>
            <w:rPr>
              <w:rFonts w:hint="default" w:ascii="Times New Roman Regular" w:hAnsi="Times New Roman Regular" w:cs="Times New Roman Regular"/>
              <w:spacing w:val="-4"/>
              <w:szCs w:val="28"/>
              <w:highlight w:val="none"/>
              <w:lang w:val="en-US"/>
            </w:rPr>
            <w:t xml:space="preserve">5. </w:t>
          </w:r>
          <w:r>
            <w:rPr>
              <w:rFonts w:hint="default" w:ascii="Times New Roman Regular" w:hAnsi="Times New Roman Regular" w:cs="Times New Roman Regular"/>
              <w:highlight w:val="none"/>
            </w:rPr>
            <w:t>Методы защиты базы данных</w:t>
          </w:r>
          <w:r>
            <w:rPr>
              <w:rFonts w:hint="default" w:ascii="Times New Roman Regular" w:hAnsi="Times New Roman Regular" w:cs="Times New Roman Regular"/>
              <w:highlight w:val="none"/>
            </w:rPr>
            <w:tab/>
          </w:r>
          <w:r>
            <w:rPr>
              <w:rFonts w:hint="default" w:ascii="Times New Roman Regular" w:hAnsi="Times New Roman Regular" w:cs="Times New Roman Regular"/>
              <w:highlight w:val="none"/>
            </w:rPr>
            <w:fldChar w:fldCharType="begin"/>
          </w:r>
          <w:r>
            <w:rPr>
              <w:rFonts w:hint="default" w:ascii="Times New Roman Regular" w:hAnsi="Times New Roman Regular" w:cs="Times New Roman Regular"/>
              <w:highlight w:val="none"/>
            </w:rPr>
            <w:instrText xml:space="preserve"> PAGEREF _Toc1631072717 \h </w:instrText>
          </w:r>
          <w:r>
            <w:rPr>
              <w:rFonts w:hint="default" w:ascii="Times New Roman Regular" w:hAnsi="Times New Roman Regular" w:cs="Times New Roman Regular"/>
              <w:highlight w:val="none"/>
            </w:rPr>
            <w:fldChar w:fldCharType="separate"/>
          </w:r>
          <w:r>
            <w:rPr>
              <w:rFonts w:hint="default" w:ascii="Times New Roman Regular" w:hAnsi="Times New Roman Regular" w:cs="Times New Roman Regular"/>
              <w:highlight w:val="none"/>
            </w:rPr>
            <w:t>56</w:t>
          </w:r>
          <w:r>
            <w:rPr>
              <w:rFonts w:hint="default" w:ascii="Times New Roman Regular" w:hAnsi="Times New Roman Regular" w:cs="Times New Roman Regular"/>
              <w:highlight w:val="none"/>
            </w:rPr>
            <w:fldChar w:fldCharType="end"/>
          </w:r>
          <w:r>
            <w:rPr>
              <w:rFonts w:hint="default" w:ascii="Times New Roman Regular" w:hAnsi="Times New Roman Regular" w:cs="Times New Roman Regular"/>
              <w:bCs w:val="0"/>
              <w:szCs w:val="28"/>
              <w:highlight w:val="none"/>
            </w:rPr>
            <w:fldChar w:fldCharType="end"/>
          </w:r>
        </w:p>
        <w:p w14:paraId="36C0E073">
          <w:pPr>
            <w:pStyle w:val="142"/>
            <w:keepNext w:val="0"/>
            <w:keepLines w:val="0"/>
            <w:pageBreakBefore w:val="0"/>
            <w:widowControl/>
            <w:tabs>
              <w:tab w:val="right" w:leader="dot" w:pos="9355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0" w:line="360" w:lineRule="auto"/>
            <w:ind w:left="0" w:leftChars="0" w:firstLine="0" w:firstLineChars="0"/>
            <w:jc w:val="both"/>
            <w:textAlignment w:val="auto"/>
            <w:rPr>
              <w:rFonts w:hint="default" w:ascii="Times New Roman Regular" w:hAnsi="Times New Roman Regular" w:cs="Times New Roman Regular"/>
              <w:highlight w:val="none"/>
            </w:rPr>
          </w:pPr>
          <w:r>
            <w:rPr>
              <w:rFonts w:hint="default" w:ascii="Times New Roman Regular" w:hAnsi="Times New Roman Regular" w:cs="Times New Roman Regular"/>
              <w:bCs w:val="0"/>
              <w:szCs w:val="28"/>
              <w:highlight w:val="none"/>
            </w:rPr>
            <w:fldChar w:fldCharType="begin"/>
          </w:r>
          <w:r>
            <w:rPr>
              <w:rFonts w:hint="default" w:ascii="Times New Roman Regular" w:hAnsi="Times New Roman Regular" w:cs="Times New Roman Regular"/>
              <w:bCs w:val="0"/>
              <w:szCs w:val="28"/>
              <w:highlight w:val="none"/>
            </w:rPr>
            <w:instrText xml:space="preserve"> HYPERLINK \l _Toc810400664 </w:instrText>
          </w:r>
          <w:r>
            <w:rPr>
              <w:rFonts w:hint="default" w:ascii="Times New Roman Regular" w:hAnsi="Times New Roman Regular" w:cs="Times New Roman Regular"/>
              <w:bCs w:val="0"/>
              <w:szCs w:val="28"/>
              <w:highlight w:val="none"/>
            </w:rPr>
            <w:fldChar w:fldCharType="separate"/>
          </w:r>
          <w:r>
            <w:rPr>
              <w:rFonts w:hint="default" w:ascii="Times New Roman Regular" w:hAnsi="Times New Roman Regular" w:cs="Times New Roman Regular"/>
              <w:highlight w:val="none"/>
              <w:lang w:val="ru-RU"/>
            </w:rPr>
            <w:t>5.1 Защита паролем</w:t>
          </w:r>
          <w:r>
            <w:rPr>
              <w:rFonts w:hint="default" w:ascii="Times New Roman Regular" w:hAnsi="Times New Roman Regular" w:cs="Times New Roman Regular"/>
              <w:highlight w:val="none"/>
            </w:rPr>
            <w:tab/>
          </w:r>
          <w:r>
            <w:rPr>
              <w:rFonts w:hint="default" w:ascii="Times New Roman Regular" w:hAnsi="Times New Roman Regular" w:cs="Times New Roman Regular"/>
              <w:highlight w:val="none"/>
            </w:rPr>
            <w:fldChar w:fldCharType="begin"/>
          </w:r>
          <w:r>
            <w:rPr>
              <w:rFonts w:hint="default" w:ascii="Times New Roman Regular" w:hAnsi="Times New Roman Regular" w:cs="Times New Roman Regular"/>
              <w:highlight w:val="none"/>
            </w:rPr>
            <w:instrText xml:space="preserve"> PAGEREF _Toc810400664 \h </w:instrText>
          </w:r>
          <w:r>
            <w:rPr>
              <w:rFonts w:hint="default" w:ascii="Times New Roman Regular" w:hAnsi="Times New Roman Regular" w:cs="Times New Roman Regular"/>
              <w:highlight w:val="none"/>
            </w:rPr>
            <w:fldChar w:fldCharType="separate"/>
          </w:r>
          <w:r>
            <w:rPr>
              <w:rFonts w:hint="default" w:ascii="Times New Roman Regular" w:hAnsi="Times New Roman Regular" w:cs="Times New Roman Regular"/>
              <w:highlight w:val="none"/>
            </w:rPr>
            <w:t>56</w:t>
          </w:r>
          <w:r>
            <w:rPr>
              <w:rFonts w:hint="default" w:ascii="Times New Roman Regular" w:hAnsi="Times New Roman Regular" w:cs="Times New Roman Regular"/>
              <w:highlight w:val="none"/>
            </w:rPr>
            <w:fldChar w:fldCharType="end"/>
          </w:r>
          <w:r>
            <w:rPr>
              <w:rFonts w:hint="default" w:ascii="Times New Roman Regular" w:hAnsi="Times New Roman Regular" w:cs="Times New Roman Regular"/>
              <w:bCs w:val="0"/>
              <w:szCs w:val="28"/>
              <w:highlight w:val="none"/>
            </w:rPr>
            <w:fldChar w:fldCharType="end"/>
          </w:r>
        </w:p>
        <w:p w14:paraId="4F7D9CF9">
          <w:pPr>
            <w:pStyle w:val="142"/>
            <w:keepNext w:val="0"/>
            <w:keepLines w:val="0"/>
            <w:pageBreakBefore w:val="0"/>
            <w:widowControl/>
            <w:tabs>
              <w:tab w:val="right" w:leader="dot" w:pos="9355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0" w:line="360" w:lineRule="auto"/>
            <w:ind w:left="0" w:leftChars="0" w:firstLine="0" w:firstLineChars="0"/>
            <w:jc w:val="both"/>
            <w:textAlignment w:val="auto"/>
            <w:rPr>
              <w:rFonts w:hint="default" w:ascii="Times New Roman Regular" w:hAnsi="Times New Roman Regular" w:cs="Times New Roman Regular"/>
              <w:highlight w:val="none"/>
            </w:rPr>
          </w:pPr>
          <w:r>
            <w:rPr>
              <w:rFonts w:hint="default" w:ascii="Times New Roman Regular" w:hAnsi="Times New Roman Regular" w:cs="Times New Roman Regular"/>
              <w:bCs w:val="0"/>
              <w:szCs w:val="28"/>
              <w:highlight w:val="none"/>
            </w:rPr>
            <w:fldChar w:fldCharType="begin"/>
          </w:r>
          <w:r>
            <w:rPr>
              <w:rFonts w:hint="default" w:ascii="Times New Roman Regular" w:hAnsi="Times New Roman Regular" w:cs="Times New Roman Regular"/>
              <w:bCs w:val="0"/>
              <w:szCs w:val="28"/>
              <w:highlight w:val="none"/>
            </w:rPr>
            <w:instrText xml:space="preserve"> HYPERLINK \l _Toc1062670574 </w:instrText>
          </w:r>
          <w:r>
            <w:rPr>
              <w:rFonts w:hint="default" w:ascii="Times New Roman Regular" w:hAnsi="Times New Roman Regular" w:cs="Times New Roman Regular"/>
              <w:bCs w:val="0"/>
              <w:szCs w:val="28"/>
              <w:highlight w:val="none"/>
            </w:rPr>
            <w:fldChar w:fldCharType="separate"/>
          </w:r>
          <w:r>
            <w:rPr>
              <w:rFonts w:hint="default" w:ascii="Times New Roman Regular" w:hAnsi="Times New Roman Regular" w:cs="Times New Roman Regular"/>
              <w:highlight w:val="none"/>
              <w:lang w:val="ru-RU"/>
            </w:rPr>
            <w:t>5.2 Управление доступом</w:t>
          </w:r>
          <w:r>
            <w:rPr>
              <w:rFonts w:hint="default" w:ascii="Times New Roman Regular" w:hAnsi="Times New Roman Regular" w:cs="Times New Roman Regular"/>
              <w:highlight w:val="none"/>
            </w:rPr>
            <w:tab/>
          </w:r>
          <w:r>
            <w:rPr>
              <w:rFonts w:hint="default" w:ascii="Times New Roman Regular" w:hAnsi="Times New Roman Regular" w:cs="Times New Roman Regular"/>
              <w:highlight w:val="none"/>
            </w:rPr>
            <w:fldChar w:fldCharType="begin"/>
          </w:r>
          <w:r>
            <w:rPr>
              <w:rFonts w:hint="default" w:ascii="Times New Roman Regular" w:hAnsi="Times New Roman Regular" w:cs="Times New Roman Regular"/>
              <w:highlight w:val="none"/>
            </w:rPr>
            <w:instrText xml:space="preserve"> PAGEREF _Toc1062670574 \h </w:instrText>
          </w:r>
          <w:r>
            <w:rPr>
              <w:rFonts w:hint="default" w:ascii="Times New Roman Regular" w:hAnsi="Times New Roman Regular" w:cs="Times New Roman Regular"/>
              <w:highlight w:val="none"/>
            </w:rPr>
            <w:fldChar w:fldCharType="separate"/>
          </w:r>
          <w:r>
            <w:rPr>
              <w:rFonts w:hint="default" w:ascii="Times New Roman Regular" w:hAnsi="Times New Roman Regular" w:cs="Times New Roman Regular"/>
              <w:highlight w:val="none"/>
            </w:rPr>
            <w:t>57</w:t>
          </w:r>
          <w:r>
            <w:rPr>
              <w:rFonts w:hint="default" w:ascii="Times New Roman Regular" w:hAnsi="Times New Roman Regular" w:cs="Times New Roman Regular"/>
              <w:highlight w:val="none"/>
            </w:rPr>
            <w:fldChar w:fldCharType="end"/>
          </w:r>
          <w:r>
            <w:rPr>
              <w:rFonts w:hint="default" w:ascii="Times New Roman Regular" w:hAnsi="Times New Roman Regular" w:cs="Times New Roman Regular"/>
              <w:bCs w:val="0"/>
              <w:szCs w:val="28"/>
              <w:highlight w:val="none"/>
            </w:rPr>
            <w:fldChar w:fldCharType="end"/>
          </w:r>
        </w:p>
        <w:p w14:paraId="32812F4A">
          <w:pPr>
            <w:pStyle w:val="142"/>
            <w:keepNext w:val="0"/>
            <w:keepLines w:val="0"/>
            <w:pageBreakBefore w:val="0"/>
            <w:widowControl/>
            <w:tabs>
              <w:tab w:val="right" w:leader="dot" w:pos="9355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0" w:line="360" w:lineRule="auto"/>
            <w:ind w:left="0" w:leftChars="0" w:firstLine="0" w:firstLineChars="0"/>
            <w:jc w:val="both"/>
            <w:textAlignment w:val="auto"/>
            <w:rPr>
              <w:rFonts w:hint="default" w:ascii="Times New Roman Regular" w:hAnsi="Times New Roman Regular" w:cs="Times New Roman Regular"/>
              <w:highlight w:val="none"/>
            </w:rPr>
          </w:pPr>
          <w:r>
            <w:rPr>
              <w:rFonts w:hint="default" w:ascii="Times New Roman Regular" w:hAnsi="Times New Roman Regular" w:cs="Times New Roman Regular"/>
              <w:bCs w:val="0"/>
              <w:szCs w:val="28"/>
              <w:highlight w:val="none"/>
            </w:rPr>
            <w:fldChar w:fldCharType="begin"/>
          </w:r>
          <w:r>
            <w:rPr>
              <w:rFonts w:hint="default" w:ascii="Times New Roman Regular" w:hAnsi="Times New Roman Regular" w:cs="Times New Roman Regular"/>
              <w:bCs w:val="0"/>
              <w:szCs w:val="28"/>
              <w:highlight w:val="none"/>
            </w:rPr>
            <w:instrText xml:space="preserve"> HYPERLINK \l _Toc1830328766 </w:instrText>
          </w:r>
          <w:r>
            <w:rPr>
              <w:rFonts w:hint="default" w:ascii="Times New Roman Regular" w:hAnsi="Times New Roman Regular" w:cs="Times New Roman Regular"/>
              <w:bCs w:val="0"/>
              <w:szCs w:val="28"/>
              <w:highlight w:val="none"/>
            </w:rPr>
            <w:fldChar w:fldCharType="separate"/>
          </w:r>
          <w:r>
            <w:rPr>
              <w:rFonts w:hint="default" w:ascii="Times New Roman Regular" w:hAnsi="Times New Roman Regular" w:cs="Times New Roman Regular"/>
              <w:highlight w:val="none"/>
              <w:lang w:val="ru-RU"/>
            </w:rPr>
            <w:t>5.3 Поддержание целостности данных</w:t>
          </w:r>
          <w:r>
            <w:rPr>
              <w:rFonts w:hint="default" w:ascii="Times New Roman Regular" w:hAnsi="Times New Roman Regular" w:cs="Times New Roman Regular"/>
              <w:highlight w:val="none"/>
            </w:rPr>
            <w:tab/>
          </w:r>
          <w:r>
            <w:rPr>
              <w:rFonts w:hint="default" w:ascii="Times New Roman Regular" w:hAnsi="Times New Roman Regular" w:cs="Times New Roman Regular"/>
              <w:highlight w:val="none"/>
            </w:rPr>
            <w:fldChar w:fldCharType="begin"/>
          </w:r>
          <w:r>
            <w:rPr>
              <w:rFonts w:hint="default" w:ascii="Times New Roman Regular" w:hAnsi="Times New Roman Regular" w:cs="Times New Roman Regular"/>
              <w:highlight w:val="none"/>
            </w:rPr>
            <w:instrText xml:space="preserve"> PAGEREF _Toc1830328766 \h </w:instrText>
          </w:r>
          <w:r>
            <w:rPr>
              <w:rFonts w:hint="default" w:ascii="Times New Roman Regular" w:hAnsi="Times New Roman Regular" w:cs="Times New Roman Regular"/>
              <w:highlight w:val="none"/>
            </w:rPr>
            <w:fldChar w:fldCharType="separate"/>
          </w:r>
          <w:r>
            <w:rPr>
              <w:rFonts w:hint="default" w:ascii="Times New Roman Regular" w:hAnsi="Times New Roman Regular" w:cs="Times New Roman Regular"/>
              <w:highlight w:val="none"/>
            </w:rPr>
            <w:t>58</w:t>
          </w:r>
          <w:r>
            <w:rPr>
              <w:rFonts w:hint="default" w:ascii="Times New Roman Regular" w:hAnsi="Times New Roman Regular" w:cs="Times New Roman Regular"/>
              <w:highlight w:val="none"/>
            </w:rPr>
            <w:fldChar w:fldCharType="end"/>
          </w:r>
          <w:r>
            <w:rPr>
              <w:rFonts w:hint="default" w:ascii="Times New Roman Regular" w:hAnsi="Times New Roman Regular" w:cs="Times New Roman Regular"/>
              <w:bCs w:val="0"/>
              <w:szCs w:val="28"/>
              <w:highlight w:val="none"/>
            </w:rPr>
            <w:fldChar w:fldCharType="end"/>
          </w:r>
        </w:p>
        <w:p w14:paraId="322B8465">
          <w:pPr>
            <w:pStyle w:val="142"/>
            <w:keepNext w:val="0"/>
            <w:keepLines w:val="0"/>
            <w:pageBreakBefore w:val="0"/>
            <w:widowControl/>
            <w:tabs>
              <w:tab w:val="right" w:leader="dot" w:pos="9355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0" w:line="360" w:lineRule="auto"/>
            <w:ind w:left="0" w:leftChars="0" w:firstLine="0" w:firstLineChars="0"/>
            <w:jc w:val="both"/>
            <w:textAlignment w:val="auto"/>
            <w:rPr>
              <w:rFonts w:hint="default" w:ascii="Times New Roman Regular" w:hAnsi="Times New Roman Regular" w:cs="Times New Roman Regular"/>
              <w:highlight w:val="none"/>
            </w:rPr>
          </w:pPr>
          <w:r>
            <w:rPr>
              <w:rFonts w:hint="default" w:ascii="Times New Roman Regular" w:hAnsi="Times New Roman Regular" w:cs="Times New Roman Regular"/>
              <w:bCs w:val="0"/>
              <w:szCs w:val="28"/>
              <w:highlight w:val="none"/>
            </w:rPr>
            <w:fldChar w:fldCharType="begin"/>
          </w:r>
          <w:r>
            <w:rPr>
              <w:rFonts w:hint="default" w:ascii="Times New Roman Regular" w:hAnsi="Times New Roman Regular" w:cs="Times New Roman Regular"/>
              <w:bCs w:val="0"/>
              <w:szCs w:val="28"/>
              <w:highlight w:val="none"/>
            </w:rPr>
            <w:instrText xml:space="preserve"> HYPERLINK \l _Toc1779810534 </w:instrText>
          </w:r>
          <w:r>
            <w:rPr>
              <w:rFonts w:hint="default" w:ascii="Times New Roman Regular" w:hAnsi="Times New Roman Regular" w:cs="Times New Roman Regular"/>
              <w:bCs w:val="0"/>
              <w:szCs w:val="28"/>
              <w:highlight w:val="none"/>
            </w:rPr>
            <w:fldChar w:fldCharType="separate"/>
          </w:r>
          <w:r>
            <w:rPr>
              <w:rFonts w:hint="default" w:ascii="Times New Roman Regular" w:hAnsi="Times New Roman Regular" w:cs="Times New Roman Regular"/>
              <w:highlight w:val="none"/>
              <w:lang w:val="ru-RU"/>
            </w:rPr>
            <w:t>5.4 Резервное копирование базы данных</w:t>
          </w:r>
          <w:r>
            <w:rPr>
              <w:rFonts w:hint="default" w:ascii="Times New Roman Regular" w:hAnsi="Times New Roman Regular" w:cs="Times New Roman Regular"/>
              <w:highlight w:val="none"/>
            </w:rPr>
            <w:tab/>
          </w:r>
          <w:r>
            <w:rPr>
              <w:rFonts w:hint="default" w:ascii="Times New Roman Regular" w:hAnsi="Times New Roman Regular" w:cs="Times New Roman Regular"/>
              <w:highlight w:val="none"/>
            </w:rPr>
            <w:fldChar w:fldCharType="begin"/>
          </w:r>
          <w:r>
            <w:rPr>
              <w:rFonts w:hint="default" w:ascii="Times New Roman Regular" w:hAnsi="Times New Roman Regular" w:cs="Times New Roman Regular"/>
              <w:highlight w:val="none"/>
            </w:rPr>
            <w:instrText xml:space="preserve"> PAGEREF _Toc1779810534 \h </w:instrText>
          </w:r>
          <w:r>
            <w:rPr>
              <w:rFonts w:hint="default" w:ascii="Times New Roman Regular" w:hAnsi="Times New Roman Regular" w:cs="Times New Roman Regular"/>
              <w:highlight w:val="none"/>
            </w:rPr>
            <w:fldChar w:fldCharType="separate"/>
          </w:r>
          <w:r>
            <w:rPr>
              <w:rFonts w:hint="default" w:ascii="Times New Roman Regular" w:hAnsi="Times New Roman Regular" w:cs="Times New Roman Regular"/>
              <w:highlight w:val="none"/>
            </w:rPr>
            <w:t>59</w:t>
          </w:r>
          <w:r>
            <w:rPr>
              <w:rFonts w:hint="default" w:ascii="Times New Roman Regular" w:hAnsi="Times New Roman Regular" w:cs="Times New Roman Regular"/>
              <w:highlight w:val="none"/>
            </w:rPr>
            <w:fldChar w:fldCharType="end"/>
          </w:r>
          <w:r>
            <w:rPr>
              <w:rFonts w:hint="default" w:ascii="Times New Roman Regular" w:hAnsi="Times New Roman Regular" w:cs="Times New Roman Regular"/>
              <w:bCs w:val="0"/>
              <w:szCs w:val="28"/>
              <w:highlight w:val="none"/>
            </w:rPr>
            <w:fldChar w:fldCharType="end"/>
          </w:r>
        </w:p>
        <w:p w14:paraId="4A5D2261">
          <w:pPr>
            <w:pStyle w:val="142"/>
            <w:keepNext w:val="0"/>
            <w:keepLines w:val="0"/>
            <w:pageBreakBefore w:val="0"/>
            <w:widowControl/>
            <w:tabs>
              <w:tab w:val="right" w:leader="dot" w:pos="9355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0" w:line="360" w:lineRule="auto"/>
            <w:ind w:left="0" w:leftChars="0" w:firstLine="0" w:firstLineChars="0"/>
            <w:jc w:val="both"/>
            <w:textAlignment w:val="auto"/>
            <w:rPr>
              <w:rFonts w:hint="default" w:ascii="Times New Roman Regular" w:hAnsi="Times New Roman Regular" w:cs="Times New Roman Regular"/>
              <w:highlight w:val="none"/>
            </w:rPr>
          </w:pPr>
          <w:r>
            <w:rPr>
              <w:rFonts w:hint="default" w:ascii="Times New Roman Regular" w:hAnsi="Times New Roman Regular" w:cs="Times New Roman Regular"/>
              <w:bCs w:val="0"/>
              <w:szCs w:val="28"/>
              <w:highlight w:val="none"/>
            </w:rPr>
            <w:fldChar w:fldCharType="begin"/>
          </w:r>
          <w:r>
            <w:rPr>
              <w:rFonts w:hint="default" w:ascii="Times New Roman Regular" w:hAnsi="Times New Roman Regular" w:cs="Times New Roman Regular"/>
              <w:bCs w:val="0"/>
              <w:szCs w:val="28"/>
              <w:highlight w:val="none"/>
            </w:rPr>
            <w:instrText xml:space="preserve"> HYPERLINK \l _Toc975925875 </w:instrText>
          </w:r>
          <w:r>
            <w:rPr>
              <w:rFonts w:hint="default" w:ascii="Times New Roman Regular" w:hAnsi="Times New Roman Regular" w:cs="Times New Roman Regular"/>
              <w:bCs w:val="0"/>
              <w:szCs w:val="28"/>
              <w:highlight w:val="none"/>
            </w:rPr>
            <w:fldChar w:fldCharType="separate"/>
          </w:r>
          <w:r>
            <w:rPr>
              <w:rFonts w:hint="default" w:ascii="Times New Roman Regular" w:hAnsi="Times New Roman Regular" w:cs="Times New Roman Regular"/>
              <w:highlight w:val="none"/>
            </w:rPr>
            <w:t>Заключение</w:t>
          </w:r>
          <w:r>
            <w:rPr>
              <w:rFonts w:hint="default" w:ascii="Times New Roman Regular" w:hAnsi="Times New Roman Regular" w:cs="Times New Roman Regular"/>
              <w:highlight w:val="none"/>
            </w:rPr>
            <w:tab/>
          </w:r>
          <w:r>
            <w:rPr>
              <w:rFonts w:hint="default" w:ascii="Times New Roman Regular" w:hAnsi="Times New Roman Regular" w:cs="Times New Roman Regular"/>
              <w:highlight w:val="none"/>
            </w:rPr>
            <w:fldChar w:fldCharType="begin"/>
          </w:r>
          <w:r>
            <w:rPr>
              <w:rFonts w:hint="default" w:ascii="Times New Roman Regular" w:hAnsi="Times New Roman Regular" w:cs="Times New Roman Regular"/>
              <w:highlight w:val="none"/>
            </w:rPr>
            <w:instrText xml:space="preserve"> PAGEREF _Toc975925875 \h </w:instrText>
          </w:r>
          <w:r>
            <w:rPr>
              <w:rFonts w:hint="default" w:ascii="Times New Roman Regular" w:hAnsi="Times New Roman Regular" w:cs="Times New Roman Regular"/>
              <w:highlight w:val="none"/>
            </w:rPr>
            <w:fldChar w:fldCharType="separate"/>
          </w:r>
          <w:r>
            <w:rPr>
              <w:rFonts w:hint="default" w:ascii="Times New Roman Regular" w:hAnsi="Times New Roman Regular" w:cs="Times New Roman Regular"/>
              <w:highlight w:val="none"/>
            </w:rPr>
            <w:t>60</w:t>
          </w:r>
          <w:r>
            <w:rPr>
              <w:rFonts w:hint="default" w:ascii="Times New Roman Regular" w:hAnsi="Times New Roman Regular" w:cs="Times New Roman Regular"/>
              <w:highlight w:val="none"/>
            </w:rPr>
            <w:fldChar w:fldCharType="end"/>
          </w:r>
          <w:r>
            <w:rPr>
              <w:rFonts w:hint="default" w:ascii="Times New Roman Regular" w:hAnsi="Times New Roman Regular" w:cs="Times New Roman Regular"/>
              <w:bCs w:val="0"/>
              <w:szCs w:val="28"/>
              <w:highlight w:val="none"/>
            </w:rPr>
            <w:fldChar w:fldCharType="end"/>
          </w:r>
        </w:p>
        <w:p w14:paraId="1A83E8FD">
          <w:pPr>
            <w:pStyle w:val="142"/>
            <w:keepNext w:val="0"/>
            <w:keepLines w:val="0"/>
            <w:pageBreakBefore w:val="0"/>
            <w:widowControl/>
            <w:tabs>
              <w:tab w:val="right" w:leader="dot" w:pos="9355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0" w:line="360" w:lineRule="auto"/>
            <w:ind w:left="0" w:leftChars="0" w:firstLine="0" w:firstLineChars="0"/>
            <w:jc w:val="both"/>
            <w:textAlignment w:val="auto"/>
            <w:rPr>
              <w:rFonts w:hint="default" w:ascii="Times New Roman Regular" w:hAnsi="Times New Roman Regular" w:cs="Times New Roman Regular"/>
              <w:highlight w:val="none"/>
            </w:rPr>
          </w:pPr>
          <w:r>
            <w:rPr>
              <w:rFonts w:hint="default" w:ascii="Times New Roman Regular" w:hAnsi="Times New Roman Regular" w:cs="Times New Roman Regular"/>
              <w:bCs w:val="0"/>
              <w:szCs w:val="28"/>
              <w:highlight w:val="none"/>
            </w:rPr>
            <w:fldChar w:fldCharType="begin"/>
          </w:r>
          <w:r>
            <w:rPr>
              <w:rFonts w:hint="default" w:ascii="Times New Roman Regular" w:hAnsi="Times New Roman Regular" w:cs="Times New Roman Regular"/>
              <w:bCs w:val="0"/>
              <w:szCs w:val="28"/>
              <w:highlight w:val="none"/>
            </w:rPr>
            <w:instrText xml:space="preserve"> HYPERLINK \l _Toc2053568986 </w:instrText>
          </w:r>
          <w:r>
            <w:rPr>
              <w:rFonts w:hint="default" w:ascii="Times New Roman Regular" w:hAnsi="Times New Roman Regular" w:cs="Times New Roman Regular"/>
              <w:bCs w:val="0"/>
              <w:szCs w:val="28"/>
              <w:highlight w:val="none"/>
            </w:rPr>
            <w:fldChar w:fldCharType="separate"/>
          </w:r>
          <w:r>
            <w:rPr>
              <w:rFonts w:hint="default" w:ascii="Times New Roman Regular" w:hAnsi="Times New Roman Regular" w:cs="Times New Roman Regular"/>
              <w:bCs w:val="0"/>
              <w:highlight w:val="none"/>
            </w:rPr>
            <w:t>Список литературы</w:t>
          </w:r>
          <w:r>
            <w:rPr>
              <w:rFonts w:hint="default" w:ascii="Times New Roman Regular" w:hAnsi="Times New Roman Regular" w:cs="Times New Roman Regular"/>
              <w:highlight w:val="none"/>
            </w:rPr>
            <w:tab/>
          </w:r>
          <w:r>
            <w:rPr>
              <w:rFonts w:hint="default" w:ascii="Times New Roman Regular" w:hAnsi="Times New Roman Regular" w:cs="Times New Roman Regular"/>
              <w:highlight w:val="none"/>
            </w:rPr>
            <w:fldChar w:fldCharType="begin"/>
          </w:r>
          <w:r>
            <w:rPr>
              <w:rFonts w:hint="default" w:ascii="Times New Roman Regular" w:hAnsi="Times New Roman Regular" w:cs="Times New Roman Regular"/>
              <w:highlight w:val="none"/>
            </w:rPr>
            <w:instrText xml:space="preserve"> PAGEREF _Toc2053568986 \h </w:instrText>
          </w:r>
          <w:r>
            <w:rPr>
              <w:rFonts w:hint="default" w:ascii="Times New Roman Regular" w:hAnsi="Times New Roman Regular" w:cs="Times New Roman Regular"/>
              <w:highlight w:val="none"/>
            </w:rPr>
            <w:fldChar w:fldCharType="separate"/>
          </w:r>
          <w:r>
            <w:rPr>
              <w:rFonts w:hint="default" w:ascii="Times New Roman Regular" w:hAnsi="Times New Roman Regular" w:cs="Times New Roman Regular"/>
              <w:highlight w:val="none"/>
            </w:rPr>
            <w:t>62</w:t>
          </w:r>
          <w:r>
            <w:rPr>
              <w:rFonts w:hint="default" w:ascii="Times New Roman Regular" w:hAnsi="Times New Roman Regular" w:cs="Times New Roman Regular"/>
              <w:highlight w:val="none"/>
            </w:rPr>
            <w:fldChar w:fldCharType="end"/>
          </w:r>
          <w:r>
            <w:rPr>
              <w:rFonts w:hint="default" w:ascii="Times New Roman Regular" w:hAnsi="Times New Roman Regular" w:cs="Times New Roman Regular"/>
              <w:bCs w:val="0"/>
              <w:szCs w:val="28"/>
              <w:highlight w:val="none"/>
            </w:rPr>
            <w:fldChar w:fldCharType="end"/>
          </w:r>
        </w:p>
        <w:p w14:paraId="60E12E8F">
          <w:pPr>
            <w:pStyle w:val="142"/>
            <w:keepNext w:val="0"/>
            <w:keepLines w:val="0"/>
            <w:pageBreakBefore w:val="0"/>
            <w:widowControl/>
            <w:tabs>
              <w:tab w:val="right" w:leader="dot" w:pos="9355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0" w:line="360" w:lineRule="auto"/>
            <w:ind w:left="0" w:leftChars="0" w:firstLine="0" w:firstLineChars="0"/>
            <w:jc w:val="both"/>
            <w:textAlignment w:val="auto"/>
            <w:rPr>
              <w:rFonts w:hint="default" w:ascii="Times New Roman Regular" w:hAnsi="Times New Roman Regular" w:cs="Times New Roman Regular"/>
              <w:highlight w:val="none"/>
            </w:rPr>
          </w:pPr>
          <w:r>
            <w:rPr>
              <w:rFonts w:hint="default" w:ascii="Times New Roman Regular" w:hAnsi="Times New Roman Regular" w:cs="Times New Roman Regular"/>
              <w:bCs w:val="0"/>
              <w:szCs w:val="28"/>
              <w:highlight w:val="none"/>
            </w:rPr>
            <w:fldChar w:fldCharType="begin"/>
          </w:r>
          <w:r>
            <w:rPr>
              <w:rFonts w:hint="default" w:ascii="Times New Roman Regular" w:hAnsi="Times New Roman Regular" w:cs="Times New Roman Regular"/>
              <w:bCs w:val="0"/>
              <w:szCs w:val="28"/>
              <w:highlight w:val="none"/>
            </w:rPr>
            <w:instrText xml:space="preserve"> HYPERLINK \l _Toc2124256765 </w:instrText>
          </w:r>
          <w:r>
            <w:rPr>
              <w:rFonts w:hint="default" w:ascii="Times New Roman Regular" w:hAnsi="Times New Roman Regular" w:cs="Times New Roman Regular"/>
              <w:bCs w:val="0"/>
              <w:szCs w:val="28"/>
              <w:highlight w:val="none"/>
            </w:rPr>
            <w:fldChar w:fldCharType="separate"/>
          </w:r>
          <w:r>
            <w:rPr>
              <w:rFonts w:hint="default" w:ascii="Times New Roman Regular" w:hAnsi="Times New Roman Regular" w:cs="Times New Roman Regular"/>
              <w:szCs w:val="28"/>
              <w:highlight w:val="none"/>
            </w:rPr>
            <w:t>Приложение А</w:t>
          </w:r>
          <w:r>
            <w:rPr>
              <w:rFonts w:hint="default" w:ascii="Times New Roman Regular" w:hAnsi="Times New Roman Regular" w:cs="Times New Roman Regular"/>
              <w:highlight w:val="none"/>
            </w:rPr>
            <w:tab/>
          </w:r>
          <w:r>
            <w:rPr>
              <w:rFonts w:hint="default" w:ascii="Times New Roman Regular" w:hAnsi="Times New Roman Regular" w:cs="Times New Roman Regular"/>
              <w:highlight w:val="none"/>
            </w:rPr>
            <w:fldChar w:fldCharType="begin"/>
          </w:r>
          <w:r>
            <w:rPr>
              <w:rFonts w:hint="default" w:ascii="Times New Roman Regular" w:hAnsi="Times New Roman Regular" w:cs="Times New Roman Regular"/>
              <w:highlight w:val="none"/>
            </w:rPr>
            <w:instrText xml:space="preserve"> PAGEREF _Toc2124256765 \h </w:instrText>
          </w:r>
          <w:r>
            <w:rPr>
              <w:rFonts w:hint="default" w:ascii="Times New Roman Regular" w:hAnsi="Times New Roman Regular" w:cs="Times New Roman Regular"/>
              <w:highlight w:val="none"/>
            </w:rPr>
            <w:fldChar w:fldCharType="separate"/>
          </w:r>
          <w:r>
            <w:rPr>
              <w:rFonts w:hint="default" w:ascii="Times New Roman Regular" w:hAnsi="Times New Roman Regular" w:cs="Times New Roman Regular"/>
              <w:highlight w:val="none"/>
            </w:rPr>
            <w:t>63</w:t>
          </w:r>
          <w:r>
            <w:rPr>
              <w:rFonts w:hint="default" w:ascii="Times New Roman Regular" w:hAnsi="Times New Roman Regular" w:cs="Times New Roman Regular"/>
              <w:highlight w:val="none"/>
            </w:rPr>
            <w:fldChar w:fldCharType="end"/>
          </w:r>
          <w:r>
            <w:rPr>
              <w:rFonts w:hint="default" w:ascii="Times New Roman Regular" w:hAnsi="Times New Roman Regular" w:cs="Times New Roman Regular"/>
              <w:bCs w:val="0"/>
              <w:szCs w:val="28"/>
              <w:highlight w:val="none"/>
            </w:rPr>
            <w:fldChar w:fldCharType="end"/>
          </w:r>
        </w:p>
        <w:p w14:paraId="369D66FB">
          <w:pPr>
            <w:pStyle w:val="142"/>
            <w:keepNext w:val="0"/>
            <w:keepLines w:val="0"/>
            <w:pageBreakBefore w:val="0"/>
            <w:widowControl/>
            <w:tabs>
              <w:tab w:val="right" w:leader="dot" w:pos="9355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0" w:line="360" w:lineRule="auto"/>
            <w:ind w:left="0" w:leftChars="0" w:firstLine="0" w:firstLineChars="0"/>
            <w:jc w:val="both"/>
            <w:textAlignment w:val="auto"/>
            <w:rPr>
              <w:rFonts w:hint="default" w:ascii="Times New Roman Regular" w:hAnsi="Times New Roman Regular" w:cs="Times New Roman Regular"/>
              <w:highlight w:val="none"/>
            </w:rPr>
          </w:pPr>
          <w:r>
            <w:rPr>
              <w:rFonts w:hint="default" w:ascii="Times New Roman Regular" w:hAnsi="Times New Roman Regular" w:cs="Times New Roman Regular"/>
              <w:bCs w:val="0"/>
              <w:szCs w:val="28"/>
              <w:highlight w:val="none"/>
            </w:rPr>
            <w:fldChar w:fldCharType="begin"/>
          </w:r>
          <w:r>
            <w:rPr>
              <w:rFonts w:hint="default" w:ascii="Times New Roman Regular" w:hAnsi="Times New Roman Regular" w:cs="Times New Roman Regular"/>
              <w:bCs w:val="0"/>
              <w:szCs w:val="28"/>
              <w:highlight w:val="none"/>
            </w:rPr>
            <w:instrText xml:space="preserve"> HYPERLINK \l _Toc467817980 </w:instrText>
          </w:r>
          <w:r>
            <w:rPr>
              <w:rFonts w:hint="default" w:ascii="Times New Roman Regular" w:hAnsi="Times New Roman Regular" w:cs="Times New Roman Regular"/>
              <w:bCs w:val="0"/>
              <w:szCs w:val="28"/>
              <w:highlight w:val="none"/>
            </w:rPr>
            <w:fldChar w:fldCharType="separate"/>
          </w:r>
          <w:r>
            <w:rPr>
              <w:rFonts w:hint="default" w:ascii="Times New Roman Regular" w:hAnsi="Times New Roman Regular" w:cs="Times New Roman Regular"/>
              <w:szCs w:val="28"/>
              <w:highlight w:val="none"/>
            </w:rPr>
            <w:t>Приложение Б</w:t>
          </w:r>
          <w:r>
            <w:rPr>
              <w:rFonts w:hint="default" w:ascii="Times New Roman Regular" w:hAnsi="Times New Roman Regular" w:cs="Times New Roman Regular"/>
              <w:highlight w:val="none"/>
            </w:rPr>
            <w:tab/>
          </w:r>
          <w:r>
            <w:rPr>
              <w:rFonts w:hint="default" w:ascii="Times New Roman Regular" w:hAnsi="Times New Roman Regular" w:cs="Times New Roman Regular"/>
              <w:highlight w:val="none"/>
            </w:rPr>
            <w:fldChar w:fldCharType="begin"/>
          </w:r>
          <w:r>
            <w:rPr>
              <w:rFonts w:hint="default" w:ascii="Times New Roman Regular" w:hAnsi="Times New Roman Regular" w:cs="Times New Roman Regular"/>
              <w:highlight w:val="none"/>
            </w:rPr>
            <w:instrText xml:space="preserve"> PAGEREF _Toc467817980 \h </w:instrText>
          </w:r>
          <w:r>
            <w:rPr>
              <w:rFonts w:hint="default" w:ascii="Times New Roman Regular" w:hAnsi="Times New Roman Regular" w:cs="Times New Roman Regular"/>
              <w:highlight w:val="none"/>
            </w:rPr>
            <w:fldChar w:fldCharType="separate"/>
          </w:r>
          <w:r>
            <w:rPr>
              <w:rFonts w:hint="default" w:ascii="Times New Roman Regular" w:hAnsi="Times New Roman Regular" w:cs="Times New Roman Regular"/>
              <w:highlight w:val="none"/>
            </w:rPr>
            <w:t>66</w:t>
          </w:r>
          <w:r>
            <w:rPr>
              <w:rFonts w:hint="default" w:ascii="Times New Roman Regular" w:hAnsi="Times New Roman Regular" w:cs="Times New Roman Regular"/>
              <w:highlight w:val="none"/>
            </w:rPr>
            <w:fldChar w:fldCharType="end"/>
          </w:r>
          <w:r>
            <w:rPr>
              <w:rFonts w:hint="default" w:ascii="Times New Roman Regular" w:hAnsi="Times New Roman Regular" w:cs="Times New Roman Regular"/>
              <w:bCs w:val="0"/>
              <w:szCs w:val="28"/>
              <w:highlight w:val="none"/>
            </w:rPr>
            <w:fldChar w:fldCharType="end"/>
          </w:r>
        </w:p>
        <w:p w14:paraId="19BD1738">
          <w:pPr>
            <w:pStyle w:val="142"/>
            <w:keepNext w:val="0"/>
            <w:keepLines w:val="0"/>
            <w:pageBreakBefore w:val="0"/>
            <w:widowControl/>
            <w:tabs>
              <w:tab w:val="right" w:leader="dot" w:pos="9355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0" w:line="360" w:lineRule="auto"/>
            <w:ind w:left="0" w:leftChars="0" w:firstLine="0" w:firstLineChars="0"/>
            <w:jc w:val="both"/>
            <w:textAlignment w:val="auto"/>
            <w:rPr>
              <w:rFonts w:hint="default" w:ascii="Times New Roman Regular" w:hAnsi="Times New Roman Regular" w:cs="Times New Roman Regular"/>
              <w:highlight w:val="none"/>
            </w:rPr>
          </w:pPr>
          <w:r>
            <w:rPr>
              <w:rFonts w:hint="default" w:ascii="Times New Roman Regular" w:hAnsi="Times New Roman Regular" w:cs="Times New Roman Regular"/>
              <w:bCs w:val="0"/>
              <w:szCs w:val="28"/>
              <w:highlight w:val="none"/>
            </w:rPr>
            <w:fldChar w:fldCharType="begin"/>
          </w:r>
          <w:r>
            <w:rPr>
              <w:rFonts w:hint="default" w:ascii="Times New Roman Regular" w:hAnsi="Times New Roman Regular" w:cs="Times New Roman Regular"/>
              <w:bCs w:val="0"/>
              <w:szCs w:val="28"/>
              <w:highlight w:val="none"/>
            </w:rPr>
            <w:instrText xml:space="preserve"> HYPERLINK \l _Toc679158193 </w:instrText>
          </w:r>
          <w:r>
            <w:rPr>
              <w:rFonts w:hint="default" w:ascii="Times New Roman Regular" w:hAnsi="Times New Roman Regular" w:cs="Times New Roman Regular"/>
              <w:bCs w:val="0"/>
              <w:szCs w:val="28"/>
              <w:highlight w:val="none"/>
            </w:rPr>
            <w:fldChar w:fldCharType="separate"/>
          </w:r>
          <w:r>
            <w:rPr>
              <w:rFonts w:hint="default" w:ascii="Times New Roman Regular" w:hAnsi="Times New Roman Regular" w:cs="Times New Roman Regular"/>
              <w:szCs w:val="28"/>
              <w:highlight w:val="none"/>
              <w:lang w:val="ru-RU" w:eastAsia="zh-CN"/>
            </w:rPr>
            <w:t>Приложение В</w:t>
          </w:r>
          <w:r>
            <w:rPr>
              <w:rFonts w:hint="default" w:ascii="Times New Roman Regular" w:hAnsi="Times New Roman Regular" w:cs="Times New Roman Regular"/>
              <w:highlight w:val="none"/>
            </w:rPr>
            <w:tab/>
          </w:r>
          <w:r>
            <w:rPr>
              <w:rFonts w:hint="default" w:ascii="Times New Roman Regular" w:hAnsi="Times New Roman Regular" w:cs="Times New Roman Regular"/>
              <w:highlight w:val="none"/>
            </w:rPr>
            <w:fldChar w:fldCharType="begin"/>
          </w:r>
          <w:r>
            <w:rPr>
              <w:rFonts w:hint="default" w:ascii="Times New Roman Regular" w:hAnsi="Times New Roman Regular" w:cs="Times New Roman Regular"/>
              <w:highlight w:val="none"/>
            </w:rPr>
            <w:instrText xml:space="preserve"> PAGEREF _Toc679158193 \h </w:instrText>
          </w:r>
          <w:r>
            <w:rPr>
              <w:rFonts w:hint="default" w:ascii="Times New Roman Regular" w:hAnsi="Times New Roman Regular" w:cs="Times New Roman Regular"/>
              <w:highlight w:val="none"/>
            </w:rPr>
            <w:fldChar w:fldCharType="separate"/>
          </w:r>
          <w:r>
            <w:rPr>
              <w:rFonts w:hint="default" w:ascii="Times New Roman Regular" w:hAnsi="Times New Roman Regular" w:cs="Times New Roman Regular"/>
              <w:highlight w:val="none"/>
            </w:rPr>
            <w:t>80</w:t>
          </w:r>
          <w:r>
            <w:rPr>
              <w:rFonts w:hint="default" w:ascii="Times New Roman Regular" w:hAnsi="Times New Roman Regular" w:cs="Times New Roman Regular"/>
              <w:highlight w:val="none"/>
            </w:rPr>
            <w:fldChar w:fldCharType="end"/>
          </w:r>
          <w:r>
            <w:rPr>
              <w:rFonts w:hint="default" w:ascii="Times New Roman Regular" w:hAnsi="Times New Roman Regular" w:cs="Times New Roman Regular"/>
              <w:bCs w:val="0"/>
              <w:szCs w:val="28"/>
              <w:highlight w:val="none"/>
            </w:rPr>
            <w:fldChar w:fldCharType="end"/>
          </w:r>
        </w:p>
        <w:p w14:paraId="544A5715">
          <w:pPr>
            <w:pStyle w:val="142"/>
            <w:keepNext w:val="0"/>
            <w:keepLines w:val="0"/>
            <w:pageBreakBefore w:val="0"/>
            <w:widowControl/>
            <w:tabs>
              <w:tab w:val="right" w:leader="dot" w:pos="9355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0" w:line="360" w:lineRule="auto"/>
            <w:ind w:left="0" w:leftChars="0" w:firstLine="0" w:firstLineChars="0"/>
            <w:jc w:val="both"/>
            <w:textAlignment w:val="auto"/>
            <w:rPr>
              <w:rFonts w:hint="default" w:ascii="Times New Roman Regular" w:hAnsi="Times New Roman Regular" w:cs="Times New Roman Regular"/>
              <w:highlight w:val="none"/>
            </w:rPr>
          </w:pPr>
          <w:r>
            <w:rPr>
              <w:rFonts w:hint="default" w:ascii="Times New Roman Regular" w:hAnsi="Times New Roman Regular" w:cs="Times New Roman Regular"/>
              <w:bCs w:val="0"/>
              <w:szCs w:val="28"/>
              <w:highlight w:val="none"/>
            </w:rPr>
            <w:fldChar w:fldCharType="begin"/>
          </w:r>
          <w:r>
            <w:rPr>
              <w:rFonts w:hint="default" w:ascii="Times New Roman Regular" w:hAnsi="Times New Roman Regular" w:cs="Times New Roman Regular"/>
              <w:bCs w:val="0"/>
              <w:szCs w:val="28"/>
              <w:highlight w:val="none"/>
            </w:rPr>
            <w:instrText xml:space="preserve"> HYPERLINK \l _Toc736165946 </w:instrText>
          </w:r>
          <w:r>
            <w:rPr>
              <w:rFonts w:hint="default" w:ascii="Times New Roman Regular" w:hAnsi="Times New Roman Regular" w:cs="Times New Roman Regular"/>
              <w:bCs w:val="0"/>
              <w:szCs w:val="28"/>
              <w:highlight w:val="none"/>
            </w:rPr>
            <w:fldChar w:fldCharType="separate"/>
          </w:r>
          <w:r>
            <w:rPr>
              <w:rFonts w:hint="default" w:ascii="Times New Roman Regular" w:hAnsi="Times New Roman Regular" w:cs="Times New Roman Regular"/>
              <w:szCs w:val="28"/>
              <w:highlight w:val="none"/>
              <w:lang w:val="ru-RU" w:eastAsia="zh-CN"/>
            </w:rPr>
            <w:t>Приложение Г</w:t>
          </w:r>
          <w:r>
            <w:rPr>
              <w:rFonts w:hint="default" w:ascii="Times New Roman Regular" w:hAnsi="Times New Roman Regular" w:cs="Times New Roman Regular"/>
              <w:highlight w:val="none"/>
            </w:rPr>
            <w:tab/>
          </w:r>
          <w:r>
            <w:rPr>
              <w:rFonts w:hint="default" w:ascii="Times New Roman Regular" w:hAnsi="Times New Roman Regular" w:cs="Times New Roman Regular"/>
              <w:highlight w:val="none"/>
            </w:rPr>
            <w:fldChar w:fldCharType="begin"/>
          </w:r>
          <w:r>
            <w:rPr>
              <w:rFonts w:hint="default" w:ascii="Times New Roman Regular" w:hAnsi="Times New Roman Regular" w:cs="Times New Roman Regular"/>
              <w:highlight w:val="none"/>
            </w:rPr>
            <w:instrText xml:space="preserve"> PAGEREF _Toc736165946 \h </w:instrText>
          </w:r>
          <w:r>
            <w:rPr>
              <w:rFonts w:hint="default" w:ascii="Times New Roman Regular" w:hAnsi="Times New Roman Regular" w:cs="Times New Roman Regular"/>
              <w:highlight w:val="none"/>
            </w:rPr>
            <w:fldChar w:fldCharType="separate"/>
          </w:r>
          <w:r>
            <w:rPr>
              <w:rFonts w:hint="default" w:ascii="Times New Roman Regular" w:hAnsi="Times New Roman Regular" w:cs="Times New Roman Regular"/>
              <w:highlight w:val="none"/>
            </w:rPr>
            <w:t>81</w:t>
          </w:r>
          <w:r>
            <w:rPr>
              <w:rFonts w:hint="default" w:ascii="Times New Roman Regular" w:hAnsi="Times New Roman Regular" w:cs="Times New Roman Regular"/>
              <w:highlight w:val="none"/>
            </w:rPr>
            <w:fldChar w:fldCharType="end"/>
          </w:r>
          <w:r>
            <w:rPr>
              <w:rFonts w:hint="default" w:ascii="Times New Roman Regular" w:hAnsi="Times New Roman Regular" w:cs="Times New Roman Regular"/>
              <w:bCs w:val="0"/>
              <w:szCs w:val="28"/>
              <w:highlight w:val="none"/>
            </w:rPr>
            <w:fldChar w:fldCharType="end"/>
          </w:r>
        </w:p>
        <w:p w14:paraId="30E3C03B">
          <w:pPr>
            <w:pStyle w:val="142"/>
            <w:keepNext w:val="0"/>
            <w:keepLines w:val="0"/>
            <w:pageBreakBefore w:val="0"/>
            <w:widowControl/>
            <w:tabs>
              <w:tab w:val="right" w:leader="dot" w:pos="9355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0" w:line="360" w:lineRule="auto"/>
            <w:ind w:left="0" w:leftChars="0" w:firstLine="0" w:firstLineChars="0"/>
            <w:jc w:val="both"/>
            <w:textAlignment w:val="auto"/>
            <w:rPr>
              <w:rFonts w:hint="default" w:ascii="Times New Roman Regular" w:hAnsi="Times New Roman Regular" w:cs="Times New Roman Regular"/>
              <w:highlight w:val="none"/>
            </w:rPr>
          </w:pPr>
          <w:r>
            <w:rPr>
              <w:rFonts w:hint="default" w:ascii="Times New Roman Regular" w:hAnsi="Times New Roman Regular" w:cs="Times New Roman Regular"/>
              <w:bCs w:val="0"/>
              <w:szCs w:val="28"/>
              <w:highlight w:val="none"/>
            </w:rPr>
            <w:fldChar w:fldCharType="begin"/>
          </w:r>
          <w:r>
            <w:rPr>
              <w:rFonts w:hint="default" w:ascii="Times New Roman Regular" w:hAnsi="Times New Roman Regular" w:cs="Times New Roman Regular"/>
              <w:bCs w:val="0"/>
              <w:szCs w:val="28"/>
              <w:highlight w:val="none"/>
            </w:rPr>
            <w:instrText xml:space="preserve"> HYPERLINK \l _Toc1087764055 </w:instrText>
          </w:r>
          <w:r>
            <w:rPr>
              <w:rFonts w:hint="default" w:ascii="Times New Roman Regular" w:hAnsi="Times New Roman Regular" w:cs="Times New Roman Regular"/>
              <w:bCs w:val="0"/>
              <w:szCs w:val="28"/>
              <w:highlight w:val="none"/>
            </w:rPr>
            <w:fldChar w:fldCharType="separate"/>
          </w:r>
          <w:r>
            <w:rPr>
              <w:rFonts w:hint="default" w:ascii="Times New Roman Regular" w:hAnsi="Times New Roman Regular" w:cs="Times New Roman Regular"/>
              <w:szCs w:val="28"/>
              <w:highlight w:val="none"/>
              <w:lang w:val="ru-RU" w:eastAsia="zh-CN"/>
            </w:rPr>
            <w:t>Приложение Д</w:t>
          </w:r>
          <w:r>
            <w:rPr>
              <w:rFonts w:hint="default" w:ascii="Times New Roman Regular" w:hAnsi="Times New Roman Regular" w:cs="Times New Roman Regular"/>
              <w:highlight w:val="none"/>
            </w:rPr>
            <w:tab/>
          </w:r>
          <w:r>
            <w:rPr>
              <w:rFonts w:hint="default" w:ascii="Times New Roman Regular" w:hAnsi="Times New Roman Regular" w:cs="Times New Roman Regular"/>
              <w:highlight w:val="none"/>
            </w:rPr>
            <w:fldChar w:fldCharType="begin"/>
          </w:r>
          <w:r>
            <w:rPr>
              <w:rFonts w:hint="default" w:ascii="Times New Roman Regular" w:hAnsi="Times New Roman Regular" w:cs="Times New Roman Regular"/>
              <w:highlight w:val="none"/>
            </w:rPr>
            <w:instrText xml:space="preserve"> PAGEREF _Toc1087764055 \h </w:instrText>
          </w:r>
          <w:r>
            <w:rPr>
              <w:rFonts w:hint="default" w:ascii="Times New Roman Regular" w:hAnsi="Times New Roman Regular" w:cs="Times New Roman Regular"/>
              <w:highlight w:val="none"/>
            </w:rPr>
            <w:fldChar w:fldCharType="separate"/>
          </w:r>
          <w:r>
            <w:rPr>
              <w:rFonts w:hint="default" w:ascii="Times New Roman Regular" w:hAnsi="Times New Roman Regular" w:cs="Times New Roman Regular"/>
              <w:highlight w:val="none"/>
            </w:rPr>
            <w:t>83</w:t>
          </w:r>
          <w:r>
            <w:rPr>
              <w:rFonts w:hint="default" w:ascii="Times New Roman Regular" w:hAnsi="Times New Roman Regular" w:cs="Times New Roman Regular"/>
              <w:highlight w:val="none"/>
            </w:rPr>
            <w:fldChar w:fldCharType="end"/>
          </w:r>
          <w:r>
            <w:rPr>
              <w:rFonts w:hint="default" w:ascii="Times New Roman Regular" w:hAnsi="Times New Roman Regular" w:cs="Times New Roman Regular"/>
              <w:bCs w:val="0"/>
              <w:szCs w:val="28"/>
              <w:highlight w:val="none"/>
            </w:rPr>
            <w:fldChar w:fldCharType="end"/>
          </w:r>
        </w:p>
        <w:p w14:paraId="451570DB">
          <w:pPr>
            <w:keepNext w:val="0"/>
            <w:keepLines w:val="0"/>
            <w:pageBreakBefore w:val="0"/>
            <w:widowControl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0" w:line="360" w:lineRule="auto"/>
            <w:ind w:left="0" w:leftChars="0" w:firstLine="0" w:firstLineChars="0"/>
            <w:jc w:val="both"/>
            <w:textAlignment w:val="auto"/>
            <w:rPr>
              <w:rFonts w:hint="default" w:ascii="Times New Roman Regular" w:hAnsi="Times New Roman Regular" w:cs="Times New Roman Regular"/>
              <w:b w:val="0"/>
              <w:bCs w:val="0"/>
              <w:sz w:val="28"/>
              <w:szCs w:val="28"/>
              <w:highlight w:val="none"/>
            </w:rPr>
          </w:pPr>
          <w:r>
            <w:rPr>
              <w:rFonts w:hint="default" w:ascii="Times New Roman Regular" w:hAnsi="Times New Roman Regular" w:cs="Times New Roman Regular"/>
              <w:bCs w:val="0"/>
              <w:szCs w:val="28"/>
              <w:highlight w:val="none"/>
            </w:rPr>
            <w:fldChar w:fldCharType="end"/>
          </w:r>
        </w:p>
      </w:sdtContent>
    </w:sdt>
    <w:p w14:paraId="14A518FB">
      <w:pPr>
        <w:spacing w:line="360" w:lineRule="auto"/>
        <w:ind w:left="0" w:leftChars="0" w:firstLine="0" w:firstLineChars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highlight w:val="none"/>
        </w:rPr>
      </w:pPr>
    </w:p>
    <w:p w14:paraId="71220678"/>
    <w:p w14:paraId="7108FA7A">
      <w:r>
        <w:br w:type="page"/>
      </w:r>
    </w:p>
    <w:p w14:paraId="6FF174B5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480" w:afterAutospacing="0" w:line="360" w:lineRule="auto"/>
        <w:ind w:left="0" w:leftChars="0" w:firstLine="0" w:firstLineChars="0"/>
        <w:jc w:val="center"/>
        <w:textAlignment w:val="auto"/>
        <w:outlineLvl w:val="0"/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</w:rPr>
      </w:pPr>
      <w:bookmarkStart w:id="0" w:name="_Toc1558479588"/>
      <w:bookmarkStart w:id="1" w:name="_Toc1950497944"/>
      <w:r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</w:rPr>
        <w:t>Введение</w:t>
      </w:r>
      <w:bookmarkEnd w:id="0"/>
      <w:bookmarkEnd w:id="1"/>
    </w:p>
    <w:p w14:paraId="495D1CC0">
      <w:pPr>
        <w:pStyle w:val="8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360" w:lineRule="auto"/>
        <w:ind w:left="0" w:leftChars="0" w:firstLine="700" w:firstLineChars="0"/>
        <w:jc w:val="both"/>
        <w:textAlignment w:val="auto"/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</w:rPr>
        <w:t>В современных условиях активного развития торговли и логистики особое значение приобретает автоматизация процессов складского у</w:t>
      </w:r>
      <w:r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  <w:lang w:val="ru-RU"/>
        </w:rPr>
        <w:t>чёт</w:t>
      </w:r>
      <w:r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</w:rPr>
        <w:t>а. Для предприятий розничной и оптовой торговли склад является важнейшим звеном, обеспечивающим сохранность и у</w:t>
      </w:r>
      <w:r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  <w:lang w:val="ru-RU"/>
        </w:rPr>
        <w:t>чёт</w:t>
      </w:r>
      <w:r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</w:rPr>
        <w:t xml:space="preserve"> товарно-материальных ценностей. Эффективная организация складской деятельности позволяет минимизировать издержки, оптимизировать товарные запасы и повысить оперативность работы сотрудников.</w:t>
      </w:r>
    </w:p>
    <w:p w14:paraId="321EEFE2">
      <w:pPr>
        <w:pStyle w:val="8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360" w:lineRule="auto"/>
        <w:ind w:left="0" w:leftChars="0" w:firstLine="700" w:firstLineChars="0"/>
        <w:jc w:val="both"/>
        <w:textAlignment w:val="auto"/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</w:rPr>
        <w:t>Как показывают исследования в области автоматизации у</w:t>
      </w:r>
      <w:r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  <w:lang w:val="ru-RU"/>
        </w:rPr>
        <w:t>чёт</w:t>
      </w:r>
      <w:r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</w:rPr>
        <w:t>а, ручное ведение документации нередко приводит к ошибкам, потере данных и снижению скорости обработки информации. Кроме того, отсутствие единой информационной базы затрудняет контроль за движением товаров и формирование от</w:t>
      </w:r>
      <w:r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  <w:lang w:val="ru-RU"/>
        </w:rPr>
        <w:t>чёт</w:t>
      </w:r>
      <w:r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</w:rPr>
        <w:t>ности. Всё это указывает на необходимость внедрения современных информационных систем, обеспечивающих точный у</w:t>
      </w:r>
      <w:r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  <w:lang w:val="ru-RU"/>
        </w:rPr>
        <w:t>чёт</w:t>
      </w:r>
      <w:r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</w:rPr>
        <w:t xml:space="preserve"> поступления, реализации и списания товаров.</w:t>
      </w:r>
    </w:p>
    <w:p w14:paraId="60290D74">
      <w:pPr>
        <w:pStyle w:val="8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360" w:lineRule="auto"/>
        <w:ind w:left="0" w:leftChars="0" w:firstLine="700" w:firstLineChars="0"/>
        <w:jc w:val="both"/>
        <w:textAlignment w:val="auto"/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</w:rPr>
        <w:t>Таким образом, актуальность темы заключается в необходимости создания автоматизированной системы, позволяющей вести у</w:t>
      </w:r>
      <w:r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  <w:lang w:val="ru-RU"/>
        </w:rPr>
        <w:t>чёт</w:t>
      </w:r>
      <w:r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</w:rPr>
        <w:t xml:space="preserve"> товарных остатков на складе, формировать от</w:t>
      </w:r>
      <w:r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  <w:lang w:val="ru-RU"/>
        </w:rPr>
        <w:t>чёт</w:t>
      </w:r>
      <w:r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</w:rPr>
        <w:t>ы о движении и переоценке товаров, а также контролировать корректность вводимых данных.</w:t>
      </w:r>
    </w:p>
    <w:p w14:paraId="7C5538D3">
      <w:pPr>
        <w:pStyle w:val="8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360" w:lineRule="auto"/>
        <w:ind w:left="0" w:leftChars="0" w:firstLine="700" w:firstLineChars="0"/>
        <w:jc w:val="both"/>
        <w:textAlignment w:val="auto"/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</w:rPr>
        <w:t>Немаловажным аспектом разработки является определение потенциальных пользователей системы. В данном случае это администраторы и операторы склада, которые будут осуществлять ввод данных о приходе и выбытии товаров, а также формировать различные от</w:t>
      </w:r>
      <w:r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  <w:lang w:val="ru-RU"/>
        </w:rPr>
        <w:t>чёт</w:t>
      </w:r>
      <w:r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</w:rPr>
        <w:t>ные документы.</w:t>
      </w:r>
    </w:p>
    <w:p w14:paraId="6872F87C">
      <w:pPr>
        <w:pStyle w:val="8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360" w:lineRule="auto"/>
        <w:ind w:left="0" w:leftChars="0" w:firstLine="700" w:firstLineChars="0"/>
        <w:jc w:val="both"/>
        <w:textAlignment w:val="auto"/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</w:rPr>
      </w:pPr>
      <w:r>
        <w:rPr>
          <w:rStyle w:val="92"/>
          <w:rFonts w:hint="default" w:ascii="Times New Roman Regular" w:hAnsi="Times New Roman Regular" w:cs="Times New Roman Regular"/>
          <w:b w:val="0"/>
          <w:bCs w:val="0"/>
          <w:sz w:val="28"/>
          <w:szCs w:val="28"/>
        </w:rPr>
        <w:t>Цель:</w:t>
      </w:r>
      <w:r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</w:rPr>
        <w:t xml:space="preserve"> проектирование и создание базы данных для автоматизации у</w:t>
      </w:r>
      <w:r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  <w:lang w:val="ru-RU"/>
        </w:rPr>
        <w:t>чёт</w:t>
      </w:r>
      <w:r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</w:rPr>
        <w:t>а складских операций.</w:t>
      </w:r>
    </w:p>
    <w:p w14:paraId="59A6BDE1">
      <w:pPr>
        <w:pStyle w:val="8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360" w:lineRule="auto"/>
        <w:ind w:left="0" w:leftChars="0" w:firstLine="700" w:firstLineChars="0"/>
        <w:jc w:val="both"/>
        <w:textAlignment w:val="auto"/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</w:rPr>
        <w:t>Указанная цель определила следующие задачи:</w:t>
      </w:r>
    </w:p>
    <w:p w14:paraId="0C2E679E">
      <w:pPr>
        <w:keepNext w:val="0"/>
        <w:keepLines w:val="0"/>
        <w:pageBreakBefore w:val="0"/>
        <w:widowControl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line="360" w:lineRule="auto"/>
        <w:ind w:left="0" w:leftChars="0" w:firstLine="709" w:firstLineChars="0"/>
        <w:jc w:val="both"/>
        <w:textAlignment w:val="auto"/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</w:rPr>
      </w:pPr>
      <w:r>
        <w:rPr>
          <w:rFonts w:hint="default" w:ascii="Times New Roman Regular" w:hAnsi="Times New Roman Regular" w:cs="Times New Roman Regular"/>
          <w:color w:val="auto"/>
          <w:sz w:val="28"/>
          <w:lang w:val="ru-RU"/>
        </w:rPr>
        <w:t>спроектировать модель базы данных</w:t>
      </w:r>
      <w:r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</w:rPr>
        <w:t>;</w:t>
      </w:r>
    </w:p>
    <w:p w14:paraId="56EC37B0">
      <w:pPr>
        <w:keepNext w:val="0"/>
        <w:keepLines w:val="0"/>
        <w:pageBreakBefore w:val="0"/>
        <w:widowControl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line="360" w:lineRule="auto"/>
        <w:ind w:left="0" w:leftChars="0" w:firstLine="709" w:firstLineChars="0"/>
        <w:jc w:val="both"/>
        <w:textAlignment w:val="auto"/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  <w:lang w:val="ru-RU"/>
        </w:rPr>
        <w:t xml:space="preserve">разработать объекты базы данных в субд </w:t>
      </w:r>
      <w:r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  <w:lang w:val="en-US"/>
        </w:rPr>
        <w:t>PostgreSQL;</w:t>
      </w:r>
    </w:p>
    <w:p w14:paraId="420D3F3B">
      <w:pPr>
        <w:keepNext w:val="0"/>
        <w:keepLines w:val="0"/>
        <w:pageBreakBefore w:val="0"/>
        <w:widowControl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line="360" w:lineRule="auto"/>
        <w:ind w:left="0" w:leftChars="0" w:firstLine="709" w:firstLineChars="0"/>
        <w:jc w:val="both"/>
        <w:textAlignment w:val="auto"/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  <w:lang w:val="ru-RU"/>
        </w:rPr>
        <w:t>реализовать прикладное приложение для работы с базой данных</w:t>
      </w:r>
      <w:r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  <w:lang w:val="en-US"/>
        </w:rPr>
        <w:t>;</w:t>
      </w:r>
    </w:p>
    <w:p w14:paraId="5234CABE">
      <w:pPr>
        <w:keepNext w:val="0"/>
        <w:keepLines w:val="0"/>
        <w:pageBreakBefore w:val="0"/>
        <w:widowControl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line="360" w:lineRule="auto"/>
        <w:ind w:left="0" w:leftChars="0" w:firstLine="709" w:firstLineChars="0"/>
        <w:jc w:val="both"/>
        <w:textAlignment w:val="auto"/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  <w:lang w:val="ru-RU"/>
        </w:rPr>
        <w:t>обеспечить авторизацию пользователей и разграничение прав доступа</w:t>
      </w:r>
      <w:r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  <w:lang w:val="en-US"/>
        </w:rPr>
        <w:t>;</w:t>
      </w:r>
    </w:p>
    <w:p w14:paraId="7BF240CF">
      <w:pPr>
        <w:keepNext w:val="0"/>
        <w:keepLines w:val="0"/>
        <w:pageBreakBefore w:val="0"/>
        <w:widowControl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line="360" w:lineRule="auto"/>
        <w:ind w:left="0" w:leftChars="0" w:firstLine="709" w:firstLineChars="0"/>
        <w:jc w:val="both"/>
        <w:textAlignment w:val="auto"/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  <w:lang w:val="ru-RU"/>
        </w:rPr>
        <w:t xml:space="preserve">реализовать функции формирования отчётов и справочных </w:t>
      </w:r>
      <w:r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  <w:lang w:val="en-US"/>
        </w:rPr>
        <w:t>документо</w:t>
      </w:r>
      <w:r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  <w:lang w:val="ru-RU"/>
        </w:rPr>
        <w:t>в</w:t>
      </w:r>
      <w:r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  <w:lang w:val="en-US"/>
        </w:rPr>
        <w:t>;</w:t>
      </w:r>
    </w:p>
    <w:p w14:paraId="36CF85CF">
      <w:pPr>
        <w:keepNext w:val="0"/>
        <w:keepLines w:val="0"/>
        <w:pageBreakBefore w:val="0"/>
        <w:widowControl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line="360" w:lineRule="auto"/>
        <w:ind w:left="0" w:leftChars="0" w:firstLine="709" w:firstLineChars="0"/>
        <w:jc w:val="both"/>
        <w:textAlignment w:val="auto"/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  <w:lang w:val="ru-RU"/>
        </w:rPr>
        <w:t>изучить и разработать методы защиты данных и обеспечения целостности информации</w:t>
      </w:r>
    </w:p>
    <w:p w14:paraId="55B89BD2">
      <w:pPr>
        <w:pStyle w:val="8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360" w:lineRule="auto"/>
        <w:ind w:left="0" w:leftChars="0" w:firstLine="700" w:firstLineChars="0"/>
        <w:jc w:val="both"/>
        <w:textAlignment w:val="auto"/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</w:rPr>
      </w:pPr>
      <w:r>
        <w:rPr>
          <w:rStyle w:val="92"/>
          <w:rFonts w:hint="default" w:ascii="Times New Roman Regular" w:hAnsi="Times New Roman Regular" w:cs="Times New Roman Regular"/>
          <w:b w:val="0"/>
          <w:bCs w:val="0"/>
          <w:sz w:val="28"/>
          <w:szCs w:val="28"/>
        </w:rPr>
        <w:t>Объект исследования</w:t>
      </w:r>
      <w:r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</w:rPr>
        <w:t xml:space="preserve"> – склад предприятия.</w:t>
      </w:r>
      <w:r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</w:rPr>
        <w:br w:type="textWrapping"/>
      </w:r>
      <w:r>
        <w:rPr>
          <w:rStyle w:val="92"/>
          <w:rFonts w:hint="default" w:ascii="Times New Roman Regular" w:hAnsi="Times New Roman Regular" w:cs="Times New Roman Regular"/>
          <w:b w:val="0"/>
          <w:bCs w:val="0"/>
          <w:sz w:val="28"/>
          <w:szCs w:val="28"/>
        </w:rPr>
        <w:t>Предмет исследования</w:t>
      </w:r>
      <w:r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</w:rPr>
        <w:t xml:space="preserve"> – информационная система автоматизации у</w:t>
      </w:r>
      <w:r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  <w:lang w:val="ru-RU"/>
        </w:rPr>
        <w:t>чёт</w:t>
      </w:r>
      <w:r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</w:rPr>
        <w:t>а движения товаров на складе.</w:t>
      </w:r>
    </w:p>
    <w:p w14:paraId="634FFDB6">
      <w:pPr>
        <w:rPr>
          <w:rFonts w:hint="default" w:ascii="Times New Roman Regular" w:hAnsi="Times New Roman Regular" w:cs="Times New Roman Regular"/>
          <w:color w:val="auto"/>
          <w:sz w:val="28"/>
          <w:lang w:val="ru-RU"/>
        </w:rPr>
      </w:pPr>
      <w:r>
        <w:rPr>
          <w:rFonts w:hint="default" w:ascii="Times New Roman Regular" w:hAnsi="Times New Roman Regular" w:cs="Times New Roman Regular"/>
          <w:color w:val="auto"/>
          <w:sz w:val="28"/>
          <w:lang w:val="ru-RU"/>
        </w:rPr>
        <w:br w:type="page"/>
      </w:r>
    </w:p>
    <w:p w14:paraId="707D806C">
      <w:pPr>
        <w:keepNext w:val="0"/>
        <w:keepLines w:val="0"/>
        <w:pageBreakBefore w:val="0"/>
        <w:widowControl/>
        <w:numPr>
          <w:ilvl w:val="0"/>
          <w:numId w:val="0"/>
        </w:numPr>
        <w:tabs>
          <w:tab w:val="left" w:pos="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after="480" w:line="360" w:lineRule="auto"/>
        <w:ind w:left="0" w:leftChars="0" w:firstLine="0" w:firstLineChars="0"/>
        <w:jc w:val="center"/>
        <w:textAlignment w:val="auto"/>
        <w:outlineLvl w:val="0"/>
        <w:rPr>
          <w:rFonts w:hint="default" w:ascii="Times New Roman Regular" w:hAnsi="Times New Roman Regular" w:cs="Times New Roman Regular"/>
          <w:color w:val="auto"/>
          <w:sz w:val="28"/>
          <w:lang w:val="ru-RU"/>
        </w:rPr>
      </w:pPr>
      <w:bookmarkStart w:id="2" w:name="_Toc508393057"/>
      <w:bookmarkStart w:id="3" w:name="_Toc681073353"/>
      <w:r>
        <w:rPr>
          <w:rFonts w:hint="default" w:ascii="Times New Roman Regular" w:hAnsi="Times New Roman Regular" w:cs="Times New Roman Regular"/>
          <w:color w:val="auto"/>
          <w:sz w:val="28"/>
          <w:lang w:val="ru-RU"/>
        </w:rPr>
        <w:t>1 Постановка задачи</w:t>
      </w:r>
      <w:bookmarkEnd w:id="2"/>
      <w:bookmarkEnd w:id="3"/>
    </w:p>
    <w:p w14:paraId="4EB347C2">
      <w:pPr>
        <w:keepNext w:val="0"/>
        <w:keepLines w:val="0"/>
        <w:pageBreakBefore w:val="0"/>
        <w:widowControl/>
        <w:numPr>
          <w:ilvl w:val="0"/>
          <w:numId w:val="0"/>
        </w:numPr>
        <w:tabs>
          <w:tab w:val="left" w:pos="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line="360" w:lineRule="auto"/>
        <w:ind w:left="0" w:leftChars="0" w:firstLine="700" w:firstLineChars="0"/>
        <w:jc w:val="both"/>
        <w:textAlignment w:val="auto"/>
        <w:rPr>
          <w:rFonts w:hint="default" w:ascii="Times New Roman Regular" w:hAnsi="Times New Roman Regular" w:cs="Times New Roman Regular"/>
          <w:color w:val="auto"/>
          <w:sz w:val="28"/>
        </w:rPr>
      </w:pPr>
      <w:r>
        <w:rPr>
          <w:rFonts w:hint="default" w:ascii="Times New Roman Regular" w:hAnsi="Times New Roman Regular" w:cs="Times New Roman Regular"/>
          <w:color w:val="auto"/>
          <w:sz w:val="28"/>
        </w:rPr>
        <w:t xml:space="preserve">Задачей данного курсового проектирования является проектирование и разработка информационной системы для </w:t>
      </w:r>
      <w:r>
        <w:rPr>
          <w:rFonts w:hint="default" w:ascii="Times New Roman Regular" w:hAnsi="Times New Roman Regular" w:cs="Times New Roman Regular"/>
          <w:color w:val="auto"/>
          <w:sz w:val="28"/>
          <w:lang w:val="ru-RU"/>
        </w:rPr>
        <w:t xml:space="preserve">товарного </w:t>
      </w:r>
      <w:r>
        <w:rPr>
          <w:rFonts w:hint="default" w:ascii="Times New Roman Regular" w:hAnsi="Times New Roman Regular" w:cs="Times New Roman Regular"/>
          <w:color w:val="auto"/>
          <w:sz w:val="28"/>
        </w:rPr>
        <w:t>склад</w:t>
      </w:r>
      <w:r>
        <w:rPr>
          <w:rFonts w:hint="default" w:ascii="Times New Roman Regular" w:hAnsi="Times New Roman Regular" w:cs="Times New Roman Regular"/>
          <w:color w:val="auto"/>
          <w:sz w:val="28"/>
          <w:lang w:val="ru-RU"/>
        </w:rPr>
        <w:t>а</w:t>
      </w:r>
      <w:r>
        <w:rPr>
          <w:rFonts w:hint="default" w:ascii="Times New Roman Regular" w:hAnsi="Times New Roman Regular" w:cs="Times New Roman Regular"/>
          <w:color w:val="auto"/>
          <w:sz w:val="28"/>
        </w:rPr>
        <w:t>.</w:t>
      </w:r>
    </w:p>
    <w:p w14:paraId="37033BC3">
      <w:pPr>
        <w:keepNext w:val="0"/>
        <w:keepLines w:val="0"/>
        <w:pageBreakBefore w:val="0"/>
        <w:widowControl/>
        <w:numPr>
          <w:ilvl w:val="0"/>
          <w:numId w:val="0"/>
        </w:numPr>
        <w:tabs>
          <w:tab w:val="left" w:pos="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line="360" w:lineRule="auto"/>
        <w:ind w:left="0" w:leftChars="0" w:firstLine="700" w:firstLineChars="0"/>
        <w:jc w:val="both"/>
        <w:textAlignment w:val="auto"/>
        <w:rPr>
          <w:rFonts w:hint="default" w:ascii="Times New Roman Regular" w:hAnsi="Times New Roman Regular" w:cs="Times New Roman Regular"/>
          <w:color w:val="auto"/>
          <w:sz w:val="28"/>
        </w:rPr>
      </w:pPr>
      <w:r>
        <w:rPr>
          <w:rFonts w:hint="default" w:ascii="Times New Roman Regular" w:hAnsi="Times New Roman Regular" w:cs="Times New Roman Regular"/>
          <w:color w:val="auto"/>
          <w:sz w:val="28"/>
        </w:rPr>
        <w:t xml:space="preserve">Целью системы является автоматизация процессов учёта </w:t>
      </w:r>
      <w:r>
        <w:rPr>
          <w:rFonts w:hint="default" w:ascii="Times New Roman Regular" w:hAnsi="Times New Roman Regular" w:cs="Times New Roman Regular"/>
          <w:color w:val="auto"/>
          <w:sz w:val="28"/>
          <w:lang w:val="ru-RU"/>
        </w:rPr>
        <w:t xml:space="preserve">сотрудников, </w:t>
      </w:r>
      <w:r>
        <w:rPr>
          <w:rFonts w:hint="default" w:ascii="Times New Roman Regular" w:hAnsi="Times New Roman Regular" w:cs="Times New Roman Regular"/>
          <w:color w:val="auto"/>
          <w:sz w:val="28"/>
        </w:rPr>
        <w:t>поступлени</w:t>
      </w:r>
      <w:r>
        <w:rPr>
          <w:rFonts w:hint="default" w:ascii="Times New Roman Regular" w:hAnsi="Times New Roman Regular" w:cs="Times New Roman Regular"/>
          <w:color w:val="auto"/>
          <w:sz w:val="28"/>
          <w:lang w:val="ru-RU"/>
        </w:rPr>
        <w:t>й</w:t>
      </w:r>
      <w:r>
        <w:rPr>
          <w:rFonts w:hint="default" w:ascii="Times New Roman Regular" w:hAnsi="Times New Roman Regular" w:cs="Times New Roman Regular"/>
          <w:color w:val="auto"/>
          <w:sz w:val="28"/>
        </w:rPr>
        <w:t>, хранения, реализации и списания товаров, а также формирование отчётных и справочных документов по результатам работы склада.</w:t>
      </w:r>
    </w:p>
    <w:p w14:paraId="763F313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360" w:lineRule="auto"/>
        <w:ind w:left="0" w:leftChars="0" w:firstLine="700" w:firstLineChars="0"/>
        <w:jc w:val="both"/>
        <w:textAlignment w:val="auto"/>
        <w:rPr>
          <w:rFonts w:hint="default" w:ascii="Times New Roman Regular" w:hAnsi="Times New Roman Regular" w:cs="Times New Roman Regular"/>
          <w:color w:val="auto"/>
          <w:sz w:val="28"/>
        </w:rPr>
      </w:pPr>
      <w:r>
        <w:rPr>
          <w:rFonts w:hint="default" w:ascii="Times New Roman Regular" w:hAnsi="Times New Roman Regular" w:cs="Times New Roman Regular"/>
          <w:color w:val="auto"/>
          <w:sz w:val="28"/>
          <w:lang w:val="ru-RU"/>
        </w:rPr>
        <w:t>В</w:t>
      </w:r>
      <w:r>
        <w:rPr>
          <w:rFonts w:hint="default" w:ascii="Times New Roman Regular" w:hAnsi="Times New Roman Regular" w:cs="Times New Roman Regular"/>
          <w:color w:val="auto"/>
          <w:sz w:val="28"/>
        </w:rPr>
        <w:t xml:space="preserve"> процессе функционирования системы поступает и обрабатывается следующая информация:</w:t>
      </w:r>
    </w:p>
    <w:p w14:paraId="1DE5D421">
      <w:pPr>
        <w:keepNext w:val="0"/>
        <w:keepLines w:val="0"/>
        <w:pageBreakBefore w:val="0"/>
        <w:widowControl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line="360" w:lineRule="auto"/>
        <w:ind w:left="0" w:leftChars="0" w:firstLine="700" w:firstLineChars="0"/>
        <w:jc w:val="both"/>
        <w:textAlignment w:val="auto"/>
        <w:rPr>
          <w:rFonts w:hint="default" w:ascii="Times New Roman Regular" w:hAnsi="Times New Roman Regular" w:cs="Times New Roman Regular"/>
          <w:color w:val="auto"/>
          <w:sz w:val="28"/>
        </w:rPr>
      </w:pPr>
      <w:r>
        <w:rPr>
          <w:rFonts w:hint="default" w:ascii="Times New Roman Regular" w:hAnsi="Times New Roman Regular" w:cs="Times New Roman Regular"/>
          <w:color w:val="auto"/>
          <w:sz w:val="28"/>
        </w:rPr>
        <w:t>наименование товара;</w:t>
      </w:r>
    </w:p>
    <w:p w14:paraId="0EE5723F">
      <w:pPr>
        <w:keepNext w:val="0"/>
        <w:keepLines w:val="0"/>
        <w:pageBreakBefore w:val="0"/>
        <w:widowControl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line="360" w:lineRule="auto"/>
        <w:ind w:left="0" w:leftChars="0" w:firstLine="700" w:firstLineChars="0"/>
        <w:jc w:val="both"/>
        <w:textAlignment w:val="auto"/>
        <w:rPr>
          <w:rFonts w:hint="default" w:ascii="Times New Roman Regular" w:hAnsi="Times New Roman Regular" w:cs="Times New Roman Regular"/>
          <w:color w:val="auto"/>
          <w:sz w:val="28"/>
        </w:rPr>
      </w:pPr>
      <w:r>
        <w:rPr>
          <w:rFonts w:hint="default" w:ascii="Times New Roman Regular" w:hAnsi="Times New Roman Regular" w:cs="Times New Roman Regular"/>
          <w:color w:val="auto"/>
          <w:sz w:val="28"/>
        </w:rPr>
        <w:t>категория (группа) товара;</w:t>
      </w:r>
    </w:p>
    <w:p w14:paraId="0CA9F4AD">
      <w:pPr>
        <w:keepNext w:val="0"/>
        <w:keepLines w:val="0"/>
        <w:pageBreakBefore w:val="0"/>
        <w:widowControl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line="360" w:lineRule="auto"/>
        <w:ind w:left="0" w:leftChars="0" w:firstLine="700" w:firstLineChars="0"/>
        <w:jc w:val="both"/>
        <w:textAlignment w:val="auto"/>
        <w:rPr>
          <w:rFonts w:hint="default" w:ascii="Times New Roman Regular" w:hAnsi="Times New Roman Regular" w:cs="Times New Roman Regular"/>
          <w:color w:val="auto"/>
          <w:sz w:val="28"/>
        </w:rPr>
      </w:pPr>
      <w:r>
        <w:rPr>
          <w:rFonts w:hint="default" w:ascii="Times New Roman Regular" w:hAnsi="Times New Roman Regular" w:cs="Times New Roman Regular"/>
          <w:color w:val="auto"/>
          <w:sz w:val="28"/>
        </w:rPr>
        <w:t>количество и цена товара при поступлении;</w:t>
      </w:r>
    </w:p>
    <w:p w14:paraId="27C2B4FE">
      <w:pPr>
        <w:keepNext w:val="0"/>
        <w:keepLines w:val="0"/>
        <w:pageBreakBefore w:val="0"/>
        <w:widowControl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line="360" w:lineRule="auto"/>
        <w:ind w:left="0" w:leftChars="0" w:firstLine="700" w:firstLineChars="0"/>
        <w:jc w:val="both"/>
        <w:textAlignment w:val="auto"/>
        <w:rPr>
          <w:rFonts w:hint="default" w:ascii="Times New Roman Regular" w:hAnsi="Times New Roman Regular" w:cs="Times New Roman Regular"/>
          <w:color w:val="auto"/>
          <w:sz w:val="28"/>
        </w:rPr>
      </w:pPr>
      <w:r>
        <w:rPr>
          <w:rFonts w:hint="default" w:ascii="Times New Roman Regular" w:hAnsi="Times New Roman Regular" w:cs="Times New Roman Regular"/>
          <w:color w:val="auto"/>
          <w:sz w:val="28"/>
        </w:rPr>
        <w:t>дата поступления товара на склад;</w:t>
      </w:r>
    </w:p>
    <w:p w14:paraId="7AFC333D">
      <w:pPr>
        <w:keepNext w:val="0"/>
        <w:keepLines w:val="0"/>
        <w:pageBreakBefore w:val="0"/>
        <w:widowControl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line="360" w:lineRule="auto"/>
        <w:ind w:left="0" w:leftChars="0" w:firstLine="700" w:firstLineChars="0"/>
        <w:jc w:val="both"/>
        <w:textAlignment w:val="auto"/>
        <w:rPr>
          <w:rFonts w:hint="default" w:ascii="Times New Roman Regular" w:hAnsi="Times New Roman Regular" w:cs="Times New Roman Regular"/>
          <w:color w:val="auto"/>
          <w:sz w:val="28"/>
        </w:rPr>
      </w:pPr>
      <w:r>
        <w:rPr>
          <w:rFonts w:hint="default" w:ascii="Times New Roman Regular" w:hAnsi="Times New Roman Regular" w:cs="Times New Roman Regular"/>
          <w:color w:val="auto"/>
          <w:sz w:val="28"/>
        </w:rPr>
        <w:t>информация о поставщике;</w:t>
      </w:r>
    </w:p>
    <w:p w14:paraId="6E33561C">
      <w:pPr>
        <w:keepNext w:val="0"/>
        <w:keepLines w:val="0"/>
        <w:pageBreakBefore w:val="0"/>
        <w:widowControl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line="360" w:lineRule="auto"/>
        <w:ind w:left="0" w:leftChars="0" w:firstLine="700" w:firstLineChars="0"/>
        <w:jc w:val="both"/>
        <w:textAlignment w:val="auto"/>
        <w:rPr>
          <w:rFonts w:hint="default" w:ascii="Times New Roman Regular" w:hAnsi="Times New Roman Regular" w:cs="Times New Roman Regular"/>
          <w:color w:val="auto"/>
          <w:sz w:val="28"/>
        </w:rPr>
      </w:pPr>
      <w:r>
        <w:rPr>
          <w:rFonts w:hint="default" w:ascii="Times New Roman Regular" w:hAnsi="Times New Roman Regular" w:cs="Times New Roman Regular"/>
          <w:color w:val="auto"/>
          <w:sz w:val="28"/>
        </w:rPr>
        <w:t>дата реализации и количество реализованного товара;</w:t>
      </w:r>
    </w:p>
    <w:p w14:paraId="16650469">
      <w:pPr>
        <w:keepNext w:val="0"/>
        <w:keepLines w:val="0"/>
        <w:pageBreakBefore w:val="0"/>
        <w:widowControl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line="360" w:lineRule="auto"/>
        <w:ind w:left="0" w:leftChars="0" w:firstLine="700" w:firstLineChars="0"/>
        <w:jc w:val="both"/>
        <w:textAlignment w:val="auto"/>
        <w:rPr>
          <w:rFonts w:hint="default" w:ascii="Times New Roman Regular" w:hAnsi="Times New Roman Regular" w:cs="Times New Roman Regular"/>
          <w:color w:val="auto"/>
          <w:sz w:val="28"/>
        </w:rPr>
      </w:pPr>
      <w:r>
        <w:rPr>
          <w:rFonts w:hint="default" w:ascii="Times New Roman Regular" w:hAnsi="Times New Roman Regular" w:cs="Times New Roman Regular"/>
          <w:color w:val="auto"/>
          <w:sz w:val="28"/>
        </w:rPr>
        <w:t>цена реализации;</w:t>
      </w:r>
    </w:p>
    <w:p w14:paraId="5D898E8B">
      <w:pPr>
        <w:keepNext w:val="0"/>
        <w:keepLines w:val="0"/>
        <w:pageBreakBefore w:val="0"/>
        <w:widowControl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line="360" w:lineRule="auto"/>
        <w:ind w:left="0" w:leftChars="0" w:firstLine="700" w:firstLineChars="0"/>
        <w:jc w:val="both"/>
        <w:textAlignment w:val="auto"/>
        <w:rPr>
          <w:rFonts w:hint="default" w:ascii="Times New Roman Regular" w:hAnsi="Times New Roman Regular" w:cs="Times New Roman Regular"/>
          <w:color w:val="auto"/>
          <w:sz w:val="28"/>
        </w:rPr>
      </w:pPr>
      <w:r>
        <w:rPr>
          <w:rFonts w:hint="default" w:ascii="Times New Roman Regular" w:hAnsi="Times New Roman Regular" w:cs="Times New Roman Regular"/>
          <w:color w:val="auto"/>
          <w:sz w:val="28"/>
        </w:rPr>
        <w:t xml:space="preserve">информация о </w:t>
      </w:r>
      <w:r>
        <w:rPr>
          <w:rFonts w:hint="default" w:ascii="Times New Roman Regular" w:hAnsi="Times New Roman Regular" w:cs="Times New Roman Regular"/>
          <w:color w:val="auto"/>
          <w:sz w:val="28"/>
          <w:lang w:val="ru-RU"/>
        </w:rPr>
        <w:t>сотруднике</w:t>
      </w:r>
      <w:r>
        <w:rPr>
          <w:rFonts w:hint="default" w:ascii="Times New Roman Regular" w:hAnsi="Times New Roman Regular" w:cs="Times New Roman Regular"/>
          <w:color w:val="auto"/>
          <w:sz w:val="28"/>
        </w:rPr>
        <w:t>;</w:t>
      </w:r>
    </w:p>
    <w:p w14:paraId="417595C0">
      <w:pPr>
        <w:keepNext w:val="0"/>
        <w:keepLines w:val="0"/>
        <w:pageBreakBefore w:val="0"/>
        <w:widowControl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line="360" w:lineRule="auto"/>
        <w:ind w:left="0" w:leftChars="0" w:firstLine="700" w:firstLineChars="0"/>
        <w:jc w:val="both"/>
        <w:textAlignment w:val="auto"/>
        <w:rPr>
          <w:rFonts w:hint="default" w:ascii="Times New Roman Regular" w:hAnsi="Times New Roman Regular" w:cs="Times New Roman Regular"/>
          <w:color w:val="auto"/>
          <w:sz w:val="28"/>
        </w:rPr>
      </w:pPr>
      <w:r>
        <w:rPr>
          <w:rFonts w:hint="default" w:ascii="Times New Roman Regular" w:hAnsi="Times New Roman Regular" w:cs="Times New Roman Regular"/>
          <w:color w:val="auto"/>
          <w:sz w:val="28"/>
        </w:rPr>
        <w:t>данные о пользователях системы (логин, пароль, уровень доступа);</w:t>
      </w:r>
    </w:p>
    <w:p w14:paraId="3968AEEB">
      <w:pPr>
        <w:keepNext w:val="0"/>
        <w:keepLines w:val="0"/>
        <w:pageBreakBefore w:val="0"/>
        <w:widowControl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line="360" w:lineRule="auto"/>
        <w:ind w:left="0" w:leftChars="0" w:firstLine="700" w:firstLineChars="0"/>
        <w:jc w:val="both"/>
        <w:textAlignment w:val="auto"/>
        <w:rPr>
          <w:rFonts w:hint="default" w:ascii="Times New Roman Regular" w:hAnsi="Times New Roman Regular" w:cs="Times New Roman Regular"/>
          <w:color w:val="auto"/>
          <w:sz w:val="28"/>
        </w:rPr>
      </w:pPr>
      <w:r>
        <w:rPr>
          <w:rFonts w:hint="default" w:ascii="Times New Roman Regular" w:hAnsi="Times New Roman Regular" w:cs="Times New Roman Regular"/>
          <w:color w:val="auto"/>
          <w:sz w:val="28"/>
        </w:rPr>
        <w:t>данные о переоценках и актах списания товара;</w:t>
      </w:r>
    </w:p>
    <w:p w14:paraId="1C512394">
      <w:pPr>
        <w:keepNext w:val="0"/>
        <w:keepLines w:val="0"/>
        <w:pageBreakBefore w:val="0"/>
        <w:widowControl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line="360" w:lineRule="auto"/>
        <w:ind w:left="0" w:leftChars="0" w:firstLine="700" w:firstLineChars="0"/>
        <w:jc w:val="both"/>
        <w:textAlignment w:val="auto"/>
        <w:rPr>
          <w:rFonts w:hint="default" w:ascii="Times New Roman Regular" w:hAnsi="Times New Roman Regular" w:cs="Times New Roman Regular"/>
          <w:color w:val="auto"/>
          <w:sz w:val="28"/>
        </w:rPr>
      </w:pPr>
      <w:r>
        <w:rPr>
          <w:rFonts w:hint="default" w:ascii="Times New Roman Regular" w:hAnsi="Times New Roman Regular" w:cs="Times New Roman Regular"/>
          <w:color w:val="auto"/>
          <w:sz w:val="28"/>
          <w:lang w:val="ru-RU"/>
        </w:rPr>
        <w:t xml:space="preserve">ссылка на </w:t>
      </w:r>
      <w:r>
        <w:rPr>
          <w:rFonts w:hint="default" w:ascii="Times New Roman Regular" w:hAnsi="Times New Roman Regular" w:cs="Times New Roman Regular"/>
          <w:color w:val="auto"/>
          <w:sz w:val="28"/>
        </w:rPr>
        <w:t>изображение и описание товара (для карточки товара).</w:t>
      </w:r>
    </w:p>
    <w:p w14:paraId="63470D6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360" w:lineRule="auto"/>
        <w:ind w:firstLine="708" w:firstLineChars="0"/>
        <w:jc w:val="both"/>
        <w:textAlignment w:val="auto"/>
        <w:rPr>
          <w:rFonts w:hint="default" w:ascii="Times New Roman Regular" w:hAnsi="Times New Roman Regular" w:cs="Times New Roman Regular"/>
          <w:color w:val="auto"/>
          <w:sz w:val="28"/>
        </w:rPr>
      </w:pPr>
      <w:r>
        <w:rPr>
          <w:rFonts w:hint="default" w:ascii="Times New Roman Regular" w:hAnsi="Times New Roman Regular" w:cs="Times New Roman Regular"/>
          <w:color w:val="auto"/>
          <w:sz w:val="28"/>
        </w:rPr>
        <w:t>База данных должна обеспечивать возможность:</w:t>
      </w:r>
    </w:p>
    <w:p w14:paraId="11F7B25C">
      <w:pPr>
        <w:keepNext w:val="0"/>
        <w:keepLines w:val="0"/>
        <w:pageBreakBefore w:val="0"/>
        <w:widowControl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line="360" w:lineRule="auto"/>
        <w:ind w:left="0" w:leftChars="0" w:firstLine="709" w:firstLineChars="0"/>
        <w:jc w:val="both"/>
        <w:textAlignment w:val="auto"/>
        <w:rPr>
          <w:rFonts w:hint="default" w:ascii="Times New Roman Regular" w:hAnsi="Times New Roman Regular" w:cs="Times New Roman Regular"/>
          <w:color w:val="auto"/>
          <w:sz w:val="28"/>
        </w:rPr>
      </w:pPr>
      <w:r>
        <w:rPr>
          <w:rFonts w:hint="default" w:ascii="Times New Roman Regular" w:hAnsi="Times New Roman Regular" w:cs="Times New Roman Regular"/>
          <w:color w:val="auto"/>
          <w:sz w:val="28"/>
        </w:rPr>
        <w:t>учёта поступления и реализации товаров за указанный период;</w:t>
      </w:r>
    </w:p>
    <w:p w14:paraId="0485A3B4">
      <w:pPr>
        <w:keepNext w:val="0"/>
        <w:keepLines w:val="0"/>
        <w:pageBreakBefore w:val="0"/>
        <w:widowControl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line="360" w:lineRule="auto"/>
        <w:ind w:left="0" w:leftChars="0" w:firstLine="709" w:firstLineChars="0"/>
        <w:jc w:val="both"/>
        <w:textAlignment w:val="auto"/>
        <w:rPr>
          <w:rFonts w:hint="default" w:ascii="Times New Roman Regular" w:hAnsi="Times New Roman Regular" w:cs="Times New Roman Regular"/>
          <w:color w:val="auto"/>
          <w:sz w:val="28"/>
        </w:rPr>
      </w:pPr>
      <w:r>
        <w:rPr>
          <w:rFonts w:hint="default" w:ascii="Times New Roman Regular" w:hAnsi="Times New Roman Regular" w:cs="Times New Roman Regular"/>
          <w:color w:val="auto"/>
          <w:sz w:val="28"/>
        </w:rPr>
        <w:t>формирования отчёта о реализации товара за период;</w:t>
      </w:r>
    </w:p>
    <w:p w14:paraId="67B1F992">
      <w:pPr>
        <w:keepNext w:val="0"/>
        <w:keepLines w:val="0"/>
        <w:pageBreakBefore w:val="0"/>
        <w:widowControl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line="360" w:lineRule="auto"/>
        <w:ind w:left="0" w:leftChars="0" w:firstLine="709" w:firstLineChars="0"/>
        <w:jc w:val="both"/>
        <w:textAlignment w:val="auto"/>
        <w:rPr>
          <w:rFonts w:hint="default" w:ascii="Times New Roman Regular" w:hAnsi="Times New Roman Regular" w:cs="Times New Roman Regular"/>
          <w:color w:val="auto"/>
          <w:sz w:val="28"/>
        </w:rPr>
      </w:pPr>
      <w:r>
        <w:rPr>
          <w:rFonts w:hint="default" w:ascii="Times New Roman Regular" w:hAnsi="Times New Roman Regular" w:cs="Times New Roman Regular"/>
          <w:color w:val="auto"/>
          <w:sz w:val="28"/>
        </w:rPr>
        <w:t>формирования отчёта о поступлении товара на склад;</w:t>
      </w:r>
    </w:p>
    <w:p w14:paraId="195DEDC9">
      <w:pPr>
        <w:keepNext w:val="0"/>
        <w:keepLines w:val="0"/>
        <w:pageBreakBefore w:val="0"/>
        <w:widowControl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line="360" w:lineRule="auto"/>
        <w:ind w:left="0" w:leftChars="0" w:firstLine="709" w:firstLineChars="0"/>
        <w:jc w:val="both"/>
        <w:textAlignment w:val="auto"/>
        <w:rPr>
          <w:rFonts w:hint="default" w:ascii="Times New Roman Regular" w:hAnsi="Times New Roman Regular" w:cs="Times New Roman Regular"/>
          <w:color w:val="auto"/>
          <w:sz w:val="28"/>
        </w:rPr>
      </w:pPr>
      <w:r>
        <w:rPr>
          <w:rFonts w:hint="default" w:ascii="Times New Roman Regular" w:hAnsi="Times New Roman Regular" w:cs="Times New Roman Regular"/>
          <w:color w:val="auto"/>
          <w:sz w:val="28"/>
        </w:rPr>
        <w:t>формирования инвентаризационной ведомости остатков товаров;</w:t>
      </w:r>
    </w:p>
    <w:p w14:paraId="7DCE2BEF">
      <w:pPr>
        <w:keepNext w:val="0"/>
        <w:keepLines w:val="0"/>
        <w:pageBreakBefore w:val="0"/>
        <w:widowControl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line="360" w:lineRule="auto"/>
        <w:ind w:left="0" w:leftChars="0" w:firstLine="709" w:firstLineChars="0"/>
        <w:jc w:val="both"/>
        <w:textAlignment w:val="auto"/>
        <w:rPr>
          <w:rFonts w:hint="default" w:ascii="Times New Roman Regular" w:hAnsi="Times New Roman Regular" w:cs="Times New Roman Regular"/>
          <w:color w:val="auto"/>
          <w:sz w:val="28"/>
        </w:rPr>
      </w:pPr>
      <w:r>
        <w:rPr>
          <w:rFonts w:hint="default" w:ascii="Times New Roman Regular" w:hAnsi="Times New Roman Regular" w:cs="Times New Roman Regular"/>
          <w:color w:val="auto"/>
          <w:sz w:val="28"/>
        </w:rPr>
        <w:t>регистрации переоценок и актов списания с возможностью документального оформления;</w:t>
      </w:r>
    </w:p>
    <w:p w14:paraId="6950F11C">
      <w:pPr>
        <w:keepNext w:val="0"/>
        <w:keepLines w:val="0"/>
        <w:pageBreakBefore w:val="0"/>
        <w:widowControl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line="360" w:lineRule="auto"/>
        <w:ind w:left="0" w:leftChars="0" w:firstLine="709" w:firstLineChars="0"/>
        <w:jc w:val="both"/>
        <w:textAlignment w:val="auto"/>
        <w:rPr>
          <w:rFonts w:hint="default" w:ascii="Times New Roman Regular" w:hAnsi="Times New Roman Regular" w:cs="Times New Roman Regular"/>
          <w:color w:val="auto"/>
          <w:sz w:val="28"/>
        </w:rPr>
      </w:pPr>
      <w:r>
        <w:rPr>
          <w:rFonts w:hint="default" w:ascii="Times New Roman Regular" w:hAnsi="Times New Roman Regular" w:cs="Times New Roman Regular"/>
          <w:color w:val="auto"/>
          <w:sz w:val="28"/>
        </w:rPr>
        <w:t>отображения карточки товара с изображением и описанием;</w:t>
      </w:r>
    </w:p>
    <w:p w14:paraId="521B890C">
      <w:pPr>
        <w:keepNext w:val="0"/>
        <w:keepLines w:val="0"/>
        <w:pageBreakBefore w:val="0"/>
        <w:widowControl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line="360" w:lineRule="auto"/>
        <w:ind w:left="0" w:leftChars="0" w:firstLine="709" w:firstLineChars="0"/>
        <w:jc w:val="both"/>
        <w:textAlignment w:val="auto"/>
        <w:rPr>
          <w:rFonts w:hint="default" w:ascii="Times New Roman Regular" w:hAnsi="Times New Roman Regular" w:cs="Times New Roman Regular"/>
          <w:color w:val="auto"/>
          <w:sz w:val="28"/>
        </w:rPr>
      </w:pPr>
      <w:r>
        <w:rPr>
          <w:rFonts w:hint="default" w:ascii="Times New Roman Regular" w:hAnsi="Times New Roman Regular" w:cs="Times New Roman Regular"/>
          <w:color w:val="auto"/>
          <w:sz w:val="28"/>
        </w:rPr>
        <w:t>контроля корректности вводимых данных (например, проверка наличия товара при продаже, сроков годности, уникальности кода товара);</w:t>
      </w:r>
    </w:p>
    <w:p w14:paraId="7B791B53">
      <w:pPr>
        <w:keepNext w:val="0"/>
        <w:keepLines w:val="0"/>
        <w:pageBreakBefore w:val="0"/>
        <w:widowControl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line="360" w:lineRule="auto"/>
        <w:ind w:left="0" w:leftChars="0" w:firstLine="709" w:firstLineChars="0"/>
        <w:jc w:val="both"/>
        <w:textAlignment w:val="auto"/>
        <w:rPr>
          <w:rFonts w:hint="default" w:ascii="Times New Roman Regular" w:hAnsi="Times New Roman Regular" w:cs="Times New Roman Regular"/>
          <w:color w:val="auto"/>
          <w:sz w:val="28"/>
        </w:rPr>
      </w:pPr>
      <w:r>
        <w:rPr>
          <w:rFonts w:hint="default" w:ascii="Times New Roman Regular" w:hAnsi="Times New Roman Regular" w:cs="Times New Roman Regular"/>
          <w:color w:val="auto"/>
          <w:sz w:val="28"/>
        </w:rPr>
        <w:t>реализации системы авторизации пользователей с разграничением прав доступа (администратор, менеджер склада).</w:t>
      </w:r>
    </w:p>
    <w:p w14:paraId="232E39C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360" w:lineRule="auto"/>
        <w:ind w:left="0" w:leftChars="0" w:firstLine="700" w:firstLineChars="0"/>
        <w:jc w:val="both"/>
        <w:textAlignment w:val="auto"/>
        <w:rPr>
          <w:rFonts w:hint="default" w:ascii="Times New Roman Regular" w:hAnsi="Times New Roman Regular" w:cs="Times New Roman Regular"/>
          <w:color w:val="auto"/>
          <w:sz w:val="28"/>
        </w:rPr>
      </w:pPr>
      <w:r>
        <w:rPr>
          <w:rFonts w:hint="default" w:ascii="Times New Roman Regular" w:hAnsi="Times New Roman Regular" w:cs="Times New Roman Regular"/>
          <w:color w:val="auto"/>
          <w:sz w:val="28"/>
        </w:rPr>
        <w:t xml:space="preserve">Для проектирования схемы базы данных используется программа </w:t>
      </w:r>
      <w:r>
        <w:rPr>
          <w:rFonts w:hint="default" w:ascii="Times New Roman Regular" w:hAnsi="Times New Roman Regular" w:cs="Times New Roman Regular"/>
          <w:color w:val="auto"/>
          <w:sz w:val="28"/>
          <w:lang w:val="en-US"/>
        </w:rPr>
        <w:t>DB Designer</w:t>
      </w:r>
      <w:r>
        <w:rPr>
          <w:rFonts w:hint="default" w:ascii="Times New Roman Regular" w:hAnsi="Times New Roman Regular" w:cs="Times New Roman Regular"/>
          <w:color w:val="auto"/>
          <w:sz w:val="28"/>
        </w:rPr>
        <w:t>.</w:t>
      </w:r>
      <w:r>
        <w:rPr>
          <w:rFonts w:hint="default" w:ascii="Times New Roman Regular" w:hAnsi="Times New Roman Regular" w:cs="Times New Roman Regular"/>
          <w:color w:val="auto"/>
          <w:sz w:val="28"/>
          <w:lang w:val="ru-RU"/>
        </w:rPr>
        <w:t xml:space="preserve"> </w:t>
      </w:r>
      <w:r>
        <w:rPr>
          <w:rFonts w:hint="default" w:ascii="Times New Roman Regular" w:hAnsi="Times New Roman Regular" w:cs="Times New Roman Regular"/>
          <w:color w:val="auto"/>
          <w:sz w:val="28"/>
        </w:rPr>
        <w:t>Для реализации базы данных выбрана СУБД PostgreSQL, обеспечивающая надёжное хранение, целостность данных и поддержку транзакций.</w:t>
      </w:r>
      <w:r>
        <w:rPr>
          <w:rFonts w:hint="default" w:ascii="Times New Roman Regular" w:hAnsi="Times New Roman Regular" w:cs="Times New Roman Regular"/>
          <w:color w:val="auto"/>
          <w:sz w:val="28"/>
          <w:lang w:val="en-US"/>
        </w:rPr>
        <w:t xml:space="preserve"> </w:t>
      </w:r>
      <w:r>
        <w:rPr>
          <w:rFonts w:hint="default" w:ascii="Times New Roman Regular" w:hAnsi="Times New Roman Regular" w:cs="Times New Roman Regular"/>
          <w:color w:val="auto"/>
          <w:sz w:val="28"/>
        </w:rPr>
        <w:t xml:space="preserve">Для разработки прикладного интерфейса используется инструментальное средство </w:t>
      </w:r>
      <w:r>
        <w:rPr>
          <w:rFonts w:hint="default" w:ascii="Times New Roman Regular" w:hAnsi="Times New Roman Regular" w:cs="Times New Roman Regular"/>
          <w:color w:val="auto"/>
          <w:sz w:val="28"/>
          <w:lang w:val="en-US"/>
        </w:rPr>
        <w:t xml:space="preserve">Go/Gin </w:t>
      </w:r>
      <w:r>
        <w:rPr>
          <w:rFonts w:hint="default" w:ascii="Times New Roman Regular" w:hAnsi="Times New Roman Regular" w:cs="Times New Roman Regular"/>
          <w:color w:val="auto"/>
          <w:sz w:val="28"/>
          <w:lang w:val="ru-RU"/>
        </w:rPr>
        <w:t>и</w:t>
      </w:r>
      <w:r>
        <w:rPr>
          <w:rFonts w:hint="default" w:ascii="Times New Roman Regular" w:hAnsi="Times New Roman Regular" w:cs="Times New Roman Regular"/>
          <w:color w:val="auto"/>
          <w:sz w:val="28"/>
          <w:lang w:val="en-US"/>
        </w:rPr>
        <w:t xml:space="preserve"> JavaScript/React.JS</w:t>
      </w:r>
      <w:r>
        <w:rPr>
          <w:rFonts w:hint="default" w:ascii="Times New Roman Regular" w:hAnsi="Times New Roman Regular" w:cs="Times New Roman Regular"/>
          <w:color w:val="auto"/>
          <w:sz w:val="28"/>
        </w:rPr>
        <w:t>.</w:t>
      </w:r>
    </w:p>
    <w:p w14:paraId="082D7C3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360" w:lineRule="auto"/>
        <w:ind w:left="0" w:leftChars="0" w:firstLine="700" w:firstLineChars="0"/>
        <w:jc w:val="both"/>
        <w:textAlignment w:val="auto"/>
        <w:rPr>
          <w:rFonts w:hint="default" w:ascii="Times New Roman Regular" w:hAnsi="Times New Roman Regular" w:cs="Times New Roman Regular"/>
          <w:color w:val="auto"/>
          <w:sz w:val="28"/>
        </w:rPr>
      </w:pPr>
      <w:r>
        <w:rPr>
          <w:rFonts w:hint="default" w:ascii="Times New Roman Regular" w:hAnsi="Times New Roman Regular" w:cs="Times New Roman Regular"/>
          <w:color w:val="auto"/>
          <w:sz w:val="28"/>
        </w:rPr>
        <w:t>В системе выделяются две основные категории пользователей:</w:t>
      </w:r>
    </w:p>
    <w:p w14:paraId="604DCA82">
      <w:pPr>
        <w:keepNext w:val="0"/>
        <w:keepLines w:val="0"/>
        <w:pageBreakBefore w:val="0"/>
        <w:widowControl/>
        <w:numPr>
          <w:ilvl w:val="0"/>
          <w:numId w:val="13"/>
        </w:numPr>
        <w:tabs>
          <w:tab w:val="left" w:pos="0"/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line="360" w:lineRule="auto"/>
        <w:ind w:left="0" w:leftChars="0" w:firstLine="700" w:firstLineChars="0"/>
        <w:jc w:val="both"/>
        <w:textAlignment w:val="auto"/>
        <w:rPr>
          <w:rFonts w:hint="default" w:ascii="Times New Roman Regular" w:hAnsi="Times New Roman Regular" w:cs="Times New Roman Regular"/>
          <w:color w:val="auto"/>
          <w:sz w:val="28"/>
        </w:rPr>
      </w:pPr>
      <w:r>
        <w:rPr>
          <w:rFonts w:hint="default" w:ascii="Times New Roman Regular" w:hAnsi="Times New Roman Regular" w:cs="Times New Roman Regular"/>
          <w:color w:val="auto"/>
          <w:sz w:val="28"/>
        </w:rPr>
        <w:t>Администратор системы — имеет полный доступ к данным, может добавлять и редактировать информацию, управлять пользователями, формировать отчёты;</w:t>
      </w:r>
    </w:p>
    <w:p w14:paraId="7860EEF5">
      <w:pPr>
        <w:keepNext w:val="0"/>
        <w:keepLines w:val="0"/>
        <w:pageBreakBefore w:val="0"/>
        <w:widowControl/>
        <w:numPr>
          <w:ilvl w:val="0"/>
          <w:numId w:val="13"/>
        </w:numPr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line="360" w:lineRule="auto"/>
        <w:ind w:left="0" w:leftChars="0" w:firstLine="700" w:firstLineChars="0"/>
        <w:jc w:val="both"/>
        <w:textAlignment w:val="auto"/>
        <w:rPr>
          <w:rFonts w:hint="default" w:ascii="Times New Roman Regular" w:hAnsi="Times New Roman Regular" w:cs="Times New Roman Regular"/>
          <w:color w:val="auto"/>
          <w:sz w:val="28"/>
        </w:rPr>
      </w:pPr>
      <w:r>
        <w:rPr>
          <w:rFonts w:hint="default" w:ascii="Times New Roman Regular" w:hAnsi="Times New Roman Regular" w:cs="Times New Roman Regular"/>
          <w:color w:val="auto"/>
          <w:sz w:val="28"/>
        </w:rPr>
        <w:t>Оператор склада (пользователь с ограниченным доступом) — может вносить и просматривать информацию о поступлении и реализации товаров, формировать стандартные отчёты.</w:t>
      </w:r>
    </w:p>
    <w:p w14:paraId="0CF9363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360" w:lineRule="auto"/>
        <w:ind w:left="0" w:leftChars="0" w:firstLine="700" w:firstLineChars="0"/>
        <w:jc w:val="both"/>
        <w:textAlignment w:val="auto"/>
        <w:rPr>
          <w:rFonts w:hint="default" w:ascii="Times New Roman Regular" w:hAnsi="Times New Roman Regular" w:cs="Times New Roman Regular"/>
          <w:color w:val="auto"/>
          <w:sz w:val="28"/>
        </w:rPr>
      </w:pPr>
      <w:r>
        <w:rPr>
          <w:rFonts w:hint="default" w:ascii="Times New Roman Regular" w:hAnsi="Times New Roman Regular" w:cs="Times New Roman Regular"/>
          <w:color w:val="auto"/>
          <w:sz w:val="28"/>
        </w:rPr>
        <w:t>Создание базы данных включает следующие этапы:</w:t>
      </w:r>
    </w:p>
    <w:p w14:paraId="6EAC5ECC">
      <w:pPr>
        <w:keepNext w:val="0"/>
        <w:keepLines w:val="0"/>
        <w:pageBreakBefore w:val="0"/>
        <w:widowControl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line="360" w:lineRule="auto"/>
        <w:ind w:left="0" w:leftChars="0" w:firstLine="709" w:firstLineChars="0"/>
        <w:jc w:val="both"/>
        <w:textAlignment w:val="auto"/>
        <w:rPr>
          <w:rFonts w:hint="default" w:ascii="Times New Roman Regular" w:hAnsi="Times New Roman Regular" w:cs="Times New Roman Regular"/>
          <w:color w:val="auto"/>
          <w:sz w:val="28"/>
        </w:rPr>
      </w:pPr>
      <w:r>
        <w:rPr>
          <w:rFonts w:hint="default" w:ascii="Times New Roman Regular" w:hAnsi="Times New Roman Regular" w:cs="Times New Roman Regular"/>
          <w:color w:val="auto"/>
          <w:sz w:val="28"/>
        </w:rPr>
        <w:t>описание предметной области и построение модели предметной области;</w:t>
      </w:r>
    </w:p>
    <w:p w14:paraId="68EA7A5F">
      <w:pPr>
        <w:keepNext w:val="0"/>
        <w:keepLines w:val="0"/>
        <w:pageBreakBefore w:val="0"/>
        <w:widowControl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line="360" w:lineRule="auto"/>
        <w:ind w:left="0" w:leftChars="0" w:firstLine="709" w:firstLineChars="0"/>
        <w:jc w:val="both"/>
        <w:textAlignment w:val="auto"/>
        <w:rPr>
          <w:rFonts w:hint="default" w:ascii="Times New Roman Regular" w:hAnsi="Times New Roman Regular" w:cs="Times New Roman Regular"/>
          <w:color w:val="auto"/>
          <w:sz w:val="28"/>
        </w:rPr>
      </w:pPr>
      <w:r>
        <w:rPr>
          <w:rFonts w:hint="default" w:ascii="Times New Roman Regular" w:hAnsi="Times New Roman Regular" w:cs="Times New Roman Regular"/>
          <w:color w:val="auto"/>
          <w:sz w:val="28"/>
        </w:rPr>
        <w:t>проектирование информационной модели базы данных;</w:t>
      </w:r>
    </w:p>
    <w:p w14:paraId="3B2D1973">
      <w:pPr>
        <w:keepNext w:val="0"/>
        <w:keepLines w:val="0"/>
        <w:pageBreakBefore w:val="0"/>
        <w:widowControl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line="360" w:lineRule="auto"/>
        <w:ind w:left="0" w:leftChars="0" w:firstLine="709" w:firstLineChars="0"/>
        <w:jc w:val="both"/>
        <w:textAlignment w:val="auto"/>
        <w:rPr>
          <w:rFonts w:hint="default" w:ascii="Times New Roman Regular" w:hAnsi="Times New Roman Regular" w:cs="Times New Roman Regular"/>
          <w:color w:val="auto"/>
          <w:sz w:val="28"/>
        </w:rPr>
      </w:pPr>
      <w:r>
        <w:rPr>
          <w:rFonts w:hint="default" w:ascii="Times New Roman Regular" w:hAnsi="Times New Roman Regular" w:cs="Times New Roman Regular"/>
          <w:color w:val="auto"/>
          <w:sz w:val="28"/>
        </w:rPr>
        <w:t>построение реляционной модели базы данных (</w:t>
      </w:r>
      <w:r>
        <w:rPr>
          <w:rFonts w:hint="default" w:ascii="Times New Roman Regular" w:hAnsi="Times New Roman Regular" w:cs="Times New Roman Regular"/>
          <w:color w:val="auto"/>
          <w:sz w:val="28"/>
          <w:lang w:val="en-US"/>
        </w:rPr>
        <w:t>ER</w:t>
      </w:r>
      <w:r>
        <w:rPr>
          <w:rFonts w:hint="default" w:ascii="Times New Roman Regular" w:hAnsi="Times New Roman Regular" w:cs="Times New Roman Regular"/>
          <w:color w:val="auto"/>
          <w:sz w:val="28"/>
        </w:rPr>
        <w:t>-диаграммы);</w:t>
      </w:r>
    </w:p>
    <w:p w14:paraId="67D18012">
      <w:pPr>
        <w:keepNext w:val="0"/>
        <w:keepLines w:val="0"/>
        <w:pageBreakBefore w:val="0"/>
        <w:widowControl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line="360" w:lineRule="auto"/>
        <w:ind w:left="0" w:leftChars="0" w:firstLine="709" w:firstLineChars="0"/>
        <w:jc w:val="both"/>
        <w:textAlignment w:val="auto"/>
        <w:rPr>
          <w:rFonts w:hint="default" w:ascii="Times New Roman Regular" w:hAnsi="Times New Roman Regular" w:cs="Times New Roman Regular"/>
          <w:color w:val="auto"/>
          <w:sz w:val="28"/>
        </w:rPr>
      </w:pPr>
      <w:r>
        <w:rPr>
          <w:rFonts w:hint="default" w:ascii="Times New Roman Regular" w:hAnsi="Times New Roman Regular" w:cs="Times New Roman Regular"/>
          <w:color w:val="auto"/>
          <w:sz w:val="28"/>
        </w:rPr>
        <w:t xml:space="preserve">разработка базы данных в </w:t>
      </w:r>
      <w:r>
        <w:rPr>
          <w:rFonts w:hint="default" w:ascii="Times New Roman Regular" w:hAnsi="Times New Roman Regular" w:cs="Times New Roman Regular"/>
          <w:color w:val="auto"/>
          <w:sz w:val="28"/>
          <w:lang w:val="ru-RU"/>
        </w:rPr>
        <w:t>СУБД</w:t>
      </w:r>
      <w:r>
        <w:rPr>
          <w:rFonts w:hint="default" w:ascii="Times New Roman Regular" w:hAnsi="Times New Roman Regular" w:cs="Times New Roman Regular"/>
          <w:color w:val="auto"/>
          <w:sz w:val="28"/>
        </w:rPr>
        <w:t xml:space="preserve"> </w:t>
      </w:r>
      <w:r>
        <w:rPr>
          <w:rFonts w:hint="default" w:ascii="Times New Roman Regular" w:hAnsi="Times New Roman Regular" w:cs="Times New Roman Regular"/>
          <w:color w:val="auto"/>
          <w:sz w:val="28"/>
          <w:lang w:val="en-US"/>
        </w:rPr>
        <w:t>P</w:t>
      </w:r>
      <w:r>
        <w:rPr>
          <w:rFonts w:hint="default" w:ascii="Times New Roman Regular" w:hAnsi="Times New Roman Regular" w:cs="Times New Roman Regular"/>
          <w:color w:val="auto"/>
          <w:sz w:val="28"/>
        </w:rPr>
        <w:t>ostgre</w:t>
      </w:r>
      <w:r>
        <w:rPr>
          <w:rFonts w:hint="default" w:ascii="Times New Roman Regular" w:hAnsi="Times New Roman Regular" w:cs="Times New Roman Regular"/>
          <w:color w:val="auto"/>
          <w:sz w:val="28"/>
          <w:lang w:val="en-US"/>
        </w:rPr>
        <w:t>SQL</w:t>
      </w:r>
      <w:r>
        <w:rPr>
          <w:rFonts w:hint="default" w:ascii="Times New Roman Regular" w:hAnsi="Times New Roman Regular" w:cs="Times New Roman Regular"/>
          <w:color w:val="auto"/>
          <w:sz w:val="28"/>
        </w:rPr>
        <w:t>;</w:t>
      </w:r>
    </w:p>
    <w:p w14:paraId="397E1C88">
      <w:pPr>
        <w:keepNext w:val="0"/>
        <w:keepLines w:val="0"/>
        <w:pageBreakBefore w:val="0"/>
        <w:widowControl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line="360" w:lineRule="auto"/>
        <w:ind w:left="0" w:leftChars="0" w:firstLine="709" w:firstLineChars="0"/>
        <w:jc w:val="both"/>
        <w:textAlignment w:val="auto"/>
        <w:rPr>
          <w:rFonts w:hint="default" w:ascii="Times New Roman Regular" w:hAnsi="Times New Roman Regular" w:cs="Times New Roman Regular"/>
          <w:color w:val="auto"/>
          <w:sz w:val="28"/>
        </w:rPr>
      </w:pPr>
      <w:r>
        <w:rPr>
          <w:rFonts w:hint="default" w:ascii="Times New Roman Regular" w:hAnsi="Times New Roman Regular" w:cs="Times New Roman Regular"/>
          <w:color w:val="auto"/>
          <w:sz w:val="28"/>
        </w:rPr>
        <w:t>разработка приложения для работы с базой данных;</w:t>
      </w:r>
    </w:p>
    <w:p w14:paraId="07AF2FF2">
      <w:pPr>
        <w:keepNext w:val="0"/>
        <w:keepLines w:val="0"/>
        <w:pageBreakBefore w:val="0"/>
        <w:widowControl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line="360" w:lineRule="auto"/>
        <w:ind w:left="0" w:leftChars="0" w:firstLine="709" w:firstLineChars="0"/>
        <w:jc w:val="both"/>
        <w:textAlignment w:val="auto"/>
        <w:rPr>
          <w:rFonts w:hint="default" w:ascii="Times New Roman Regular" w:hAnsi="Times New Roman Regular" w:cs="Times New Roman Regular"/>
          <w:color w:val="auto"/>
          <w:sz w:val="28"/>
        </w:rPr>
      </w:pPr>
      <w:r>
        <w:rPr>
          <w:rFonts w:hint="default" w:ascii="Times New Roman Regular" w:hAnsi="Times New Roman Regular" w:cs="Times New Roman Regular"/>
          <w:color w:val="auto"/>
          <w:sz w:val="28"/>
        </w:rPr>
        <w:t>описание методов защиты данных и разграничения доступа;</w:t>
      </w:r>
    </w:p>
    <w:p w14:paraId="6D64354C">
      <w:pPr>
        <w:keepNext w:val="0"/>
        <w:keepLines w:val="0"/>
        <w:pageBreakBefore w:val="0"/>
        <w:widowControl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line="360" w:lineRule="auto"/>
        <w:ind w:left="0" w:leftChars="0" w:firstLine="709" w:firstLineChars="0"/>
        <w:jc w:val="both"/>
        <w:textAlignment w:val="auto"/>
        <w:rPr>
          <w:color w:val="FF0000"/>
          <w:sz w:val="28"/>
        </w:rPr>
      </w:pPr>
      <w:r>
        <w:rPr>
          <w:rFonts w:hint="default" w:ascii="Times New Roman Regular" w:hAnsi="Times New Roman Regular" w:cs="Times New Roman Regular"/>
          <w:color w:val="auto"/>
          <w:sz w:val="28"/>
        </w:rPr>
        <w:t>разработка справочного руководства пользователя.</w:t>
      </w:r>
    </w:p>
    <w:p w14:paraId="75F3F1A8">
      <w:pPr>
        <w:rPr>
          <w:color w:val="FF0000"/>
          <w:sz w:val="28"/>
        </w:rPr>
      </w:pPr>
      <w:r>
        <w:rPr>
          <w:rFonts w:hint="default" w:ascii="Times New Roman Regular" w:hAnsi="Times New Roman Regular" w:cs="Times New Roman Regular"/>
          <w:color w:val="auto"/>
          <w:sz w:val="28"/>
        </w:rPr>
        <w:br w:type="page"/>
      </w:r>
    </w:p>
    <w:p w14:paraId="221D61EA">
      <w:pPr>
        <w:pStyle w:val="2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leftChars="0" w:firstLine="697" w:firstLineChars="0"/>
        <w:jc w:val="both"/>
        <w:textAlignment w:val="auto"/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</w:rPr>
      </w:pPr>
      <w:bookmarkStart w:id="4" w:name="_Toc1872161233"/>
      <w:bookmarkStart w:id="5" w:name="_Toc101668171"/>
      <w:bookmarkStart w:id="6" w:name="_Toc712005361"/>
      <w:r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</w:rPr>
        <w:t>2 Проектирование базы данных</w:t>
      </w:r>
      <w:bookmarkEnd w:id="4"/>
      <w:bookmarkEnd w:id="5"/>
      <w:bookmarkEnd w:id="6"/>
    </w:p>
    <w:p w14:paraId="1ACBC770">
      <w:pPr>
        <w:pStyle w:val="3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480" w:line="360" w:lineRule="auto"/>
        <w:ind w:left="0" w:leftChars="0" w:firstLine="697" w:firstLineChars="0"/>
        <w:jc w:val="both"/>
        <w:textAlignment w:val="auto"/>
        <w:outlineLvl w:val="1"/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</w:rPr>
      </w:pPr>
      <w:bookmarkStart w:id="7" w:name="_Toc101668172"/>
      <w:bookmarkStart w:id="8" w:name="_Toc895221243"/>
      <w:r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</w:rPr>
        <w:t>2.1 Построение ER-модели базы данных</w:t>
      </w:r>
      <w:bookmarkEnd w:id="7"/>
      <w:bookmarkEnd w:id="8"/>
    </w:p>
    <w:p w14:paraId="6D38071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360" w:lineRule="auto"/>
        <w:ind w:left="0" w:leftChars="0" w:firstLine="697" w:firstLineChars="0"/>
        <w:jc w:val="both"/>
        <w:textAlignment w:val="auto"/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</w:rPr>
        <w:t>База данных создаётся для</w:t>
      </w:r>
      <w:r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  <w:lang w:val="ru-RU"/>
        </w:rPr>
        <w:t xml:space="preserve"> системы автоматизации работы склада, позволяющей пользователям просматривать информацию о находящихся на складе товарах, документах, а также дающей возможность приёмки, выбытии и переоценки товаров. </w:t>
      </w:r>
      <w:r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</w:rPr>
        <w:t xml:space="preserve">БД должна содержать данные  </w:t>
      </w:r>
      <w:r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  <w:lang w:val="ru-RU"/>
        </w:rPr>
        <w:t xml:space="preserve">о товарах, поставках, производителях, сотрудниках и пользователях. </w:t>
      </w:r>
      <w:r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</w:rPr>
        <w:t>В соответствии с предметной областью система строится с учётом следующих особенностей:</w:t>
      </w:r>
    </w:p>
    <w:p w14:paraId="48DA5E6C">
      <w:pPr>
        <w:pStyle w:val="249"/>
        <w:keepNext w:val="0"/>
        <w:keepLines w:val="0"/>
        <w:pageBreakBefore w:val="0"/>
        <w:widowControl/>
        <w:numPr>
          <w:ilvl w:val="0"/>
          <w:numId w:val="1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line="360" w:lineRule="auto"/>
        <w:ind w:left="0" w:leftChars="0" w:firstLine="697" w:firstLineChars="0"/>
        <w:jc w:val="both"/>
        <w:textAlignment w:val="auto"/>
        <w:rPr>
          <w:rFonts w:hint="default" w:ascii="Times New Roman Regular" w:hAnsi="Times New Roman Regular" w:cs="Times New Roman Regular"/>
          <w:b w:val="0"/>
          <w:bCs w:val="0"/>
          <w:color w:val="auto"/>
          <w:sz w:val="28"/>
          <w:szCs w:val="28"/>
          <w:highlight w:val="none"/>
        </w:rPr>
      </w:pPr>
      <w:r>
        <w:rPr>
          <w:rFonts w:hint="default" w:ascii="Times New Roman Regular" w:hAnsi="Times New Roman Regular" w:cs="Times New Roman Regular"/>
          <w:b w:val="0"/>
          <w:bCs w:val="0"/>
          <w:color w:val="auto"/>
          <w:sz w:val="28"/>
          <w:szCs w:val="28"/>
          <w:highlight w:val="none"/>
          <w:lang w:val="ru-RU"/>
        </w:rPr>
        <w:t>разная продукция может быть произведена одним производителем</w:t>
      </w:r>
      <w:r>
        <w:rPr>
          <w:rFonts w:hint="default" w:ascii="Times New Roman Regular" w:hAnsi="Times New Roman Regular" w:cs="Times New Roman Regular"/>
          <w:b w:val="0"/>
          <w:bCs w:val="0"/>
          <w:color w:val="auto"/>
          <w:sz w:val="28"/>
          <w:szCs w:val="28"/>
          <w:highlight w:val="none"/>
          <w:lang w:val="en-US"/>
        </w:rPr>
        <w:t>;</w:t>
      </w:r>
    </w:p>
    <w:p w14:paraId="5A1577DA">
      <w:pPr>
        <w:pStyle w:val="249"/>
        <w:keepNext w:val="0"/>
        <w:keepLines w:val="0"/>
        <w:pageBreakBefore w:val="0"/>
        <w:widowControl/>
        <w:numPr>
          <w:ilvl w:val="0"/>
          <w:numId w:val="1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line="360" w:lineRule="auto"/>
        <w:ind w:left="0" w:leftChars="0" w:firstLine="697" w:firstLineChars="0"/>
        <w:jc w:val="both"/>
        <w:textAlignment w:val="auto"/>
        <w:rPr>
          <w:rFonts w:hint="default" w:ascii="Times New Roman Regular" w:hAnsi="Times New Roman Regular" w:cs="Times New Roman Regular"/>
          <w:b w:val="0"/>
          <w:bCs w:val="0"/>
          <w:color w:val="auto"/>
          <w:sz w:val="28"/>
          <w:szCs w:val="28"/>
          <w:highlight w:val="none"/>
        </w:rPr>
      </w:pPr>
      <w:r>
        <w:rPr>
          <w:rFonts w:hint="default" w:ascii="Times New Roman Regular" w:hAnsi="Times New Roman Regular" w:cs="Times New Roman Regular"/>
          <w:b w:val="0"/>
          <w:bCs w:val="0"/>
          <w:color w:val="auto"/>
          <w:sz w:val="28"/>
          <w:szCs w:val="28"/>
          <w:highlight w:val="none"/>
          <w:lang w:val="ru-RU"/>
        </w:rPr>
        <w:t>множество документов может быть оформлено одним сотрудником</w:t>
      </w:r>
      <w:r>
        <w:rPr>
          <w:rFonts w:hint="default" w:ascii="Times New Roman Regular" w:hAnsi="Times New Roman Regular" w:cs="Times New Roman Regular"/>
          <w:b w:val="0"/>
          <w:bCs w:val="0"/>
          <w:color w:val="auto"/>
          <w:sz w:val="28"/>
          <w:szCs w:val="28"/>
          <w:highlight w:val="none"/>
          <w:lang w:val="en-US"/>
        </w:rPr>
        <w:t>;</w:t>
      </w:r>
    </w:p>
    <w:p w14:paraId="2A733CEC">
      <w:pPr>
        <w:pStyle w:val="249"/>
        <w:keepNext w:val="0"/>
        <w:keepLines w:val="0"/>
        <w:pageBreakBefore w:val="0"/>
        <w:widowControl/>
        <w:numPr>
          <w:ilvl w:val="0"/>
          <w:numId w:val="1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line="360" w:lineRule="auto"/>
        <w:ind w:left="0" w:leftChars="0" w:firstLine="697" w:firstLineChars="0"/>
        <w:jc w:val="both"/>
        <w:textAlignment w:val="auto"/>
        <w:rPr>
          <w:rFonts w:hint="default" w:ascii="Times New Roman Regular" w:hAnsi="Times New Roman Regular" w:cs="Times New Roman Regular"/>
          <w:b w:val="0"/>
          <w:bCs w:val="0"/>
          <w:color w:val="auto"/>
          <w:sz w:val="28"/>
          <w:szCs w:val="28"/>
          <w:highlight w:val="none"/>
        </w:rPr>
      </w:pPr>
      <w:r>
        <w:rPr>
          <w:rFonts w:hint="default" w:ascii="Times New Roman Regular" w:hAnsi="Times New Roman Regular" w:cs="Times New Roman Regular"/>
          <w:b w:val="0"/>
          <w:bCs w:val="0"/>
          <w:color w:val="auto"/>
          <w:sz w:val="28"/>
          <w:szCs w:val="28"/>
          <w:highlight w:val="none"/>
          <w:lang w:val="ru-RU"/>
        </w:rPr>
        <w:t>у одного сотрудника может быть не более одной учётной записи в система;</w:t>
      </w:r>
    </w:p>
    <w:p w14:paraId="5375E4E6">
      <w:pPr>
        <w:pStyle w:val="249"/>
        <w:keepNext w:val="0"/>
        <w:keepLines w:val="0"/>
        <w:pageBreakBefore w:val="0"/>
        <w:widowControl/>
        <w:numPr>
          <w:ilvl w:val="0"/>
          <w:numId w:val="1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line="360" w:lineRule="auto"/>
        <w:ind w:left="0" w:leftChars="0" w:firstLine="697" w:firstLineChars="0"/>
        <w:jc w:val="both"/>
        <w:textAlignment w:val="auto"/>
        <w:rPr>
          <w:rFonts w:hint="default" w:ascii="Times New Roman Regular" w:hAnsi="Times New Roman Regular" w:cs="Times New Roman Regular"/>
          <w:b w:val="0"/>
          <w:bCs w:val="0"/>
          <w:color w:val="auto"/>
          <w:sz w:val="28"/>
          <w:szCs w:val="28"/>
          <w:highlight w:val="none"/>
        </w:rPr>
      </w:pPr>
      <w:r>
        <w:rPr>
          <w:rFonts w:hint="default" w:ascii="Times New Roman Regular" w:hAnsi="Times New Roman Regular" w:cs="Times New Roman Regular"/>
          <w:b w:val="0"/>
          <w:bCs w:val="0"/>
          <w:color w:val="auto"/>
          <w:sz w:val="28"/>
          <w:szCs w:val="28"/>
          <w:highlight w:val="none"/>
          <w:lang w:val="ru-RU"/>
        </w:rPr>
        <w:t>одна категория документов может быть у множества документов</w:t>
      </w:r>
      <w:r>
        <w:rPr>
          <w:rFonts w:hint="default" w:ascii="Times New Roman Regular" w:hAnsi="Times New Roman Regular" w:cs="Times New Roman Regular"/>
          <w:b w:val="0"/>
          <w:bCs w:val="0"/>
          <w:color w:val="auto"/>
          <w:sz w:val="28"/>
          <w:szCs w:val="28"/>
          <w:highlight w:val="none"/>
          <w:lang w:val="en-US"/>
        </w:rPr>
        <w:t>;</w:t>
      </w:r>
    </w:p>
    <w:p w14:paraId="110E6C2A">
      <w:pPr>
        <w:pStyle w:val="249"/>
        <w:keepNext w:val="0"/>
        <w:keepLines w:val="0"/>
        <w:pageBreakBefore w:val="0"/>
        <w:widowControl/>
        <w:numPr>
          <w:ilvl w:val="0"/>
          <w:numId w:val="1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line="360" w:lineRule="auto"/>
        <w:ind w:left="0" w:leftChars="0" w:firstLine="697" w:firstLineChars="0"/>
        <w:jc w:val="both"/>
        <w:textAlignment w:val="auto"/>
        <w:rPr>
          <w:rFonts w:hint="default" w:ascii="Times New Roman Regular" w:hAnsi="Times New Roman Regular" w:cs="Times New Roman Regular"/>
          <w:b w:val="0"/>
          <w:bCs w:val="0"/>
          <w:color w:val="auto"/>
          <w:sz w:val="28"/>
          <w:szCs w:val="28"/>
          <w:highlight w:val="none"/>
        </w:rPr>
      </w:pPr>
      <w:r>
        <w:rPr>
          <w:rFonts w:hint="default" w:ascii="Times New Roman Regular" w:hAnsi="Times New Roman Regular" w:cs="Times New Roman Regular"/>
          <w:b w:val="0"/>
          <w:bCs w:val="0"/>
          <w:color w:val="auto"/>
          <w:sz w:val="28"/>
          <w:szCs w:val="28"/>
          <w:highlight w:val="none"/>
          <w:lang w:val="ru-RU"/>
        </w:rPr>
        <w:t>продукция может быть принята во множестве документов</w:t>
      </w:r>
      <w:r>
        <w:rPr>
          <w:rFonts w:hint="default" w:ascii="Times New Roman Regular" w:hAnsi="Times New Roman Regular" w:cs="Times New Roman Regular"/>
          <w:b w:val="0"/>
          <w:bCs w:val="0"/>
          <w:color w:val="auto"/>
          <w:sz w:val="28"/>
          <w:szCs w:val="28"/>
          <w:highlight w:val="none"/>
          <w:lang w:val="en-US"/>
        </w:rPr>
        <w:t>;</w:t>
      </w:r>
    </w:p>
    <w:p w14:paraId="173BAF8D">
      <w:pPr>
        <w:pStyle w:val="249"/>
        <w:keepNext w:val="0"/>
        <w:keepLines w:val="0"/>
        <w:pageBreakBefore w:val="0"/>
        <w:widowControl/>
        <w:numPr>
          <w:ilvl w:val="0"/>
          <w:numId w:val="1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line="360" w:lineRule="auto"/>
        <w:ind w:left="0" w:leftChars="0" w:firstLine="697" w:firstLineChars="0"/>
        <w:jc w:val="both"/>
        <w:textAlignment w:val="auto"/>
        <w:rPr>
          <w:rFonts w:hint="default" w:ascii="Times New Roman Regular" w:hAnsi="Times New Roman Regular" w:cs="Times New Roman Regular"/>
          <w:b w:val="0"/>
          <w:bCs w:val="0"/>
          <w:color w:val="auto"/>
          <w:sz w:val="28"/>
          <w:szCs w:val="28"/>
          <w:highlight w:val="none"/>
        </w:rPr>
      </w:pPr>
      <w:r>
        <w:rPr>
          <w:rFonts w:hint="default" w:ascii="Times New Roman Regular" w:hAnsi="Times New Roman Regular" w:cs="Times New Roman Regular"/>
          <w:b w:val="0"/>
          <w:bCs w:val="0"/>
          <w:color w:val="auto"/>
          <w:sz w:val="28"/>
          <w:szCs w:val="28"/>
          <w:highlight w:val="none"/>
          <w:lang w:val="ru-RU"/>
        </w:rPr>
        <w:t>в одном документе может быть много строк</w:t>
      </w:r>
      <w:r>
        <w:rPr>
          <w:rFonts w:hint="default" w:ascii="Times New Roman Regular" w:hAnsi="Times New Roman Regular" w:cs="Times New Roman Regular"/>
          <w:b w:val="0"/>
          <w:bCs w:val="0"/>
          <w:color w:val="auto"/>
          <w:sz w:val="28"/>
          <w:szCs w:val="28"/>
          <w:highlight w:val="none"/>
          <w:lang w:val="en-US"/>
        </w:rPr>
        <w:t>;</w:t>
      </w:r>
    </w:p>
    <w:p w14:paraId="52550E2C">
      <w:pPr>
        <w:pStyle w:val="249"/>
        <w:keepNext w:val="0"/>
        <w:keepLines w:val="0"/>
        <w:pageBreakBefore w:val="0"/>
        <w:widowControl/>
        <w:numPr>
          <w:ilvl w:val="0"/>
          <w:numId w:val="1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line="360" w:lineRule="auto"/>
        <w:ind w:left="0" w:leftChars="0" w:firstLine="697" w:firstLineChars="0"/>
        <w:jc w:val="both"/>
        <w:textAlignment w:val="auto"/>
        <w:rPr>
          <w:rFonts w:hint="default" w:ascii="Times New Roman Regular" w:hAnsi="Times New Roman Regular" w:cs="Times New Roman Regular"/>
          <w:b w:val="0"/>
          <w:bCs w:val="0"/>
          <w:color w:val="auto"/>
          <w:sz w:val="28"/>
          <w:szCs w:val="28"/>
          <w:highlight w:val="none"/>
        </w:rPr>
      </w:pPr>
      <w:r>
        <w:rPr>
          <w:rFonts w:hint="default" w:ascii="Times New Roman Regular" w:hAnsi="Times New Roman Regular" w:cs="Times New Roman Regular"/>
          <w:b w:val="0"/>
          <w:bCs w:val="0"/>
          <w:color w:val="auto"/>
          <w:sz w:val="28"/>
          <w:szCs w:val="28"/>
          <w:highlight w:val="none"/>
          <w:lang w:val="ru-RU"/>
        </w:rPr>
        <w:t>у каждого документа только один тип документа</w:t>
      </w:r>
      <w:r>
        <w:rPr>
          <w:rFonts w:hint="default" w:ascii="Times New Roman Regular" w:hAnsi="Times New Roman Regular" w:cs="Times New Roman Regular"/>
          <w:b w:val="0"/>
          <w:bCs w:val="0"/>
          <w:color w:val="auto"/>
          <w:sz w:val="28"/>
          <w:szCs w:val="28"/>
          <w:highlight w:val="none"/>
          <w:lang w:val="en-US"/>
        </w:rPr>
        <w:t>;</w:t>
      </w:r>
    </w:p>
    <w:p w14:paraId="3E873EE9">
      <w:pPr>
        <w:pStyle w:val="249"/>
        <w:keepNext w:val="0"/>
        <w:keepLines w:val="0"/>
        <w:pageBreakBefore w:val="0"/>
        <w:widowControl/>
        <w:numPr>
          <w:ilvl w:val="0"/>
          <w:numId w:val="1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line="360" w:lineRule="auto"/>
        <w:ind w:left="0" w:leftChars="0" w:firstLine="697" w:firstLineChars="0"/>
        <w:jc w:val="both"/>
        <w:textAlignment w:val="auto"/>
        <w:rPr>
          <w:rFonts w:hint="default" w:ascii="Times New Roman Regular" w:hAnsi="Times New Roman Regular" w:cs="Times New Roman Regular"/>
          <w:b w:val="0"/>
          <w:bCs w:val="0"/>
          <w:color w:val="auto"/>
          <w:sz w:val="28"/>
          <w:szCs w:val="28"/>
          <w:highlight w:val="none"/>
        </w:rPr>
      </w:pPr>
      <w:r>
        <w:rPr>
          <w:rFonts w:hint="default" w:ascii="Times New Roman Regular" w:hAnsi="Times New Roman Regular" w:cs="Times New Roman Regular"/>
          <w:b w:val="0"/>
          <w:bCs w:val="0"/>
          <w:color w:val="auto"/>
          <w:sz w:val="28"/>
          <w:szCs w:val="28"/>
          <w:highlight w:val="none"/>
          <w:lang w:val="ru-RU"/>
        </w:rPr>
        <w:t>один продукт может поступать на склад множество раз</w:t>
      </w:r>
      <w:r>
        <w:rPr>
          <w:rFonts w:hint="default" w:ascii="Times New Roman Regular" w:hAnsi="Times New Roman Regular" w:cs="Times New Roman Regular"/>
          <w:b w:val="0"/>
          <w:bCs w:val="0"/>
          <w:color w:val="auto"/>
          <w:sz w:val="28"/>
          <w:szCs w:val="28"/>
          <w:highlight w:val="none"/>
          <w:lang w:val="en-US"/>
        </w:rPr>
        <w:t>.</w:t>
      </w:r>
    </w:p>
    <w:p w14:paraId="6FB7EB9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360" w:lineRule="auto"/>
        <w:ind w:left="0" w:leftChars="0" w:firstLine="697" w:firstLineChars="0"/>
        <w:jc w:val="both"/>
        <w:textAlignment w:val="auto"/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  <w:lang w:val="ru-RU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</w:rPr>
        <w:t>Выделим базовые сущности этой предметной области:</w:t>
      </w:r>
    </w:p>
    <w:p w14:paraId="0C160137">
      <w:pPr>
        <w:pStyle w:val="249"/>
        <w:keepNext w:val="0"/>
        <w:keepLines w:val="0"/>
        <w:pageBreakBefore w:val="0"/>
        <w:widowControl/>
        <w:numPr>
          <w:ilvl w:val="0"/>
          <w:numId w:val="1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line="360" w:lineRule="auto"/>
        <w:ind w:left="0" w:leftChars="0" w:firstLine="697" w:firstLineChars="0"/>
        <w:jc w:val="both"/>
        <w:textAlignment w:val="auto"/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  <w:u w:val="none"/>
          <w:lang w:val="ru-RU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  <w:u w:val="none"/>
          <w:lang w:val="ru-RU"/>
        </w:rPr>
        <w:t>производители(</w:t>
      </w:r>
      <w:r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  <w:u w:val="none"/>
          <w:lang w:val="en-US"/>
        </w:rPr>
        <w:t xml:space="preserve">ID (PK), </w:t>
      </w:r>
      <w:r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  <w:u w:val="none"/>
          <w:lang w:val="ru-RU"/>
        </w:rPr>
        <w:t xml:space="preserve">название, </w:t>
      </w:r>
      <w:r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  <w:u w:val="none"/>
          <w:lang w:val="en-US"/>
        </w:rPr>
        <w:t xml:space="preserve">ID </w:t>
      </w:r>
      <w:r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  <w:u w:val="none"/>
          <w:lang w:val="ru-RU"/>
        </w:rPr>
        <w:t>адреса, инн, фамилия, имя, отчество)</w:t>
      </w:r>
      <w:r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  <w:u w:val="none"/>
          <w:lang w:val="en-US"/>
        </w:rPr>
        <w:t>;</w:t>
      </w:r>
    </w:p>
    <w:p w14:paraId="5DED5556">
      <w:pPr>
        <w:pStyle w:val="249"/>
        <w:keepNext w:val="0"/>
        <w:keepLines w:val="0"/>
        <w:pageBreakBefore w:val="0"/>
        <w:widowControl/>
        <w:numPr>
          <w:ilvl w:val="0"/>
          <w:numId w:val="1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line="360" w:lineRule="auto"/>
        <w:ind w:left="0" w:leftChars="0" w:firstLine="697" w:firstLineChars="0"/>
        <w:jc w:val="both"/>
        <w:textAlignment w:val="auto"/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  <w:u w:val="none"/>
          <w:lang w:val="ru-RU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  <w:u w:val="none"/>
          <w:lang w:val="ru-RU"/>
        </w:rPr>
        <w:t>продукция(</w:t>
      </w:r>
      <w:r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  <w:u w:val="none"/>
          <w:lang w:val="en-US"/>
        </w:rPr>
        <w:t xml:space="preserve">ID (PK), </w:t>
      </w:r>
      <w:r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  <w:u w:val="none"/>
          <w:lang w:val="ru-RU"/>
        </w:rPr>
        <w:t>название, описание,</w:t>
      </w:r>
      <w:r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  <w:u w:val="none"/>
          <w:lang w:val="en-US"/>
        </w:rPr>
        <w:t xml:space="preserve"> ID </w:t>
      </w:r>
      <w:r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  <w:u w:val="none"/>
          <w:lang w:val="ru-RU"/>
        </w:rPr>
        <w:t xml:space="preserve">категории продукции </w:t>
      </w:r>
      <w:r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  <w:u w:val="none"/>
          <w:lang w:val="en-US"/>
        </w:rPr>
        <w:t xml:space="preserve">ID </w:t>
      </w:r>
      <w:r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  <w:u w:val="none"/>
          <w:lang w:val="ru-RU"/>
        </w:rPr>
        <w:t>производитель)</w:t>
      </w:r>
      <w:r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  <w:u w:val="none"/>
          <w:lang w:val="en-US"/>
        </w:rPr>
        <w:t>;</w:t>
      </w:r>
    </w:p>
    <w:p w14:paraId="1D733C28">
      <w:pPr>
        <w:pStyle w:val="249"/>
        <w:keepNext w:val="0"/>
        <w:keepLines w:val="0"/>
        <w:pageBreakBefore w:val="0"/>
        <w:widowControl/>
        <w:numPr>
          <w:ilvl w:val="0"/>
          <w:numId w:val="1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line="360" w:lineRule="auto"/>
        <w:ind w:left="0" w:leftChars="0" w:firstLine="697" w:firstLineChars="0"/>
        <w:jc w:val="both"/>
        <w:textAlignment w:val="auto"/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  <w:u w:val="none"/>
          <w:lang w:val="ru-RU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  <w:u w:val="none"/>
          <w:lang w:val="ru-RU"/>
        </w:rPr>
        <w:t>категория продукции(</w:t>
      </w:r>
      <w:r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  <w:u w:val="none"/>
          <w:lang w:val="en-US"/>
        </w:rPr>
        <w:t xml:space="preserve">ID (PK), </w:t>
      </w:r>
      <w:r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  <w:u w:val="none"/>
          <w:lang w:val="ru-RU"/>
        </w:rPr>
        <w:t>название)</w:t>
      </w:r>
      <w:r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  <w:u w:val="none"/>
          <w:lang w:val="en-US"/>
        </w:rPr>
        <w:t>;</w:t>
      </w:r>
    </w:p>
    <w:p w14:paraId="52CD8DDF">
      <w:pPr>
        <w:pStyle w:val="249"/>
        <w:keepNext w:val="0"/>
        <w:keepLines w:val="0"/>
        <w:pageBreakBefore w:val="0"/>
        <w:widowControl/>
        <w:numPr>
          <w:ilvl w:val="0"/>
          <w:numId w:val="1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line="360" w:lineRule="auto"/>
        <w:ind w:left="0" w:leftChars="0" w:firstLine="697" w:firstLineChars="0"/>
        <w:jc w:val="both"/>
        <w:textAlignment w:val="auto"/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  <w:u w:val="none"/>
          <w:lang w:val="ru-RU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  <w:u w:val="none"/>
          <w:lang w:val="ru-RU"/>
        </w:rPr>
        <w:t>партии(</w:t>
      </w:r>
      <w:r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  <w:u w:val="none"/>
          <w:lang w:val="en-US"/>
        </w:rPr>
        <w:t xml:space="preserve">ID (PK), </w:t>
      </w:r>
      <w:r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  <w:u w:val="none"/>
          <w:lang w:val="ru-RU"/>
        </w:rPr>
        <w:t>дата производства, срок годности, цена)</w:t>
      </w:r>
      <w:r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  <w:u w:val="none"/>
          <w:lang w:val="en-US"/>
        </w:rPr>
        <w:t>;</w:t>
      </w:r>
    </w:p>
    <w:p w14:paraId="00FC1A7E">
      <w:pPr>
        <w:pStyle w:val="249"/>
        <w:keepNext w:val="0"/>
        <w:keepLines w:val="0"/>
        <w:pageBreakBefore w:val="0"/>
        <w:widowControl/>
        <w:numPr>
          <w:ilvl w:val="0"/>
          <w:numId w:val="1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line="360" w:lineRule="auto"/>
        <w:ind w:left="0" w:leftChars="0" w:firstLine="697" w:firstLineChars="0"/>
        <w:jc w:val="both"/>
        <w:textAlignment w:val="auto"/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  <w:u w:val="none"/>
          <w:lang w:val="ru-RU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  <w:u w:val="none"/>
          <w:lang w:val="ru-RU"/>
        </w:rPr>
        <w:t>документы(</w:t>
      </w:r>
      <w:r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  <w:u w:val="none"/>
          <w:lang w:val="en-US"/>
        </w:rPr>
        <w:t xml:space="preserve">ID (PK), </w:t>
      </w:r>
      <w:r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  <w:u w:val="none"/>
          <w:lang w:val="ru-RU"/>
        </w:rPr>
        <w:t xml:space="preserve">дата, </w:t>
      </w:r>
      <w:r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  <w:u w:val="none"/>
          <w:lang w:val="en-US"/>
        </w:rPr>
        <w:t xml:space="preserve">ID </w:t>
      </w:r>
      <w:r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  <w:u w:val="none"/>
          <w:lang w:val="ru-RU"/>
        </w:rPr>
        <w:t xml:space="preserve">категории, </w:t>
      </w:r>
      <w:r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  <w:u w:val="none"/>
          <w:lang w:val="en-US"/>
        </w:rPr>
        <w:t xml:space="preserve">ID </w:t>
      </w:r>
      <w:r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  <w:u w:val="none"/>
          <w:lang w:val="ru-RU"/>
        </w:rPr>
        <w:t>сотрудника)</w:t>
      </w:r>
      <w:r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  <w:u w:val="none"/>
          <w:lang w:val="en-US"/>
        </w:rPr>
        <w:t>;</w:t>
      </w:r>
    </w:p>
    <w:p w14:paraId="7AF41C33">
      <w:pPr>
        <w:pStyle w:val="249"/>
        <w:keepNext w:val="0"/>
        <w:keepLines w:val="0"/>
        <w:pageBreakBefore w:val="0"/>
        <w:widowControl/>
        <w:numPr>
          <w:ilvl w:val="0"/>
          <w:numId w:val="1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line="360" w:lineRule="auto"/>
        <w:ind w:left="0" w:leftChars="0" w:firstLine="697" w:firstLineChars="0"/>
        <w:jc w:val="both"/>
        <w:textAlignment w:val="auto"/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  <w:u w:val="none"/>
          <w:lang w:val="ru-RU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  <w:u w:val="none"/>
          <w:lang w:val="ru-RU"/>
        </w:rPr>
        <w:t>содержания документов(</w:t>
      </w:r>
      <w:r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  <w:u w:val="none"/>
          <w:lang w:val="en-US"/>
        </w:rPr>
        <w:t xml:space="preserve">ID (PK), ID </w:t>
      </w:r>
      <w:r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  <w:u w:val="none"/>
          <w:lang w:val="ru-RU"/>
        </w:rPr>
        <w:t xml:space="preserve">партия, </w:t>
      </w:r>
      <w:r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  <w:u w:val="none"/>
          <w:lang w:val="en-US"/>
        </w:rPr>
        <w:t xml:space="preserve">ID </w:t>
      </w:r>
      <w:r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  <w:u w:val="none"/>
          <w:lang w:val="ru-RU"/>
        </w:rPr>
        <w:t xml:space="preserve">документ, </w:t>
      </w:r>
      <w:r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  <w:u w:val="none"/>
          <w:lang w:val="en-US"/>
        </w:rPr>
        <w:t xml:space="preserve">ID </w:t>
      </w:r>
      <w:r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  <w:u w:val="none"/>
          <w:lang w:val="ru-RU"/>
        </w:rPr>
        <w:t>продукция, количество)</w:t>
      </w:r>
      <w:r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  <w:u w:val="none"/>
          <w:lang w:val="en-US"/>
        </w:rPr>
        <w:t>;</w:t>
      </w:r>
    </w:p>
    <w:p w14:paraId="2D35142E">
      <w:pPr>
        <w:pStyle w:val="249"/>
        <w:keepNext w:val="0"/>
        <w:keepLines w:val="0"/>
        <w:pageBreakBefore w:val="0"/>
        <w:widowControl/>
        <w:numPr>
          <w:ilvl w:val="0"/>
          <w:numId w:val="1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line="360" w:lineRule="auto"/>
        <w:ind w:left="0" w:leftChars="0" w:firstLine="697" w:firstLineChars="0"/>
        <w:jc w:val="both"/>
        <w:textAlignment w:val="auto"/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  <w:u w:val="none"/>
          <w:lang w:val="ru-RU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  <w:u w:val="none"/>
          <w:lang w:val="ru-RU"/>
        </w:rPr>
        <w:t>категории документов(</w:t>
      </w:r>
      <w:r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  <w:u w:val="none"/>
          <w:lang w:val="en-US"/>
        </w:rPr>
        <w:t xml:space="preserve">ID (PK), </w:t>
      </w:r>
      <w:r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  <w:u w:val="none"/>
          <w:lang w:val="ru-RU"/>
        </w:rPr>
        <w:t>название, описание)</w:t>
      </w:r>
      <w:r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  <w:u w:val="none"/>
          <w:lang w:val="en-US"/>
        </w:rPr>
        <w:t>;</w:t>
      </w:r>
    </w:p>
    <w:p w14:paraId="0F75B46D">
      <w:pPr>
        <w:pStyle w:val="249"/>
        <w:keepNext w:val="0"/>
        <w:keepLines w:val="0"/>
        <w:pageBreakBefore w:val="0"/>
        <w:widowControl/>
        <w:numPr>
          <w:ilvl w:val="0"/>
          <w:numId w:val="1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line="360" w:lineRule="auto"/>
        <w:ind w:left="0" w:leftChars="0" w:firstLine="697" w:firstLineChars="0"/>
        <w:jc w:val="both"/>
        <w:textAlignment w:val="auto"/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  <w:u w:val="none"/>
          <w:lang w:val="ru-RU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  <w:u w:val="none"/>
          <w:lang w:val="ru-RU"/>
        </w:rPr>
        <w:t>сотрудники(</w:t>
      </w:r>
      <w:r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  <w:u w:val="none"/>
          <w:lang w:val="en-US"/>
        </w:rPr>
        <w:t xml:space="preserve">ID (PK), </w:t>
      </w:r>
      <w:r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  <w:u w:val="none"/>
          <w:lang w:val="ru-RU"/>
        </w:rPr>
        <w:t xml:space="preserve">фамилия, имя, отчество, </w:t>
      </w:r>
      <w:r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  <w:u w:val="none"/>
          <w:lang w:val="en-US"/>
        </w:rPr>
        <w:t xml:space="preserve">ID </w:t>
      </w:r>
      <w:r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  <w:u w:val="none"/>
          <w:lang w:val="ru-RU"/>
        </w:rPr>
        <w:t>должности, инн, телефон, адрес, дата рождения, пол)</w:t>
      </w:r>
      <w:r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  <w:u w:val="none"/>
          <w:lang w:val="en-US"/>
        </w:rPr>
        <w:t>;</w:t>
      </w:r>
    </w:p>
    <w:p w14:paraId="05FF5C9A">
      <w:pPr>
        <w:pStyle w:val="249"/>
        <w:keepNext w:val="0"/>
        <w:keepLines w:val="0"/>
        <w:pageBreakBefore w:val="0"/>
        <w:widowControl/>
        <w:numPr>
          <w:ilvl w:val="0"/>
          <w:numId w:val="1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line="360" w:lineRule="auto"/>
        <w:ind w:left="0" w:leftChars="0" w:firstLine="697" w:firstLineChars="0"/>
        <w:jc w:val="both"/>
        <w:textAlignment w:val="auto"/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  <w:u w:val="none"/>
          <w:lang w:val="ru-RU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  <w:u w:val="none"/>
          <w:lang w:val="ru-RU"/>
        </w:rPr>
        <w:t>пользователи(</w:t>
      </w:r>
      <w:r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  <w:u w:val="none"/>
          <w:lang w:val="en-US"/>
        </w:rPr>
        <w:t xml:space="preserve">ID (PK), ID </w:t>
      </w:r>
      <w:r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  <w:u w:val="none"/>
          <w:lang w:val="ru-RU"/>
        </w:rPr>
        <w:t xml:space="preserve">сотрудника, </w:t>
      </w:r>
      <w:r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  <w:u w:val="none"/>
          <w:lang w:val="en-US"/>
        </w:rPr>
        <w:t xml:space="preserve">ID </w:t>
      </w:r>
      <w:r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  <w:u w:val="none"/>
          <w:lang w:val="ru-RU"/>
        </w:rPr>
        <w:t>роли, логин, пароль)</w:t>
      </w:r>
      <w:r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  <w:u w:val="none"/>
          <w:lang w:val="en-US"/>
        </w:rPr>
        <w:t>;</w:t>
      </w:r>
    </w:p>
    <w:p w14:paraId="67EA60B1">
      <w:pPr>
        <w:pStyle w:val="249"/>
        <w:keepNext w:val="0"/>
        <w:keepLines w:val="0"/>
        <w:pageBreakBefore w:val="0"/>
        <w:widowControl/>
        <w:numPr>
          <w:ilvl w:val="0"/>
          <w:numId w:val="1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line="360" w:lineRule="auto"/>
        <w:ind w:left="0" w:leftChars="0" w:firstLine="697" w:firstLineChars="0"/>
        <w:jc w:val="both"/>
        <w:textAlignment w:val="auto"/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  <w:u w:val="none"/>
          <w:lang w:val="ru-RU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  <w:u w:val="none"/>
          <w:lang w:val="ru-RU"/>
        </w:rPr>
        <w:t>должности(</w:t>
      </w:r>
      <w:r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  <w:u w:val="none"/>
          <w:lang w:val="en-US"/>
        </w:rPr>
        <w:t xml:space="preserve">ID (PK), </w:t>
      </w:r>
      <w:r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  <w:u w:val="none"/>
          <w:lang w:val="ru-RU"/>
        </w:rPr>
        <w:t>название, описание</w:t>
      </w:r>
      <w:r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  <w:u w:val="none"/>
          <w:lang w:val="en-US"/>
        </w:rPr>
        <w:t xml:space="preserve">, </w:t>
      </w:r>
      <w:r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  <w:u w:val="none"/>
          <w:lang w:val="ru-RU"/>
        </w:rPr>
        <w:t>оклад)</w:t>
      </w:r>
      <w:r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  <w:u w:val="none"/>
          <w:lang w:val="en-US"/>
        </w:rPr>
        <w:t>;</w:t>
      </w:r>
    </w:p>
    <w:p w14:paraId="7E1D2052">
      <w:pPr>
        <w:pStyle w:val="249"/>
        <w:keepNext w:val="0"/>
        <w:keepLines w:val="0"/>
        <w:pageBreakBefore w:val="0"/>
        <w:widowControl/>
        <w:numPr>
          <w:ilvl w:val="0"/>
          <w:numId w:val="1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line="360" w:lineRule="auto"/>
        <w:ind w:left="0" w:leftChars="0" w:firstLine="697" w:firstLineChars="0"/>
        <w:jc w:val="both"/>
        <w:textAlignment w:val="auto"/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  <w:u w:val="none"/>
          <w:lang w:val="ru-RU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  <w:u w:val="none"/>
          <w:lang w:val="ru-RU"/>
        </w:rPr>
        <w:t>роли(</w:t>
      </w:r>
      <w:r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  <w:u w:val="none"/>
          <w:lang w:val="en-US"/>
        </w:rPr>
        <w:t xml:space="preserve">ID (PK), </w:t>
      </w:r>
      <w:r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  <w:u w:val="none"/>
          <w:lang w:val="ru-RU"/>
        </w:rPr>
        <w:t>название, описание)</w:t>
      </w:r>
      <w:r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  <w:u w:val="none"/>
          <w:lang w:val="en-US"/>
        </w:rPr>
        <w:t>;</w:t>
      </w:r>
    </w:p>
    <w:p w14:paraId="01331903">
      <w:pPr>
        <w:pStyle w:val="249"/>
        <w:keepNext w:val="0"/>
        <w:keepLines w:val="0"/>
        <w:pageBreakBefore w:val="0"/>
        <w:widowControl/>
        <w:numPr>
          <w:ilvl w:val="0"/>
          <w:numId w:val="1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line="360" w:lineRule="auto"/>
        <w:ind w:left="0" w:leftChars="0" w:firstLine="697" w:firstLineChars="0"/>
        <w:jc w:val="both"/>
        <w:textAlignment w:val="auto"/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  <w:highlight w:val="none"/>
          <w:u w:val="none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  <w:u w:val="none"/>
          <w:lang w:val="ru-RU"/>
        </w:rPr>
        <w:t>адреса(</w:t>
      </w:r>
      <w:r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  <w:u w:val="none"/>
          <w:lang w:val="en-US"/>
        </w:rPr>
        <w:t xml:space="preserve">ID (PK), </w:t>
      </w:r>
      <w:r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  <w:u w:val="none"/>
          <w:lang w:val="ru-RU"/>
        </w:rPr>
        <w:t>субъект, район, город, улица, дом)</w:t>
      </w:r>
      <w:r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  <w:u w:val="none"/>
          <w:lang w:val="en-US"/>
        </w:rPr>
        <w:t>;</w:t>
      </w:r>
    </w:p>
    <w:p w14:paraId="2A8E00BA">
      <w:pPr>
        <w:pStyle w:val="249"/>
        <w:keepNext w:val="0"/>
        <w:keepLines w:val="0"/>
        <w:pageBreakBefore w:val="0"/>
        <w:widowControl/>
        <w:numPr>
          <w:ilvl w:val="0"/>
          <w:numId w:val="1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line="360" w:lineRule="auto"/>
        <w:ind w:left="0" w:leftChars="0" w:firstLine="697" w:firstLineChars="0"/>
        <w:jc w:val="both"/>
        <w:textAlignment w:val="auto"/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  <w:highlight w:val="none"/>
          <w:u w:val="none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  <w:highlight w:val="none"/>
          <w:u w:val="none"/>
          <w:lang w:val="ru-RU"/>
        </w:rPr>
        <w:t>пол(</w:t>
      </w:r>
      <w:r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  <w:highlight w:val="none"/>
          <w:u w:val="none"/>
          <w:lang w:val="en-US"/>
        </w:rPr>
        <w:t xml:space="preserve">ID (PK), </w:t>
      </w:r>
      <w:r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  <w:highlight w:val="none"/>
          <w:u w:val="none"/>
          <w:lang w:val="ru-RU"/>
        </w:rPr>
        <w:t>обозначение)</w:t>
      </w:r>
      <w:r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  <w:highlight w:val="none"/>
          <w:u w:val="none"/>
          <w:lang w:val="en-US"/>
        </w:rPr>
        <w:t>;</w:t>
      </w:r>
    </w:p>
    <w:p w14:paraId="11AA889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360" w:lineRule="auto"/>
        <w:ind w:left="0" w:leftChars="0" w:firstLine="697" w:firstLineChars="0"/>
        <w:jc w:val="both"/>
        <w:textAlignment w:val="auto"/>
        <w:rPr>
          <w:rFonts w:hint="default" w:ascii="Times New Roman Regular" w:hAnsi="Times New Roman Regular" w:cs="Times New Roman Regular"/>
          <w:b w:val="0"/>
          <w:bCs w:val="0"/>
          <w:color w:val="auto"/>
          <w:sz w:val="28"/>
          <w:szCs w:val="28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  <w:lang w:val="en-US"/>
        </w:rPr>
        <w:t>ER</w:t>
      </w:r>
      <w:r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</w:rPr>
        <w:t xml:space="preserve">-модель можно увидеть на рисунке </w:t>
      </w:r>
      <w:r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  <w:highlight w:val="none"/>
        </w:rPr>
        <w:t>А.</w:t>
      </w:r>
      <w:r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  <w:highlight w:val="none"/>
          <w:lang w:val="ru-RU"/>
        </w:rPr>
        <w:t>6</w:t>
      </w:r>
      <w:r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  <w:highlight w:val="none"/>
        </w:rPr>
        <w:t>.</w:t>
      </w:r>
    </w:p>
    <w:p w14:paraId="570787A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360" w:lineRule="auto"/>
        <w:ind w:left="0" w:leftChars="0" w:firstLine="697" w:firstLineChars="0"/>
        <w:jc w:val="both"/>
        <w:textAlignment w:val="auto"/>
        <w:rPr>
          <w:rFonts w:hint="default" w:ascii="Times New Roman Regular" w:hAnsi="Times New Roman Regular" w:cs="Times New Roman Regular"/>
          <w:b w:val="0"/>
          <w:bCs w:val="0"/>
          <w:color w:val="auto"/>
          <w:sz w:val="28"/>
          <w:szCs w:val="28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  <w:lang w:val="ru-RU"/>
        </w:rPr>
        <w:t>Произведём</w:t>
      </w:r>
      <w:r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</w:rPr>
        <w:t xml:space="preserve"> анализ сущностей:</w:t>
      </w:r>
    </w:p>
    <w:p w14:paraId="0C692A0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360" w:lineRule="auto"/>
        <w:ind w:left="0" w:leftChars="0" w:firstLine="697" w:firstLineChars="0"/>
        <w:jc w:val="both"/>
        <w:textAlignment w:val="auto"/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</w:rPr>
        <w:t xml:space="preserve">Сущности находятся в первой нормальной форме, так как удовлетворяют следующему требованию: Сущность не должна иметь многозначных атрибутов. </w:t>
      </w:r>
    </w:p>
    <w:p w14:paraId="7589073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360" w:lineRule="auto"/>
        <w:ind w:left="0" w:leftChars="0" w:firstLine="697" w:firstLineChars="0"/>
        <w:jc w:val="both"/>
        <w:textAlignment w:val="auto"/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</w:rPr>
        <w:t>Сущность находится во второй и третьей нормальной форме, так как она удовлетворяет условиям второй нормальной формы, и ни одно из не ключевых полей таблицы не идентифицируется с помощью другого не ключевого поля.</w:t>
      </w:r>
    </w:p>
    <w:p w14:paraId="66F53523">
      <w:pPr>
        <w:ind w:left="0" w:leftChars="0" w:firstLine="700" w:firstLineChars="0"/>
        <w:jc w:val="both"/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</w:rPr>
      </w:pPr>
      <w:bookmarkStart w:id="9" w:name="_Toc101668173"/>
      <w:r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</w:rPr>
        <w:br w:type="page"/>
      </w:r>
    </w:p>
    <w:p w14:paraId="7626B278">
      <w:pPr>
        <w:pStyle w:val="3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480" w:after="0" w:line="360" w:lineRule="auto"/>
        <w:ind w:left="0" w:leftChars="0" w:firstLine="697" w:firstLineChars="0"/>
        <w:jc w:val="both"/>
        <w:textAlignment w:val="auto"/>
        <w:outlineLvl w:val="1"/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</w:rPr>
      </w:pPr>
      <w:bookmarkStart w:id="10" w:name="_Toc713000219"/>
      <w:r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</w:rPr>
        <w:t>2.2 Построение реляционной модели базы данных</w:t>
      </w:r>
      <w:bookmarkEnd w:id="9"/>
      <w:bookmarkEnd w:id="10"/>
    </w:p>
    <w:p w14:paraId="50573C37">
      <w:pPr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leftChars="0" w:firstLine="697" w:firstLineChars="0"/>
        <w:jc w:val="both"/>
        <w:textAlignment w:val="auto"/>
        <w:outlineLvl w:val="9"/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</w:rPr>
      </w:pPr>
      <w:bookmarkStart w:id="11" w:name="_Toc483447187"/>
      <w:r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</w:rPr>
        <w:t>2.2.1 Структурная часть</w:t>
      </w:r>
      <w:bookmarkEnd w:id="11"/>
    </w:p>
    <w:p w14:paraId="67FF4DA1">
      <w:pPr>
        <w:ind w:left="0" w:leftChars="0" w:firstLine="700" w:firstLineChars="0"/>
        <w:jc w:val="both"/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</w:rPr>
        <w:t>В информационной системе базы данных курсового проекта используются таблицы 1-1</w:t>
      </w:r>
      <w:r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  <w:lang w:val="ru-RU"/>
        </w:rPr>
        <w:t>3</w:t>
      </w:r>
      <w:r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</w:rPr>
        <w:t>.</w:t>
      </w:r>
    </w:p>
    <w:p w14:paraId="05872560">
      <w:pPr>
        <w:ind w:left="0" w:leftChars="0" w:firstLine="700" w:firstLineChars="0"/>
        <w:jc w:val="both"/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</w:rPr>
      </w:pPr>
    </w:p>
    <w:p w14:paraId="0418DE89">
      <w:pPr>
        <w:keepNext/>
        <w:ind w:left="0" w:leftChars="0" w:firstLine="700" w:firstLineChars="0"/>
        <w:jc w:val="both"/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  <w:highlight w:val="none"/>
        </w:rPr>
        <w:t xml:space="preserve">Таблица 1 – </w:t>
      </w:r>
      <w:r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  <w:highlight w:val="none"/>
          <w:lang w:val="en-US"/>
        </w:rPr>
        <w:t>Address</w:t>
      </w:r>
    </w:p>
    <w:tbl>
      <w:tblPr>
        <w:tblStyle w:val="12"/>
        <w:tblW w:w="9599" w:type="dxa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77"/>
        <w:gridCol w:w="1684"/>
        <w:gridCol w:w="1206"/>
        <w:gridCol w:w="2308"/>
        <w:gridCol w:w="1424"/>
      </w:tblGrid>
      <w:tr w14:paraId="0E92C68D">
        <w:tc>
          <w:tcPr>
            <w:tcW w:w="29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5B0E1076">
            <w:pPr>
              <w:pStyle w:val="85"/>
              <w:keepNext/>
              <w:tabs>
                <w:tab w:val="left" w:pos="851"/>
              </w:tabs>
              <w:spacing w:before="0" w:after="0" w:line="240" w:lineRule="auto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Название атрибута</w:t>
            </w:r>
          </w:p>
        </w:tc>
        <w:tc>
          <w:tcPr>
            <w:tcW w:w="16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305B6988">
            <w:pPr>
              <w:pStyle w:val="85"/>
              <w:keepNext/>
              <w:tabs>
                <w:tab w:val="left" w:pos="851"/>
              </w:tabs>
              <w:spacing w:before="0" w:after="0" w:line="240" w:lineRule="auto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Тип данных</w:t>
            </w:r>
          </w:p>
        </w:tc>
        <w:tc>
          <w:tcPr>
            <w:tcW w:w="12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5DA32584">
            <w:pPr>
              <w:pStyle w:val="85"/>
              <w:keepNext/>
              <w:tabs>
                <w:tab w:val="left" w:pos="851"/>
              </w:tabs>
              <w:spacing w:before="0" w:after="0" w:line="240" w:lineRule="auto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Длина в знаках</w:t>
            </w:r>
          </w:p>
        </w:tc>
        <w:tc>
          <w:tcPr>
            <w:tcW w:w="2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1FC955B2">
            <w:pPr>
              <w:pStyle w:val="85"/>
              <w:keepNext/>
              <w:tabs>
                <w:tab w:val="left" w:pos="851"/>
              </w:tabs>
              <w:spacing w:before="0" w:after="0" w:line="240" w:lineRule="auto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Диапазон принимаемых значений</w:t>
            </w:r>
          </w:p>
        </w:tc>
        <w:tc>
          <w:tcPr>
            <w:tcW w:w="1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8C99995">
            <w:pPr>
              <w:pStyle w:val="85"/>
              <w:keepNext/>
              <w:tabs>
                <w:tab w:val="left" w:pos="851"/>
              </w:tabs>
              <w:spacing w:before="0" w:after="0" w:line="240" w:lineRule="auto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Ключевое поле</w:t>
            </w:r>
          </w:p>
        </w:tc>
      </w:tr>
      <w:tr w14:paraId="462E657A">
        <w:tc>
          <w:tcPr>
            <w:tcW w:w="29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</w:tcPr>
          <w:p w14:paraId="6D76916F">
            <w:pPr>
              <w:keepNext/>
              <w:tabs>
                <w:tab w:val="left" w:pos="851"/>
              </w:tabs>
              <w:spacing w:line="240" w:lineRule="auto"/>
              <w:ind w:firstLine="0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  <w:t>id</w:t>
            </w:r>
          </w:p>
        </w:tc>
        <w:tc>
          <w:tcPr>
            <w:tcW w:w="16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</w:tcPr>
          <w:p w14:paraId="07569E8F">
            <w:pPr>
              <w:keepNext/>
              <w:tabs>
                <w:tab w:val="left" w:pos="851"/>
              </w:tabs>
              <w:spacing w:line="240" w:lineRule="auto"/>
              <w:ind w:firstLine="0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Счётчик</w:t>
            </w:r>
          </w:p>
        </w:tc>
        <w:tc>
          <w:tcPr>
            <w:tcW w:w="12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</w:tcPr>
          <w:p w14:paraId="3B64A72C">
            <w:pPr>
              <w:keepNext/>
              <w:tabs>
                <w:tab w:val="left" w:pos="851"/>
              </w:tabs>
              <w:spacing w:line="240" w:lineRule="auto"/>
              <w:ind w:firstLine="0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  <w:t>-</w:t>
            </w:r>
          </w:p>
        </w:tc>
        <w:tc>
          <w:tcPr>
            <w:tcW w:w="2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</w:tcPr>
          <w:p w14:paraId="1DDF000A">
            <w:pPr>
              <w:pStyle w:val="85"/>
              <w:keepNext/>
              <w:tabs>
                <w:tab w:val="left" w:pos="851"/>
              </w:tabs>
              <w:spacing w:before="0" w:after="0" w:line="240" w:lineRule="auto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  <w:t>&gt; 0</w:t>
            </w:r>
          </w:p>
        </w:tc>
        <w:tc>
          <w:tcPr>
            <w:tcW w:w="1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516B38E7">
            <w:pPr>
              <w:pStyle w:val="85"/>
              <w:keepNext/>
              <w:tabs>
                <w:tab w:val="left" w:pos="851"/>
              </w:tabs>
              <w:spacing w:before="0" w:after="0" w:line="240" w:lineRule="auto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Да</w:t>
            </w:r>
          </w:p>
        </w:tc>
      </w:tr>
      <w:tr w14:paraId="6A4A1136">
        <w:tc>
          <w:tcPr>
            <w:tcW w:w="29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</w:tcPr>
          <w:p w14:paraId="0F223D07">
            <w:pPr>
              <w:keepNext/>
              <w:tabs>
                <w:tab w:val="left" w:pos="851"/>
              </w:tabs>
              <w:spacing w:line="240" w:lineRule="auto"/>
              <w:ind w:firstLine="0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  <w:t>subject</w:t>
            </w:r>
          </w:p>
        </w:tc>
        <w:tc>
          <w:tcPr>
            <w:tcW w:w="16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</w:tcPr>
          <w:p w14:paraId="516063E9">
            <w:pPr>
              <w:keepNext/>
              <w:tabs>
                <w:tab w:val="left" w:pos="851"/>
              </w:tabs>
              <w:spacing w:line="240" w:lineRule="auto"/>
              <w:ind w:firstLine="0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Строковый</w:t>
            </w:r>
          </w:p>
        </w:tc>
        <w:tc>
          <w:tcPr>
            <w:tcW w:w="12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</w:tcPr>
          <w:p w14:paraId="35B7668A">
            <w:pPr>
              <w:keepNext/>
              <w:tabs>
                <w:tab w:val="left" w:pos="851"/>
              </w:tabs>
              <w:spacing w:line="240" w:lineRule="auto"/>
              <w:ind w:firstLine="0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  <w:t>100</w:t>
            </w:r>
          </w:p>
        </w:tc>
        <w:tc>
          <w:tcPr>
            <w:tcW w:w="2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</w:tcPr>
          <w:p w14:paraId="7FB32080">
            <w:pPr>
              <w:pStyle w:val="85"/>
              <w:keepNext/>
              <w:tabs>
                <w:tab w:val="left" w:pos="851"/>
              </w:tabs>
              <w:spacing w:before="0" w:after="0" w:line="240" w:lineRule="auto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-</w:t>
            </w:r>
          </w:p>
        </w:tc>
        <w:tc>
          <w:tcPr>
            <w:tcW w:w="1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0FB73084">
            <w:pPr>
              <w:pStyle w:val="85"/>
              <w:keepNext/>
              <w:tabs>
                <w:tab w:val="left" w:pos="851"/>
              </w:tabs>
              <w:spacing w:before="0" w:after="0" w:line="240" w:lineRule="auto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Нет</w:t>
            </w:r>
          </w:p>
        </w:tc>
      </w:tr>
      <w:tr w14:paraId="2A9B00D4">
        <w:tc>
          <w:tcPr>
            <w:tcW w:w="29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</w:tcPr>
          <w:p w14:paraId="50AFDF93">
            <w:pPr>
              <w:keepNext/>
              <w:tabs>
                <w:tab w:val="left" w:pos="851"/>
              </w:tabs>
              <w:spacing w:line="240" w:lineRule="auto"/>
              <w:ind w:firstLine="0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  <w:t>region</w:t>
            </w:r>
          </w:p>
        </w:tc>
        <w:tc>
          <w:tcPr>
            <w:tcW w:w="16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</w:tcPr>
          <w:p w14:paraId="15BBEB31">
            <w:pPr>
              <w:keepNext/>
              <w:tabs>
                <w:tab w:val="left" w:pos="851"/>
              </w:tabs>
              <w:spacing w:line="240" w:lineRule="auto"/>
              <w:ind w:firstLine="0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Строковый</w:t>
            </w:r>
          </w:p>
        </w:tc>
        <w:tc>
          <w:tcPr>
            <w:tcW w:w="12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</w:tcPr>
          <w:p w14:paraId="6324694B">
            <w:pPr>
              <w:keepNext/>
              <w:tabs>
                <w:tab w:val="left" w:pos="851"/>
              </w:tabs>
              <w:spacing w:line="240" w:lineRule="auto"/>
              <w:ind w:firstLine="0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  <w:t>100</w:t>
            </w:r>
          </w:p>
        </w:tc>
        <w:tc>
          <w:tcPr>
            <w:tcW w:w="2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</w:tcPr>
          <w:p w14:paraId="24AF541D">
            <w:pPr>
              <w:pStyle w:val="85"/>
              <w:keepNext/>
              <w:tabs>
                <w:tab w:val="left" w:pos="851"/>
              </w:tabs>
              <w:spacing w:before="0" w:after="0" w:line="240" w:lineRule="auto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  <w:t>-</w:t>
            </w:r>
          </w:p>
        </w:tc>
        <w:tc>
          <w:tcPr>
            <w:tcW w:w="1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1930C6D8">
            <w:pPr>
              <w:pStyle w:val="85"/>
              <w:keepNext/>
              <w:tabs>
                <w:tab w:val="left" w:pos="851"/>
              </w:tabs>
              <w:spacing w:before="0" w:after="0" w:line="240" w:lineRule="auto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  <w:t>Нет</w:t>
            </w:r>
          </w:p>
        </w:tc>
      </w:tr>
      <w:tr w14:paraId="327DB87D">
        <w:tc>
          <w:tcPr>
            <w:tcW w:w="29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</w:tcPr>
          <w:p w14:paraId="1666DDE2">
            <w:pPr>
              <w:keepNext/>
              <w:tabs>
                <w:tab w:val="left" w:pos="851"/>
              </w:tabs>
              <w:spacing w:line="240" w:lineRule="auto"/>
              <w:ind w:firstLine="0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  <w:t>city</w:t>
            </w:r>
          </w:p>
        </w:tc>
        <w:tc>
          <w:tcPr>
            <w:tcW w:w="16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</w:tcPr>
          <w:p w14:paraId="605280FF">
            <w:pPr>
              <w:keepNext/>
              <w:tabs>
                <w:tab w:val="left" w:pos="851"/>
              </w:tabs>
              <w:spacing w:line="240" w:lineRule="auto"/>
              <w:ind w:firstLine="0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Строковый</w:t>
            </w:r>
          </w:p>
        </w:tc>
        <w:tc>
          <w:tcPr>
            <w:tcW w:w="12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</w:tcPr>
          <w:p w14:paraId="5F99AA1D">
            <w:pPr>
              <w:keepNext/>
              <w:tabs>
                <w:tab w:val="left" w:pos="851"/>
              </w:tabs>
              <w:spacing w:line="240" w:lineRule="auto"/>
              <w:ind w:firstLine="0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  <w:t>100</w:t>
            </w:r>
          </w:p>
        </w:tc>
        <w:tc>
          <w:tcPr>
            <w:tcW w:w="2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</w:tcPr>
          <w:p w14:paraId="127FCAB3">
            <w:pPr>
              <w:pStyle w:val="85"/>
              <w:keepNext/>
              <w:tabs>
                <w:tab w:val="left" w:pos="851"/>
              </w:tabs>
              <w:spacing w:before="0" w:after="0" w:line="240" w:lineRule="auto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  <w:t>-</w:t>
            </w:r>
          </w:p>
        </w:tc>
        <w:tc>
          <w:tcPr>
            <w:tcW w:w="1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0B64D6F9">
            <w:pPr>
              <w:pStyle w:val="85"/>
              <w:keepNext/>
              <w:tabs>
                <w:tab w:val="left" w:pos="851"/>
              </w:tabs>
              <w:spacing w:before="0" w:after="0" w:line="240" w:lineRule="auto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  <w:t>Нет</w:t>
            </w:r>
          </w:p>
        </w:tc>
      </w:tr>
      <w:tr w14:paraId="6A988FCC">
        <w:tc>
          <w:tcPr>
            <w:tcW w:w="29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</w:tcPr>
          <w:p w14:paraId="060DABF3">
            <w:pPr>
              <w:keepNext/>
              <w:tabs>
                <w:tab w:val="left" w:pos="851"/>
              </w:tabs>
              <w:spacing w:line="240" w:lineRule="auto"/>
              <w:ind w:firstLine="0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  <w:t>street</w:t>
            </w:r>
          </w:p>
        </w:tc>
        <w:tc>
          <w:tcPr>
            <w:tcW w:w="16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</w:tcPr>
          <w:p w14:paraId="4DA66DCD">
            <w:pPr>
              <w:keepNext/>
              <w:tabs>
                <w:tab w:val="left" w:pos="851"/>
              </w:tabs>
              <w:spacing w:line="240" w:lineRule="auto"/>
              <w:ind w:firstLine="0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Строковый</w:t>
            </w:r>
          </w:p>
        </w:tc>
        <w:tc>
          <w:tcPr>
            <w:tcW w:w="12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</w:tcPr>
          <w:p w14:paraId="00A094BA">
            <w:pPr>
              <w:keepNext/>
              <w:tabs>
                <w:tab w:val="left" w:pos="851"/>
              </w:tabs>
              <w:spacing w:line="240" w:lineRule="auto"/>
              <w:ind w:firstLine="0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  <w:t>100</w:t>
            </w:r>
          </w:p>
        </w:tc>
        <w:tc>
          <w:tcPr>
            <w:tcW w:w="2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</w:tcPr>
          <w:p w14:paraId="75977BAC">
            <w:pPr>
              <w:pStyle w:val="85"/>
              <w:keepNext/>
              <w:tabs>
                <w:tab w:val="left" w:pos="851"/>
              </w:tabs>
              <w:spacing w:before="0" w:after="0" w:line="240" w:lineRule="auto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  <w:t>-</w:t>
            </w:r>
          </w:p>
        </w:tc>
        <w:tc>
          <w:tcPr>
            <w:tcW w:w="1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12ABE450">
            <w:pPr>
              <w:pStyle w:val="85"/>
              <w:keepNext/>
              <w:tabs>
                <w:tab w:val="left" w:pos="851"/>
              </w:tabs>
              <w:spacing w:before="0" w:after="0" w:line="240" w:lineRule="auto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  <w:t>Нет</w:t>
            </w:r>
          </w:p>
        </w:tc>
      </w:tr>
      <w:tr w14:paraId="31914EC8">
        <w:tc>
          <w:tcPr>
            <w:tcW w:w="29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</w:tcPr>
          <w:p w14:paraId="22BF94E7">
            <w:pPr>
              <w:keepNext/>
              <w:tabs>
                <w:tab w:val="left" w:pos="851"/>
              </w:tabs>
              <w:spacing w:line="240" w:lineRule="auto"/>
              <w:ind w:firstLine="0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  <w:t>building</w:t>
            </w:r>
          </w:p>
        </w:tc>
        <w:tc>
          <w:tcPr>
            <w:tcW w:w="16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</w:tcPr>
          <w:p w14:paraId="1A18C1D8">
            <w:pPr>
              <w:keepNext/>
              <w:tabs>
                <w:tab w:val="left" w:pos="851"/>
              </w:tabs>
              <w:spacing w:line="240" w:lineRule="auto"/>
              <w:ind w:firstLine="0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  <w:t>Числово</w:t>
            </w:r>
          </w:p>
        </w:tc>
        <w:tc>
          <w:tcPr>
            <w:tcW w:w="12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</w:tcPr>
          <w:p w14:paraId="6D3CE95D">
            <w:pPr>
              <w:keepNext/>
              <w:tabs>
                <w:tab w:val="left" w:pos="851"/>
              </w:tabs>
              <w:spacing w:line="240" w:lineRule="auto"/>
              <w:ind w:firstLine="0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  <w:t>3</w:t>
            </w:r>
          </w:p>
        </w:tc>
        <w:tc>
          <w:tcPr>
            <w:tcW w:w="2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</w:tcPr>
          <w:p w14:paraId="02ED15DD">
            <w:pPr>
              <w:pStyle w:val="85"/>
              <w:keepNext/>
              <w:tabs>
                <w:tab w:val="left" w:pos="851"/>
              </w:tabs>
              <w:spacing w:before="0" w:after="0" w:line="240" w:lineRule="auto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  <w:t>1-999</w:t>
            </w:r>
          </w:p>
        </w:tc>
        <w:tc>
          <w:tcPr>
            <w:tcW w:w="1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53FE5446">
            <w:pPr>
              <w:pStyle w:val="85"/>
              <w:keepNext/>
              <w:tabs>
                <w:tab w:val="left" w:pos="851"/>
              </w:tabs>
              <w:spacing w:before="0" w:after="0" w:line="240" w:lineRule="auto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  <w:t>Нет</w:t>
            </w:r>
          </w:p>
        </w:tc>
      </w:tr>
    </w:tbl>
    <w:p w14:paraId="0BE90616">
      <w:pPr>
        <w:ind w:firstLine="0"/>
        <w:rPr>
          <w:rFonts w:hint="default" w:ascii="Times New Roman Regular" w:hAnsi="Times New Roman Regular" w:cs="Times New Roman Regular"/>
          <w:sz w:val="28"/>
          <w:szCs w:val="28"/>
        </w:rPr>
      </w:pPr>
    </w:p>
    <w:p w14:paraId="4DF3A66B">
      <w:pPr>
        <w:ind w:firstLine="0"/>
        <w:rPr>
          <w:rFonts w:hint="default" w:ascii="Times New Roman Regular" w:hAnsi="Times New Roman Regular" w:cs="Times New Roman Regular"/>
          <w:sz w:val="28"/>
          <w:szCs w:val="28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sz w:val="28"/>
          <w:szCs w:val="28"/>
          <w:lang w:val="ru-RU"/>
        </w:rPr>
        <w:t xml:space="preserve">Таблица </w:t>
      </w:r>
      <w:r>
        <w:rPr>
          <w:rFonts w:hint="default" w:ascii="Times New Roman Regular" w:hAnsi="Times New Roman Regular" w:cs="Times New Roman Regular"/>
          <w:sz w:val="28"/>
          <w:szCs w:val="28"/>
          <w:lang w:val="en-US"/>
        </w:rPr>
        <w:t xml:space="preserve">2 </w:t>
      </w:r>
      <w:r>
        <w:rPr>
          <w:rFonts w:hint="default" w:ascii="Times New Roman Regular" w:hAnsi="Times New Roman Regular" w:cs="Times New Roman Regular"/>
          <w:sz w:val="28"/>
          <w:szCs w:val="28"/>
          <w:highlight w:val="none"/>
          <w:lang w:val="ru-RU"/>
        </w:rPr>
        <w:t xml:space="preserve"> </w:t>
      </w:r>
      <w:r>
        <w:rPr>
          <w:rFonts w:hint="default" w:ascii="Times New Roman Regular" w:hAnsi="Times New Roman Regular" w:cs="Times New Roman Regular"/>
          <w:sz w:val="28"/>
          <w:szCs w:val="28"/>
          <w:highlight w:val="none"/>
        </w:rPr>
        <w:t>–</w:t>
      </w:r>
      <w:r>
        <w:rPr>
          <w:rFonts w:hint="default" w:ascii="Times New Roman Regular" w:hAnsi="Times New Roman Regular" w:cs="Times New Roman Regular"/>
          <w:sz w:val="28"/>
          <w:szCs w:val="28"/>
          <w:highlight w:val="none"/>
          <w:lang w:val="en-US"/>
        </w:rPr>
        <w:t xml:space="preserve"> Batch</w:t>
      </w:r>
    </w:p>
    <w:tbl>
      <w:tblPr>
        <w:tblStyle w:val="12"/>
        <w:tblW w:w="9599" w:type="dxa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77"/>
        <w:gridCol w:w="1684"/>
        <w:gridCol w:w="1206"/>
        <w:gridCol w:w="2308"/>
        <w:gridCol w:w="1424"/>
      </w:tblGrid>
      <w:tr w14:paraId="0EA8F28D">
        <w:tc>
          <w:tcPr>
            <w:tcW w:w="29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53CF88E0">
            <w:pPr>
              <w:pStyle w:val="85"/>
              <w:keepNext/>
              <w:tabs>
                <w:tab w:val="left" w:pos="851"/>
              </w:tabs>
              <w:spacing w:before="0" w:after="0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Название атрибута</w:t>
            </w:r>
          </w:p>
        </w:tc>
        <w:tc>
          <w:tcPr>
            <w:tcW w:w="16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18E33690">
            <w:pPr>
              <w:pStyle w:val="85"/>
              <w:keepNext/>
              <w:tabs>
                <w:tab w:val="left" w:pos="851"/>
              </w:tabs>
              <w:spacing w:before="0" w:after="0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Тип данных</w:t>
            </w:r>
          </w:p>
        </w:tc>
        <w:tc>
          <w:tcPr>
            <w:tcW w:w="12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24C93E91">
            <w:pPr>
              <w:pStyle w:val="85"/>
              <w:keepNext/>
              <w:tabs>
                <w:tab w:val="left" w:pos="851"/>
              </w:tabs>
              <w:spacing w:before="0" w:after="0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Длина в знаках</w:t>
            </w:r>
          </w:p>
        </w:tc>
        <w:tc>
          <w:tcPr>
            <w:tcW w:w="2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4AB6C2E2">
            <w:pPr>
              <w:pStyle w:val="85"/>
              <w:keepNext/>
              <w:tabs>
                <w:tab w:val="left" w:pos="851"/>
              </w:tabs>
              <w:spacing w:before="0" w:after="0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Диапазон принимаемых значений</w:t>
            </w:r>
          </w:p>
        </w:tc>
        <w:tc>
          <w:tcPr>
            <w:tcW w:w="1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D2E1C7">
            <w:pPr>
              <w:pStyle w:val="85"/>
              <w:keepNext/>
              <w:tabs>
                <w:tab w:val="left" w:pos="851"/>
              </w:tabs>
              <w:spacing w:before="0" w:after="0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Ключевое поле</w:t>
            </w:r>
          </w:p>
        </w:tc>
      </w:tr>
      <w:tr w14:paraId="7919BF10">
        <w:trPr>
          <w:trHeight w:val="90" w:hRule="atLeast"/>
        </w:trPr>
        <w:tc>
          <w:tcPr>
            <w:tcW w:w="29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1E72233E">
            <w:pPr>
              <w:pStyle w:val="85"/>
              <w:keepNext/>
              <w:tabs>
                <w:tab w:val="left" w:pos="851"/>
              </w:tabs>
              <w:spacing w:before="0" w:after="0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  <w:t>id</w:t>
            </w:r>
          </w:p>
        </w:tc>
        <w:tc>
          <w:tcPr>
            <w:tcW w:w="16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2751C64F">
            <w:pPr>
              <w:pStyle w:val="85"/>
              <w:keepNext/>
              <w:tabs>
                <w:tab w:val="left" w:pos="851"/>
              </w:tabs>
              <w:spacing w:before="0" w:after="0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  <w:t>Счётчик</w:t>
            </w:r>
          </w:p>
        </w:tc>
        <w:tc>
          <w:tcPr>
            <w:tcW w:w="12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1160B7B6">
            <w:pPr>
              <w:pStyle w:val="85"/>
              <w:keepNext/>
              <w:tabs>
                <w:tab w:val="left" w:pos="851"/>
              </w:tabs>
              <w:spacing w:before="0" w:after="0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  <w:t>-</w:t>
            </w:r>
          </w:p>
        </w:tc>
        <w:tc>
          <w:tcPr>
            <w:tcW w:w="2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4575A4E5">
            <w:pPr>
              <w:pStyle w:val="85"/>
              <w:keepNext/>
              <w:tabs>
                <w:tab w:val="left" w:pos="851"/>
              </w:tabs>
              <w:spacing w:before="0" w:after="0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  <w:t>&gt; 0</w:t>
            </w:r>
          </w:p>
        </w:tc>
        <w:tc>
          <w:tcPr>
            <w:tcW w:w="1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323AF8AA">
            <w:pPr>
              <w:pStyle w:val="85"/>
              <w:keepNext/>
              <w:tabs>
                <w:tab w:val="left" w:pos="851"/>
              </w:tabs>
              <w:spacing w:before="0" w:after="0"/>
              <w:ind w:firstLine="0" w:firstLineChars="0"/>
              <w:jc w:val="left"/>
              <w:rPr>
                <w:rFonts w:hint="default" w:ascii="Times New Roman Regular" w:hAnsi="Times New Roman Regular" w:eastAsia="Times New Roman" w:cs="Times New Roman Regular"/>
                <w:color w:val="auto"/>
                <w:sz w:val="24"/>
                <w:szCs w:val="24"/>
                <w:lang w:val="ru-RU" w:eastAsia="ar-SA" w:bidi="ar-SA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Да</w:t>
            </w:r>
          </w:p>
        </w:tc>
      </w:tr>
      <w:tr w14:paraId="4CAEF0A3">
        <w:tc>
          <w:tcPr>
            <w:tcW w:w="29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57141867">
            <w:pPr>
              <w:pStyle w:val="85"/>
              <w:keepNext/>
              <w:tabs>
                <w:tab w:val="left" w:pos="851"/>
              </w:tabs>
              <w:spacing w:before="0" w:after="0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  <w:t>cost</w:t>
            </w:r>
          </w:p>
        </w:tc>
        <w:tc>
          <w:tcPr>
            <w:tcW w:w="16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6EE720CE">
            <w:pPr>
              <w:pStyle w:val="85"/>
              <w:keepNext/>
              <w:tabs>
                <w:tab w:val="left" w:pos="851"/>
              </w:tabs>
              <w:spacing w:before="0" w:after="0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  <w:t>Вещетсвенный</w:t>
            </w:r>
          </w:p>
        </w:tc>
        <w:tc>
          <w:tcPr>
            <w:tcW w:w="12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23E79F70">
            <w:pPr>
              <w:pStyle w:val="85"/>
              <w:keepNext/>
              <w:tabs>
                <w:tab w:val="left" w:pos="851"/>
              </w:tabs>
              <w:spacing w:before="0" w:after="0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  <w:t>-</w:t>
            </w:r>
          </w:p>
        </w:tc>
        <w:tc>
          <w:tcPr>
            <w:tcW w:w="2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01D8E301">
            <w:pPr>
              <w:pStyle w:val="85"/>
              <w:keepNext/>
              <w:tabs>
                <w:tab w:val="left" w:pos="851"/>
              </w:tabs>
              <w:spacing w:before="0" w:after="0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  <w:t>&gt;= 0</w:t>
            </w:r>
          </w:p>
        </w:tc>
        <w:tc>
          <w:tcPr>
            <w:tcW w:w="1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4E5E6AC">
            <w:pPr>
              <w:pStyle w:val="85"/>
              <w:keepNext/>
              <w:tabs>
                <w:tab w:val="left" w:pos="851"/>
              </w:tabs>
              <w:spacing w:before="0" w:after="0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Нет</w:t>
            </w:r>
          </w:p>
        </w:tc>
      </w:tr>
      <w:tr w14:paraId="11CCDA13">
        <w:tc>
          <w:tcPr>
            <w:tcW w:w="29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12D49663">
            <w:pPr>
              <w:pStyle w:val="85"/>
              <w:keepNext/>
              <w:tabs>
                <w:tab w:val="left" w:pos="851"/>
              </w:tabs>
              <w:spacing w:before="0" w:after="0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  <w:t>production_date</w:t>
            </w:r>
          </w:p>
        </w:tc>
        <w:tc>
          <w:tcPr>
            <w:tcW w:w="16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058707BB">
            <w:pPr>
              <w:pStyle w:val="85"/>
              <w:keepNext/>
              <w:tabs>
                <w:tab w:val="left" w:pos="851"/>
              </w:tabs>
              <w:spacing w:before="0" w:after="0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  <w:t>Дата</w:t>
            </w:r>
          </w:p>
        </w:tc>
        <w:tc>
          <w:tcPr>
            <w:tcW w:w="12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03D4A20E">
            <w:pPr>
              <w:pStyle w:val="85"/>
              <w:keepNext/>
              <w:tabs>
                <w:tab w:val="left" w:pos="851"/>
              </w:tabs>
              <w:spacing w:before="0" w:after="0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  <w:t>-</w:t>
            </w:r>
          </w:p>
        </w:tc>
        <w:tc>
          <w:tcPr>
            <w:tcW w:w="2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547A5089">
            <w:pPr>
              <w:pStyle w:val="85"/>
              <w:keepNext/>
              <w:tabs>
                <w:tab w:val="left" w:pos="851"/>
              </w:tabs>
              <w:spacing w:before="0" w:after="0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 xml:space="preserve">1000-01-01— 9999-12-31 </w:t>
            </w:r>
          </w:p>
        </w:tc>
        <w:tc>
          <w:tcPr>
            <w:tcW w:w="1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B86BE0C">
            <w:pPr>
              <w:pStyle w:val="85"/>
              <w:keepNext/>
              <w:tabs>
                <w:tab w:val="left" w:pos="851"/>
              </w:tabs>
              <w:spacing w:before="0" w:after="0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Нет</w:t>
            </w:r>
          </w:p>
        </w:tc>
      </w:tr>
      <w:tr w14:paraId="397EE6CE">
        <w:tc>
          <w:tcPr>
            <w:tcW w:w="29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1378F449">
            <w:pPr>
              <w:pStyle w:val="85"/>
              <w:keepNext/>
              <w:tabs>
                <w:tab w:val="left" w:pos="851"/>
              </w:tabs>
              <w:spacing w:before="0" w:after="0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  <w:t>expiration_date</w:t>
            </w:r>
          </w:p>
        </w:tc>
        <w:tc>
          <w:tcPr>
            <w:tcW w:w="16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444277A0">
            <w:pPr>
              <w:pStyle w:val="85"/>
              <w:keepNext/>
              <w:tabs>
                <w:tab w:val="left" w:pos="851"/>
              </w:tabs>
              <w:spacing w:before="0" w:after="0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  <w:t>Дата</w:t>
            </w:r>
          </w:p>
        </w:tc>
        <w:tc>
          <w:tcPr>
            <w:tcW w:w="12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0F8C2D7E">
            <w:pPr>
              <w:pStyle w:val="85"/>
              <w:keepNext/>
              <w:tabs>
                <w:tab w:val="left" w:pos="851"/>
              </w:tabs>
              <w:spacing w:before="0" w:after="0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  <w:t>-</w:t>
            </w:r>
          </w:p>
        </w:tc>
        <w:tc>
          <w:tcPr>
            <w:tcW w:w="2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02FCF3DF">
            <w:pPr>
              <w:pStyle w:val="85"/>
              <w:keepNext/>
              <w:tabs>
                <w:tab w:val="left" w:pos="851"/>
              </w:tabs>
              <w:spacing w:before="0" w:after="0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 xml:space="preserve">1000-01-01— 9999-12-31 </w:t>
            </w:r>
          </w:p>
        </w:tc>
        <w:tc>
          <w:tcPr>
            <w:tcW w:w="1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E0559F8">
            <w:pPr>
              <w:pStyle w:val="85"/>
              <w:keepNext/>
              <w:tabs>
                <w:tab w:val="left" w:pos="851"/>
              </w:tabs>
              <w:spacing w:before="0" w:after="0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Нет</w:t>
            </w:r>
          </w:p>
        </w:tc>
      </w:tr>
      <w:tr w14:paraId="55F886E7">
        <w:tc>
          <w:tcPr>
            <w:tcW w:w="29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50BF4849">
            <w:pPr>
              <w:pStyle w:val="85"/>
              <w:keepNext/>
              <w:tabs>
                <w:tab w:val="left" w:pos="851"/>
              </w:tabs>
              <w:spacing w:before="0" w:after="0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  <w:t>id_product</w:t>
            </w:r>
          </w:p>
        </w:tc>
        <w:tc>
          <w:tcPr>
            <w:tcW w:w="16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2826BC5E">
            <w:pPr>
              <w:pStyle w:val="85"/>
              <w:keepNext/>
              <w:tabs>
                <w:tab w:val="left" w:pos="851"/>
              </w:tabs>
              <w:spacing w:before="0" w:after="0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  <w:t>Числвой</w:t>
            </w:r>
          </w:p>
        </w:tc>
        <w:tc>
          <w:tcPr>
            <w:tcW w:w="12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028FCFC2">
            <w:pPr>
              <w:pStyle w:val="85"/>
              <w:keepNext/>
              <w:tabs>
                <w:tab w:val="left" w:pos="851"/>
              </w:tabs>
              <w:spacing w:before="0" w:after="0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  <w:t>-</w:t>
            </w:r>
          </w:p>
        </w:tc>
        <w:tc>
          <w:tcPr>
            <w:tcW w:w="2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25108F65">
            <w:pPr>
              <w:pStyle w:val="85"/>
              <w:keepNext/>
              <w:tabs>
                <w:tab w:val="left" w:pos="851"/>
              </w:tabs>
              <w:spacing w:before="0" w:after="0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  <w:t>&gt; 0</w:t>
            </w:r>
          </w:p>
        </w:tc>
        <w:tc>
          <w:tcPr>
            <w:tcW w:w="1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F5C0764">
            <w:pPr>
              <w:pStyle w:val="85"/>
              <w:keepNext/>
              <w:tabs>
                <w:tab w:val="left" w:pos="851"/>
              </w:tabs>
              <w:spacing w:before="0" w:after="0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Нет</w:t>
            </w:r>
          </w:p>
        </w:tc>
      </w:tr>
      <w:tr w14:paraId="44F3303D">
        <w:tc>
          <w:tcPr>
            <w:tcW w:w="29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258479C2">
            <w:pPr>
              <w:pStyle w:val="85"/>
              <w:keepNext/>
              <w:tabs>
                <w:tab w:val="left" w:pos="851"/>
              </w:tabs>
              <w:spacing w:before="0" w:after="0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  <w:t>createdt_at</w:t>
            </w:r>
          </w:p>
        </w:tc>
        <w:tc>
          <w:tcPr>
            <w:tcW w:w="16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37FFAC78">
            <w:pPr>
              <w:pStyle w:val="85"/>
              <w:keepNext/>
              <w:tabs>
                <w:tab w:val="left" w:pos="851"/>
              </w:tabs>
              <w:spacing w:before="0" w:after="0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  <w:t>Дата</w:t>
            </w:r>
          </w:p>
        </w:tc>
        <w:tc>
          <w:tcPr>
            <w:tcW w:w="12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12596FE2">
            <w:pPr>
              <w:pStyle w:val="85"/>
              <w:keepNext/>
              <w:tabs>
                <w:tab w:val="left" w:pos="851"/>
              </w:tabs>
              <w:spacing w:before="0" w:after="0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  <w:t>-</w:t>
            </w:r>
          </w:p>
        </w:tc>
        <w:tc>
          <w:tcPr>
            <w:tcW w:w="2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48410E2F">
            <w:pPr>
              <w:pStyle w:val="85"/>
              <w:keepNext/>
              <w:tabs>
                <w:tab w:val="left" w:pos="851"/>
              </w:tabs>
              <w:spacing w:before="0" w:after="0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 xml:space="preserve">1000-01-01— 9999-12-31 </w:t>
            </w:r>
          </w:p>
        </w:tc>
        <w:tc>
          <w:tcPr>
            <w:tcW w:w="1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FDD439A">
            <w:pPr>
              <w:pStyle w:val="85"/>
              <w:keepNext/>
              <w:tabs>
                <w:tab w:val="left" w:pos="851"/>
              </w:tabs>
              <w:spacing w:before="0" w:after="0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Нет</w:t>
            </w:r>
          </w:p>
        </w:tc>
      </w:tr>
    </w:tbl>
    <w:p w14:paraId="08277460">
      <w:pPr>
        <w:rPr>
          <w:rFonts w:hint="default" w:ascii="Times New Roman Regular" w:hAnsi="Times New Roman Regular" w:cs="Times New Roman Regular"/>
          <w:sz w:val="28"/>
          <w:szCs w:val="28"/>
          <w:highlight w:val="none"/>
          <w:lang w:val="ru-RU"/>
        </w:rPr>
      </w:pPr>
    </w:p>
    <w:p w14:paraId="0588DC59">
      <w:pPr>
        <w:ind w:firstLine="0"/>
        <w:rPr>
          <w:rFonts w:hint="default" w:ascii="Times New Roman Regular" w:hAnsi="Times New Roman Regular" w:cs="Times New Roman Regular"/>
          <w:sz w:val="28"/>
          <w:szCs w:val="28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sz w:val="28"/>
          <w:szCs w:val="28"/>
          <w:highlight w:val="none"/>
          <w:lang w:val="ru-RU"/>
        </w:rPr>
        <w:t xml:space="preserve">Таблица 3  </w:t>
      </w:r>
      <w:r>
        <w:rPr>
          <w:rFonts w:hint="default" w:ascii="Times New Roman Regular" w:hAnsi="Times New Roman Regular" w:cs="Times New Roman Regular"/>
          <w:sz w:val="28"/>
          <w:szCs w:val="28"/>
          <w:highlight w:val="none"/>
        </w:rPr>
        <w:t>–</w:t>
      </w:r>
      <w:r>
        <w:rPr>
          <w:rFonts w:hint="default" w:ascii="Times New Roman Regular" w:hAnsi="Times New Roman Regular" w:cs="Times New Roman Regular"/>
          <w:sz w:val="28"/>
          <w:szCs w:val="28"/>
          <w:highlight w:val="none"/>
          <w:lang w:val="ru-RU"/>
        </w:rPr>
        <w:t xml:space="preserve"> </w:t>
      </w:r>
      <w:r>
        <w:rPr>
          <w:rFonts w:hint="default" w:ascii="Times New Roman Regular" w:hAnsi="Times New Roman Regular" w:cs="Times New Roman Regular"/>
          <w:sz w:val="28"/>
          <w:szCs w:val="28"/>
          <w:highlight w:val="none"/>
          <w:lang w:val="en-US"/>
        </w:rPr>
        <w:t>Document</w:t>
      </w:r>
    </w:p>
    <w:tbl>
      <w:tblPr>
        <w:tblStyle w:val="12"/>
        <w:tblW w:w="9599" w:type="dxa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77"/>
        <w:gridCol w:w="1684"/>
        <w:gridCol w:w="1206"/>
        <w:gridCol w:w="2308"/>
        <w:gridCol w:w="1424"/>
      </w:tblGrid>
      <w:tr w14:paraId="6AA641F4">
        <w:tc>
          <w:tcPr>
            <w:tcW w:w="29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28F7A0D5">
            <w:pPr>
              <w:pStyle w:val="85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Название атрибута</w:t>
            </w:r>
          </w:p>
        </w:tc>
        <w:tc>
          <w:tcPr>
            <w:tcW w:w="16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57886F3B">
            <w:pPr>
              <w:pStyle w:val="85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Тип данных</w:t>
            </w:r>
          </w:p>
        </w:tc>
        <w:tc>
          <w:tcPr>
            <w:tcW w:w="12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04798C1F">
            <w:pPr>
              <w:pStyle w:val="85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Длина в знаках</w:t>
            </w:r>
          </w:p>
        </w:tc>
        <w:tc>
          <w:tcPr>
            <w:tcW w:w="2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562D9910">
            <w:pPr>
              <w:pStyle w:val="85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Диапазон принимаемых значений</w:t>
            </w:r>
          </w:p>
        </w:tc>
        <w:tc>
          <w:tcPr>
            <w:tcW w:w="1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638967C">
            <w:pPr>
              <w:pStyle w:val="85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Ключевое поле</w:t>
            </w:r>
          </w:p>
        </w:tc>
      </w:tr>
      <w:tr w14:paraId="2742D3A4">
        <w:tc>
          <w:tcPr>
            <w:tcW w:w="29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55BE2D74">
            <w:pPr>
              <w:pStyle w:val="85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  <w:t>id</w:t>
            </w:r>
          </w:p>
        </w:tc>
        <w:tc>
          <w:tcPr>
            <w:tcW w:w="16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36D61ED2">
            <w:pPr>
              <w:pStyle w:val="85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  <w:t>Счётчик</w:t>
            </w:r>
          </w:p>
        </w:tc>
        <w:tc>
          <w:tcPr>
            <w:tcW w:w="12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4DAE6FD5">
            <w:pPr>
              <w:pStyle w:val="85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  <w:t>-</w:t>
            </w:r>
          </w:p>
        </w:tc>
        <w:tc>
          <w:tcPr>
            <w:tcW w:w="2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4196BFBA">
            <w:pPr>
              <w:pStyle w:val="85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  <w:t>&gt; 0</w:t>
            </w:r>
          </w:p>
        </w:tc>
        <w:tc>
          <w:tcPr>
            <w:tcW w:w="1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0A124E4F">
            <w:pPr>
              <w:pStyle w:val="85"/>
              <w:keepNext/>
              <w:tabs>
                <w:tab w:val="left" w:pos="851"/>
              </w:tabs>
              <w:spacing w:before="0" w:after="0"/>
              <w:ind w:firstLine="0" w:firstLineChars="0"/>
              <w:jc w:val="both"/>
              <w:rPr>
                <w:rFonts w:hint="default" w:ascii="Times New Roman Regular" w:hAnsi="Times New Roman Regular" w:eastAsia="Times New Roman" w:cs="Times New Roman Regular"/>
                <w:color w:val="auto"/>
                <w:sz w:val="24"/>
                <w:szCs w:val="24"/>
                <w:lang w:val="ru-RU" w:eastAsia="ar-SA" w:bidi="ar-SA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Да</w:t>
            </w:r>
          </w:p>
        </w:tc>
      </w:tr>
      <w:tr w14:paraId="3A42BAF9">
        <w:tc>
          <w:tcPr>
            <w:tcW w:w="29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758E25CE">
            <w:pPr>
              <w:pStyle w:val="85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  <w:t>date</w:t>
            </w:r>
          </w:p>
        </w:tc>
        <w:tc>
          <w:tcPr>
            <w:tcW w:w="16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7CC862FA">
            <w:pPr>
              <w:pStyle w:val="85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  <w:t>Дата</w:t>
            </w:r>
          </w:p>
        </w:tc>
        <w:tc>
          <w:tcPr>
            <w:tcW w:w="12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412DBE27">
            <w:pPr>
              <w:pStyle w:val="85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  <w:t>-</w:t>
            </w:r>
          </w:p>
        </w:tc>
        <w:tc>
          <w:tcPr>
            <w:tcW w:w="2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24033BE2">
            <w:pPr>
              <w:pStyle w:val="85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 xml:space="preserve">1000-01-01— 9999-12-31 </w:t>
            </w:r>
          </w:p>
        </w:tc>
        <w:tc>
          <w:tcPr>
            <w:tcW w:w="1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10AB587">
            <w:pPr>
              <w:pStyle w:val="85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Нет</w:t>
            </w:r>
          </w:p>
        </w:tc>
      </w:tr>
      <w:tr w14:paraId="0A5BDE44">
        <w:tc>
          <w:tcPr>
            <w:tcW w:w="29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30ADF7A6">
            <w:pPr>
              <w:pStyle w:val="85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  <w:t>id_employee</w:t>
            </w:r>
          </w:p>
        </w:tc>
        <w:tc>
          <w:tcPr>
            <w:tcW w:w="16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18E3626B">
            <w:pPr>
              <w:pStyle w:val="85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  <w:t>Числовой</w:t>
            </w:r>
          </w:p>
        </w:tc>
        <w:tc>
          <w:tcPr>
            <w:tcW w:w="12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0ECBCFE9">
            <w:pPr>
              <w:pStyle w:val="85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  <w:t>-</w:t>
            </w:r>
          </w:p>
        </w:tc>
        <w:tc>
          <w:tcPr>
            <w:tcW w:w="2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6A08EA76">
            <w:pPr>
              <w:pStyle w:val="85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  <w:t>&gt; 0</w:t>
            </w:r>
          </w:p>
        </w:tc>
        <w:tc>
          <w:tcPr>
            <w:tcW w:w="1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694BA6E">
            <w:pPr>
              <w:pStyle w:val="85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Нет</w:t>
            </w:r>
          </w:p>
        </w:tc>
      </w:tr>
      <w:tr w14:paraId="5EA18EB3">
        <w:tc>
          <w:tcPr>
            <w:tcW w:w="29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5823C24E">
            <w:pPr>
              <w:pStyle w:val="85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  <w:t>id_document_category</w:t>
            </w:r>
          </w:p>
        </w:tc>
        <w:tc>
          <w:tcPr>
            <w:tcW w:w="16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2E0096EC">
            <w:pPr>
              <w:pStyle w:val="85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  <w:t>Числовой</w:t>
            </w:r>
          </w:p>
        </w:tc>
        <w:tc>
          <w:tcPr>
            <w:tcW w:w="12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25E4E20A">
            <w:pPr>
              <w:pStyle w:val="85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  <w:t>-</w:t>
            </w:r>
          </w:p>
        </w:tc>
        <w:tc>
          <w:tcPr>
            <w:tcW w:w="2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2187BC4E">
            <w:pPr>
              <w:pStyle w:val="85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  <w:t>&gt; 0</w:t>
            </w:r>
          </w:p>
        </w:tc>
        <w:tc>
          <w:tcPr>
            <w:tcW w:w="1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2660055">
            <w:pPr>
              <w:pStyle w:val="85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Нет</w:t>
            </w:r>
          </w:p>
        </w:tc>
      </w:tr>
    </w:tbl>
    <w:p w14:paraId="63813D38">
      <w:pPr>
        <w:ind w:firstLine="0"/>
        <w:rPr>
          <w:rFonts w:hint="default" w:ascii="Times New Roman Regular" w:hAnsi="Times New Roman Regular" w:cs="Times New Roman Regular"/>
          <w:sz w:val="28"/>
          <w:szCs w:val="28"/>
          <w:highlight w:val="none"/>
          <w:lang w:val="en-US"/>
        </w:rPr>
      </w:pPr>
    </w:p>
    <w:p w14:paraId="2F848EB6">
      <w:pPr>
        <w:rPr>
          <w:rFonts w:hint="default" w:ascii="Times New Roman Regular" w:hAnsi="Times New Roman Regular" w:cs="Times New Roman Regular"/>
          <w:sz w:val="28"/>
          <w:szCs w:val="28"/>
          <w:highlight w:val="none"/>
          <w:lang w:val="ru-RU"/>
        </w:rPr>
      </w:pPr>
      <w:r>
        <w:rPr>
          <w:rFonts w:hint="default" w:ascii="Times New Roman Regular" w:hAnsi="Times New Roman Regular" w:cs="Times New Roman Regular"/>
          <w:sz w:val="28"/>
          <w:szCs w:val="28"/>
          <w:highlight w:val="none"/>
          <w:lang w:val="ru-RU"/>
        </w:rPr>
        <w:br w:type="page"/>
      </w:r>
    </w:p>
    <w:p w14:paraId="79C4EBAB">
      <w:pPr>
        <w:ind w:firstLine="0"/>
        <w:rPr>
          <w:rFonts w:hint="default" w:ascii="Times New Roman Regular" w:hAnsi="Times New Roman Regular" w:cs="Times New Roman Regular"/>
          <w:sz w:val="28"/>
          <w:szCs w:val="28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sz w:val="28"/>
          <w:szCs w:val="28"/>
          <w:highlight w:val="none"/>
          <w:lang w:val="ru-RU"/>
        </w:rPr>
        <w:t xml:space="preserve">Таблица </w:t>
      </w:r>
      <w:r>
        <w:rPr>
          <w:rFonts w:hint="default" w:ascii="Times New Roman Regular" w:hAnsi="Times New Roman Regular" w:cs="Times New Roman Regular"/>
          <w:sz w:val="28"/>
          <w:szCs w:val="28"/>
          <w:highlight w:val="none"/>
          <w:lang w:val="en-US"/>
        </w:rPr>
        <w:t xml:space="preserve">4 </w:t>
      </w:r>
      <w:r>
        <w:rPr>
          <w:rFonts w:hint="default" w:ascii="Times New Roman Regular" w:hAnsi="Times New Roman Regular" w:cs="Times New Roman Regular"/>
          <w:sz w:val="28"/>
          <w:szCs w:val="28"/>
          <w:highlight w:val="none"/>
          <w:lang w:val="ru-RU"/>
        </w:rPr>
        <w:t xml:space="preserve"> </w:t>
      </w:r>
      <w:r>
        <w:rPr>
          <w:rFonts w:hint="default" w:ascii="Times New Roman Regular" w:hAnsi="Times New Roman Regular" w:cs="Times New Roman Regular"/>
          <w:sz w:val="28"/>
          <w:szCs w:val="28"/>
          <w:highlight w:val="none"/>
        </w:rPr>
        <w:t>–</w:t>
      </w:r>
      <w:r>
        <w:rPr>
          <w:rFonts w:hint="default" w:ascii="Times New Roman Regular" w:hAnsi="Times New Roman Regular" w:cs="Times New Roman Regular"/>
          <w:sz w:val="28"/>
          <w:szCs w:val="28"/>
          <w:highlight w:val="none"/>
          <w:lang w:val="ru-RU"/>
        </w:rPr>
        <w:t xml:space="preserve"> </w:t>
      </w:r>
      <w:r>
        <w:rPr>
          <w:rFonts w:hint="default" w:ascii="Times New Roman Regular" w:hAnsi="Times New Roman Regular" w:cs="Times New Roman Regular"/>
          <w:sz w:val="28"/>
          <w:szCs w:val="28"/>
          <w:highlight w:val="none"/>
          <w:lang w:val="en-US"/>
        </w:rPr>
        <w:t>Document_category</w:t>
      </w:r>
    </w:p>
    <w:tbl>
      <w:tblPr>
        <w:tblStyle w:val="12"/>
        <w:tblW w:w="9599" w:type="dxa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77"/>
        <w:gridCol w:w="1684"/>
        <w:gridCol w:w="1206"/>
        <w:gridCol w:w="2308"/>
        <w:gridCol w:w="1424"/>
      </w:tblGrid>
      <w:tr w14:paraId="3FB95EF5">
        <w:tc>
          <w:tcPr>
            <w:tcW w:w="29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731878B1">
            <w:pPr>
              <w:pStyle w:val="85"/>
              <w:keepNext/>
              <w:tabs>
                <w:tab w:val="left" w:pos="851"/>
              </w:tabs>
              <w:spacing w:before="0" w:after="0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Название атрибута</w:t>
            </w:r>
          </w:p>
        </w:tc>
        <w:tc>
          <w:tcPr>
            <w:tcW w:w="16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1EC5E601">
            <w:pPr>
              <w:pStyle w:val="85"/>
              <w:keepNext/>
              <w:tabs>
                <w:tab w:val="left" w:pos="851"/>
              </w:tabs>
              <w:spacing w:before="0" w:after="0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Тип данных</w:t>
            </w:r>
          </w:p>
        </w:tc>
        <w:tc>
          <w:tcPr>
            <w:tcW w:w="12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5850DF0E">
            <w:pPr>
              <w:pStyle w:val="85"/>
              <w:keepNext/>
              <w:tabs>
                <w:tab w:val="left" w:pos="851"/>
              </w:tabs>
              <w:spacing w:before="0" w:after="0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Длина в знаках</w:t>
            </w:r>
          </w:p>
        </w:tc>
        <w:tc>
          <w:tcPr>
            <w:tcW w:w="2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7B7342B9">
            <w:pPr>
              <w:pStyle w:val="85"/>
              <w:keepNext/>
              <w:tabs>
                <w:tab w:val="left" w:pos="851"/>
              </w:tabs>
              <w:spacing w:before="0" w:after="0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Диапазон принимаемых значений</w:t>
            </w:r>
          </w:p>
        </w:tc>
        <w:tc>
          <w:tcPr>
            <w:tcW w:w="1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9273282">
            <w:pPr>
              <w:pStyle w:val="85"/>
              <w:keepNext/>
              <w:tabs>
                <w:tab w:val="left" w:pos="851"/>
              </w:tabs>
              <w:spacing w:before="0" w:after="0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Ключевое поле</w:t>
            </w:r>
          </w:p>
        </w:tc>
      </w:tr>
      <w:tr w14:paraId="27E21241">
        <w:tc>
          <w:tcPr>
            <w:tcW w:w="29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258AF040">
            <w:pPr>
              <w:pStyle w:val="85"/>
              <w:keepNext/>
              <w:tabs>
                <w:tab w:val="left" w:pos="851"/>
              </w:tabs>
              <w:spacing w:before="0" w:after="0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  <w:t>id</w:t>
            </w:r>
          </w:p>
        </w:tc>
        <w:tc>
          <w:tcPr>
            <w:tcW w:w="16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49C37879">
            <w:pPr>
              <w:pStyle w:val="85"/>
              <w:keepNext/>
              <w:tabs>
                <w:tab w:val="left" w:pos="851"/>
              </w:tabs>
              <w:spacing w:before="0" w:after="0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  <w:t>Числвой</w:t>
            </w:r>
          </w:p>
        </w:tc>
        <w:tc>
          <w:tcPr>
            <w:tcW w:w="12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3FC4E0F6">
            <w:pPr>
              <w:pStyle w:val="85"/>
              <w:keepNext/>
              <w:tabs>
                <w:tab w:val="left" w:pos="851"/>
              </w:tabs>
              <w:spacing w:before="0" w:after="0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  <w:t>-</w:t>
            </w:r>
          </w:p>
        </w:tc>
        <w:tc>
          <w:tcPr>
            <w:tcW w:w="2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5716448E">
            <w:pPr>
              <w:pStyle w:val="85"/>
              <w:keepNext/>
              <w:tabs>
                <w:tab w:val="left" w:pos="851"/>
              </w:tabs>
              <w:spacing w:before="0" w:after="0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  <w:t>&gt; 0</w:t>
            </w:r>
          </w:p>
        </w:tc>
        <w:tc>
          <w:tcPr>
            <w:tcW w:w="1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44DFAA5F">
            <w:pPr>
              <w:pStyle w:val="85"/>
              <w:keepNext/>
              <w:tabs>
                <w:tab w:val="left" w:pos="851"/>
              </w:tabs>
              <w:spacing w:before="0" w:after="0"/>
              <w:ind w:firstLine="0" w:firstLineChars="0"/>
              <w:jc w:val="left"/>
              <w:rPr>
                <w:rFonts w:hint="default" w:ascii="Times New Roman Regular" w:hAnsi="Times New Roman Regular" w:eastAsia="Times New Roman" w:cs="Times New Roman Regular"/>
                <w:color w:val="auto"/>
                <w:sz w:val="24"/>
                <w:szCs w:val="24"/>
                <w:lang w:val="ru-RU" w:eastAsia="ar-SA" w:bidi="ar-SA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Да</w:t>
            </w:r>
          </w:p>
        </w:tc>
      </w:tr>
      <w:tr w14:paraId="4A730B6B">
        <w:tc>
          <w:tcPr>
            <w:tcW w:w="29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019A91DF">
            <w:pPr>
              <w:pStyle w:val="85"/>
              <w:keepNext/>
              <w:tabs>
                <w:tab w:val="left" w:pos="851"/>
              </w:tabs>
              <w:spacing w:before="0" w:after="0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  <w:t>name</w:t>
            </w:r>
          </w:p>
        </w:tc>
        <w:tc>
          <w:tcPr>
            <w:tcW w:w="16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45240085">
            <w:pPr>
              <w:pStyle w:val="85"/>
              <w:keepNext/>
              <w:tabs>
                <w:tab w:val="left" w:pos="851"/>
              </w:tabs>
              <w:spacing w:before="0" w:after="0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  <w:t>Строковый</w:t>
            </w:r>
          </w:p>
        </w:tc>
        <w:tc>
          <w:tcPr>
            <w:tcW w:w="12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36FF1814">
            <w:pPr>
              <w:pStyle w:val="85"/>
              <w:keepNext/>
              <w:tabs>
                <w:tab w:val="left" w:pos="851"/>
              </w:tabs>
              <w:spacing w:before="0" w:after="0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  <w:t>50</w:t>
            </w:r>
          </w:p>
        </w:tc>
        <w:tc>
          <w:tcPr>
            <w:tcW w:w="2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23E08472">
            <w:pPr>
              <w:pStyle w:val="85"/>
              <w:keepNext/>
              <w:tabs>
                <w:tab w:val="left" w:pos="851"/>
              </w:tabs>
              <w:spacing w:before="0" w:after="0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  <w:t>-</w:t>
            </w:r>
          </w:p>
        </w:tc>
        <w:tc>
          <w:tcPr>
            <w:tcW w:w="1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FCAF318">
            <w:pPr>
              <w:pStyle w:val="85"/>
              <w:keepNext/>
              <w:tabs>
                <w:tab w:val="left" w:pos="851"/>
              </w:tabs>
              <w:spacing w:before="0" w:after="0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Нет</w:t>
            </w:r>
          </w:p>
        </w:tc>
      </w:tr>
      <w:tr w14:paraId="788CB0D1">
        <w:tc>
          <w:tcPr>
            <w:tcW w:w="29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47ED9E6F">
            <w:pPr>
              <w:pStyle w:val="85"/>
              <w:keepNext/>
              <w:tabs>
                <w:tab w:val="left" w:pos="851"/>
              </w:tabs>
              <w:spacing w:before="0" w:after="0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  <w:t>description</w:t>
            </w:r>
          </w:p>
        </w:tc>
        <w:tc>
          <w:tcPr>
            <w:tcW w:w="16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7FF611E0">
            <w:pPr>
              <w:pStyle w:val="85"/>
              <w:keepNext/>
              <w:tabs>
                <w:tab w:val="left" w:pos="851"/>
              </w:tabs>
              <w:spacing w:before="0" w:after="0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  <w:t>Текст</w:t>
            </w:r>
          </w:p>
        </w:tc>
        <w:tc>
          <w:tcPr>
            <w:tcW w:w="12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5463FDA4">
            <w:pPr>
              <w:pStyle w:val="85"/>
              <w:keepNext/>
              <w:tabs>
                <w:tab w:val="left" w:pos="851"/>
              </w:tabs>
              <w:spacing w:before="0" w:after="0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  <w:t>-</w:t>
            </w:r>
          </w:p>
        </w:tc>
        <w:tc>
          <w:tcPr>
            <w:tcW w:w="2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218891D2">
            <w:pPr>
              <w:pStyle w:val="85"/>
              <w:keepNext/>
              <w:tabs>
                <w:tab w:val="left" w:pos="851"/>
              </w:tabs>
              <w:spacing w:before="0" w:after="0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  <w:t>-</w:t>
            </w:r>
          </w:p>
        </w:tc>
        <w:tc>
          <w:tcPr>
            <w:tcW w:w="1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EEDFF64">
            <w:pPr>
              <w:pStyle w:val="85"/>
              <w:keepNext/>
              <w:tabs>
                <w:tab w:val="left" w:pos="851"/>
              </w:tabs>
              <w:spacing w:before="0" w:after="0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Нет</w:t>
            </w:r>
          </w:p>
        </w:tc>
      </w:tr>
    </w:tbl>
    <w:p w14:paraId="282FDF37">
      <w:pPr>
        <w:ind w:firstLine="0"/>
        <w:rPr>
          <w:rFonts w:hint="default" w:ascii="Times New Roman Regular" w:hAnsi="Times New Roman Regular" w:cs="Times New Roman Regular"/>
          <w:sz w:val="28"/>
          <w:szCs w:val="28"/>
          <w:highlight w:val="none"/>
          <w:lang w:val="en-US"/>
        </w:rPr>
      </w:pPr>
    </w:p>
    <w:p w14:paraId="11E66BE9">
      <w:pPr>
        <w:ind w:firstLine="0"/>
        <w:rPr>
          <w:rFonts w:hint="default" w:ascii="Times New Roman Regular" w:hAnsi="Times New Roman Regular" w:cs="Times New Roman Regular"/>
          <w:sz w:val="28"/>
          <w:szCs w:val="28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sz w:val="28"/>
          <w:szCs w:val="28"/>
          <w:highlight w:val="none"/>
          <w:lang w:val="ru-RU"/>
        </w:rPr>
        <w:t xml:space="preserve">Таблица </w:t>
      </w:r>
      <w:r>
        <w:rPr>
          <w:rFonts w:hint="default" w:ascii="Times New Roman Regular" w:hAnsi="Times New Roman Regular" w:cs="Times New Roman Regular"/>
          <w:sz w:val="28"/>
          <w:szCs w:val="28"/>
          <w:highlight w:val="none"/>
          <w:lang w:val="en-US"/>
        </w:rPr>
        <w:t>5</w:t>
      </w:r>
      <w:r>
        <w:rPr>
          <w:rFonts w:hint="default" w:ascii="Times New Roman Regular" w:hAnsi="Times New Roman Regular" w:cs="Times New Roman Regular"/>
          <w:sz w:val="28"/>
          <w:szCs w:val="28"/>
          <w:highlight w:val="none"/>
          <w:lang w:val="ru-RU"/>
        </w:rPr>
        <w:t xml:space="preserve">  </w:t>
      </w:r>
      <w:r>
        <w:rPr>
          <w:rFonts w:hint="default" w:ascii="Times New Roman Regular" w:hAnsi="Times New Roman Regular" w:cs="Times New Roman Regular"/>
          <w:sz w:val="28"/>
          <w:szCs w:val="28"/>
          <w:highlight w:val="none"/>
        </w:rPr>
        <w:t>–</w:t>
      </w:r>
      <w:r>
        <w:rPr>
          <w:rFonts w:hint="default" w:ascii="Times New Roman Regular" w:hAnsi="Times New Roman Regular" w:cs="Times New Roman Regular"/>
          <w:sz w:val="28"/>
          <w:szCs w:val="28"/>
          <w:highlight w:val="none"/>
          <w:lang w:val="ru-RU"/>
        </w:rPr>
        <w:t xml:space="preserve"> </w:t>
      </w:r>
      <w:r>
        <w:rPr>
          <w:rFonts w:hint="default" w:ascii="Times New Roman Regular" w:hAnsi="Times New Roman Regular" w:cs="Times New Roman Regular"/>
          <w:sz w:val="28"/>
          <w:szCs w:val="28"/>
          <w:highlight w:val="none"/>
          <w:lang w:val="en-US"/>
        </w:rPr>
        <w:t>Document_content</w:t>
      </w:r>
    </w:p>
    <w:tbl>
      <w:tblPr>
        <w:tblStyle w:val="12"/>
        <w:tblW w:w="9599" w:type="dxa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77"/>
        <w:gridCol w:w="1684"/>
        <w:gridCol w:w="1206"/>
        <w:gridCol w:w="2308"/>
        <w:gridCol w:w="1424"/>
      </w:tblGrid>
      <w:tr w14:paraId="63054C42">
        <w:tc>
          <w:tcPr>
            <w:tcW w:w="29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107073F8">
            <w:pPr>
              <w:pStyle w:val="85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Название атрибута</w:t>
            </w:r>
          </w:p>
        </w:tc>
        <w:tc>
          <w:tcPr>
            <w:tcW w:w="16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23505401">
            <w:pPr>
              <w:pStyle w:val="85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Тип данных</w:t>
            </w:r>
          </w:p>
        </w:tc>
        <w:tc>
          <w:tcPr>
            <w:tcW w:w="12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771756C3">
            <w:pPr>
              <w:pStyle w:val="85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Длина в знаках</w:t>
            </w:r>
          </w:p>
        </w:tc>
        <w:tc>
          <w:tcPr>
            <w:tcW w:w="2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5E8C8C33">
            <w:pPr>
              <w:pStyle w:val="85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Диапазон принимаемых значений</w:t>
            </w:r>
          </w:p>
        </w:tc>
        <w:tc>
          <w:tcPr>
            <w:tcW w:w="1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DA6C9EB">
            <w:pPr>
              <w:pStyle w:val="85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Ключевое поле</w:t>
            </w:r>
          </w:p>
        </w:tc>
      </w:tr>
      <w:tr w14:paraId="326CE15D">
        <w:tc>
          <w:tcPr>
            <w:tcW w:w="29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2DE3C60B">
            <w:pPr>
              <w:pStyle w:val="85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  <w:t>id</w:t>
            </w:r>
          </w:p>
        </w:tc>
        <w:tc>
          <w:tcPr>
            <w:tcW w:w="16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36F371C2">
            <w:pPr>
              <w:pStyle w:val="85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  <w:t>Счётчик</w:t>
            </w:r>
          </w:p>
        </w:tc>
        <w:tc>
          <w:tcPr>
            <w:tcW w:w="12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7CE26B6B">
            <w:pPr>
              <w:pStyle w:val="85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  <w:t>-</w:t>
            </w:r>
          </w:p>
        </w:tc>
        <w:tc>
          <w:tcPr>
            <w:tcW w:w="2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2FF58DCA">
            <w:pPr>
              <w:pStyle w:val="85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  <w:t>&gt; 0</w:t>
            </w:r>
          </w:p>
        </w:tc>
        <w:tc>
          <w:tcPr>
            <w:tcW w:w="1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43666684">
            <w:pPr>
              <w:pStyle w:val="85"/>
              <w:keepNext/>
              <w:tabs>
                <w:tab w:val="left" w:pos="851"/>
              </w:tabs>
              <w:spacing w:before="0" w:after="0"/>
              <w:ind w:firstLine="0" w:firstLineChars="0"/>
              <w:jc w:val="both"/>
              <w:rPr>
                <w:rFonts w:hint="default" w:ascii="Times New Roman Regular" w:hAnsi="Times New Roman Regular" w:eastAsia="Times New Roman" w:cs="Times New Roman Regular"/>
                <w:color w:val="auto"/>
                <w:sz w:val="24"/>
                <w:szCs w:val="24"/>
                <w:lang w:val="ru-RU" w:eastAsia="ar-SA" w:bidi="ar-SA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Да</w:t>
            </w:r>
          </w:p>
        </w:tc>
      </w:tr>
      <w:tr w14:paraId="1E27501D">
        <w:tc>
          <w:tcPr>
            <w:tcW w:w="29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36E9B877">
            <w:pPr>
              <w:pStyle w:val="85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  <w:t>id_codument</w:t>
            </w:r>
          </w:p>
        </w:tc>
        <w:tc>
          <w:tcPr>
            <w:tcW w:w="16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32156299">
            <w:pPr>
              <w:pStyle w:val="85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  <w:t>Числовой</w:t>
            </w:r>
          </w:p>
        </w:tc>
        <w:tc>
          <w:tcPr>
            <w:tcW w:w="12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3D3086A9">
            <w:pPr>
              <w:pStyle w:val="85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  <w:t>-</w:t>
            </w:r>
          </w:p>
        </w:tc>
        <w:tc>
          <w:tcPr>
            <w:tcW w:w="2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41DD6130">
            <w:pPr>
              <w:pStyle w:val="85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  <w:t>&gt; 0</w:t>
            </w:r>
          </w:p>
        </w:tc>
        <w:tc>
          <w:tcPr>
            <w:tcW w:w="1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091919D">
            <w:pPr>
              <w:pStyle w:val="85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Нет</w:t>
            </w:r>
          </w:p>
        </w:tc>
      </w:tr>
      <w:tr w14:paraId="4CF10B0E">
        <w:tc>
          <w:tcPr>
            <w:tcW w:w="29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3B70E0D8">
            <w:pPr>
              <w:pStyle w:val="85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  <w:t>id_batch</w:t>
            </w:r>
          </w:p>
        </w:tc>
        <w:tc>
          <w:tcPr>
            <w:tcW w:w="16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341A5121">
            <w:pPr>
              <w:pStyle w:val="85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  <w:t>Числовой</w:t>
            </w:r>
          </w:p>
        </w:tc>
        <w:tc>
          <w:tcPr>
            <w:tcW w:w="12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54C36723">
            <w:pPr>
              <w:pStyle w:val="85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  <w:t>-</w:t>
            </w:r>
          </w:p>
        </w:tc>
        <w:tc>
          <w:tcPr>
            <w:tcW w:w="2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2C57DEC0">
            <w:pPr>
              <w:pStyle w:val="85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  <w:t>&gt; 0</w:t>
            </w:r>
          </w:p>
        </w:tc>
        <w:tc>
          <w:tcPr>
            <w:tcW w:w="1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9CD08FB">
            <w:pPr>
              <w:pStyle w:val="85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Нет</w:t>
            </w:r>
          </w:p>
        </w:tc>
      </w:tr>
      <w:tr w14:paraId="560896C0">
        <w:tc>
          <w:tcPr>
            <w:tcW w:w="29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347ED117">
            <w:pPr>
              <w:pStyle w:val="85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  <w:t>id_product</w:t>
            </w:r>
          </w:p>
        </w:tc>
        <w:tc>
          <w:tcPr>
            <w:tcW w:w="16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3B31D79E">
            <w:pPr>
              <w:pStyle w:val="85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  <w:t>Числовой</w:t>
            </w:r>
          </w:p>
        </w:tc>
        <w:tc>
          <w:tcPr>
            <w:tcW w:w="12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44FBCD3D">
            <w:pPr>
              <w:pStyle w:val="85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  <w:t>-</w:t>
            </w:r>
          </w:p>
        </w:tc>
        <w:tc>
          <w:tcPr>
            <w:tcW w:w="2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42FA1DBF">
            <w:pPr>
              <w:pStyle w:val="85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  <w:t>&gt; 0</w:t>
            </w:r>
          </w:p>
        </w:tc>
        <w:tc>
          <w:tcPr>
            <w:tcW w:w="1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7506F11">
            <w:pPr>
              <w:pStyle w:val="85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Нет</w:t>
            </w:r>
          </w:p>
        </w:tc>
      </w:tr>
      <w:tr w14:paraId="11AD6741">
        <w:tc>
          <w:tcPr>
            <w:tcW w:w="29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10C8271E">
            <w:pPr>
              <w:pStyle w:val="85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  <w:t>quantity</w:t>
            </w:r>
          </w:p>
        </w:tc>
        <w:tc>
          <w:tcPr>
            <w:tcW w:w="16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65DF0399">
            <w:pPr>
              <w:pStyle w:val="85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  <w:t>Числовой</w:t>
            </w:r>
          </w:p>
        </w:tc>
        <w:tc>
          <w:tcPr>
            <w:tcW w:w="12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78B34BA3">
            <w:pPr>
              <w:pStyle w:val="85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  <w:t>-</w:t>
            </w:r>
          </w:p>
        </w:tc>
        <w:tc>
          <w:tcPr>
            <w:tcW w:w="2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5DED7340">
            <w:pPr>
              <w:pStyle w:val="85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  <w:t>&gt; 0</w:t>
            </w:r>
          </w:p>
        </w:tc>
        <w:tc>
          <w:tcPr>
            <w:tcW w:w="1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A21A2FE">
            <w:pPr>
              <w:pStyle w:val="85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Нет</w:t>
            </w:r>
          </w:p>
        </w:tc>
      </w:tr>
    </w:tbl>
    <w:p w14:paraId="78991D9C">
      <w:pPr>
        <w:ind w:firstLine="0"/>
        <w:rPr>
          <w:rFonts w:hint="default" w:ascii="Times New Roman Regular" w:hAnsi="Times New Roman Regular" w:cs="Times New Roman Regular"/>
          <w:sz w:val="28"/>
          <w:szCs w:val="28"/>
          <w:highlight w:val="none"/>
          <w:lang w:val="en-US"/>
        </w:rPr>
      </w:pPr>
    </w:p>
    <w:p w14:paraId="5FB4BAD5">
      <w:pPr>
        <w:ind w:firstLine="0"/>
        <w:rPr>
          <w:rFonts w:hint="default" w:ascii="Times New Roman Regular" w:hAnsi="Times New Roman Regular" w:cs="Times New Roman Regular"/>
          <w:sz w:val="28"/>
          <w:szCs w:val="28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sz w:val="28"/>
          <w:szCs w:val="28"/>
          <w:highlight w:val="none"/>
          <w:lang w:val="ru-RU"/>
        </w:rPr>
        <w:t xml:space="preserve">Таблица </w:t>
      </w:r>
      <w:r>
        <w:rPr>
          <w:rFonts w:hint="default" w:ascii="Times New Roman Regular" w:hAnsi="Times New Roman Regular" w:cs="Times New Roman Regular"/>
          <w:sz w:val="28"/>
          <w:szCs w:val="28"/>
          <w:highlight w:val="none"/>
          <w:lang w:val="en-US"/>
        </w:rPr>
        <w:t>6</w:t>
      </w:r>
      <w:r>
        <w:rPr>
          <w:rFonts w:hint="default" w:ascii="Times New Roman Regular" w:hAnsi="Times New Roman Regular" w:cs="Times New Roman Regular"/>
          <w:sz w:val="28"/>
          <w:szCs w:val="28"/>
          <w:highlight w:val="none"/>
          <w:lang w:val="ru-RU"/>
        </w:rPr>
        <w:t xml:space="preserve">  </w:t>
      </w:r>
      <w:r>
        <w:rPr>
          <w:rFonts w:hint="default" w:ascii="Times New Roman Regular" w:hAnsi="Times New Roman Regular" w:cs="Times New Roman Regular"/>
          <w:sz w:val="28"/>
          <w:szCs w:val="28"/>
          <w:highlight w:val="none"/>
        </w:rPr>
        <w:t>–</w:t>
      </w:r>
      <w:r>
        <w:rPr>
          <w:rFonts w:hint="default" w:ascii="Times New Roman Regular" w:hAnsi="Times New Roman Regular" w:cs="Times New Roman Regular"/>
          <w:sz w:val="28"/>
          <w:szCs w:val="28"/>
          <w:highlight w:val="none"/>
          <w:lang w:val="ru-RU"/>
        </w:rPr>
        <w:t xml:space="preserve"> </w:t>
      </w:r>
      <w:r>
        <w:rPr>
          <w:rFonts w:hint="default" w:ascii="Times New Roman Regular" w:hAnsi="Times New Roman Regular" w:cs="Times New Roman Regular"/>
          <w:sz w:val="28"/>
          <w:szCs w:val="28"/>
          <w:highlight w:val="none"/>
          <w:lang w:val="en-US"/>
        </w:rPr>
        <w:t>Employee</w:t>
      </w:r>
    </w:p>
    <w:tbl>
      <w:tblPr>
        <w:tblStyle w:val="12"/>
        <w:tblW w:w="9599" w:type="dxa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77"/>
        <w:gridCol w:w="1684"/>
        <w:gridCol w:w="1206"/>
        <w:gridCol w:w="2308"/>
        <w:gridCol w:w="1424"/>
      </w:tblGrid>
      <w:tr w14:paraId="495ECEEA">
        <w:tc>
          <w:tcPr>
            <w:tcW w:w="29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16CDB6BB">
            <w:pPr>
              <w:pStyle w:val="85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Название атрибута</w:t>
            </w:r>
          </w:p>
        </w:tc>
        <w:tc>
          <w:tcPr>
            <w:tcW w:w="16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0032C813">
            <w:pPr>
              <w:pStyle w:val="85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Тип данных</w:t>
            </w:r>
          </w:p>
        </w:tc>
        <w:tc>
          <w:tcPr>
            <w:tcW w:w="12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33190BEF">
            <w:pPr>
              <w:pStyle w:val="85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Длина в знаках</w:t>
            </w:r>
          </w:p>
        </w:tc>
        <w:tc>
          <w:tcPr>
            <w:tcW w:w="2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24A10B54">
            <w:pPr>
              <w:pStyle w:val="85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Диапазон принимаемых значений</w:t>
            </w:r>
          </w:p>
        </w:tc>
        <w:tc>
          <w:tcPr>
            <w:tcW w:w="1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519F8ED">
            <w:pPr>
              <w:pStyle w:val="85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Ключевое поле</w:t>
            </w:r>
          </w:p>
        </w:tc>
      </w:tr>
      <w:tr w14:paraId="471DD219">
        <w:tc>
          <w:tcPr>
            <w:tcW w:w="29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71A9E5A1">
            <w:pPr>
              <w:pStyle w:val="85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  <w:t>id</w:t>
            </w:r>
          </w:p>
        </w:tc>
        <w:tc>
          <w:tcPr>
            <w:tcW w:w="16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0B301243">
            <w:pPr>
              <w:pStyle w:val="85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  <w:t>Счётчик</w:t>
            </w:r>
          </w:p>
        </w:tc>
        <w:tc>
          <w:tcPr>
            <w:tcW w:w="12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24A5BCCD">
            <w:pPr>
              <w:pStyle w:val="85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  <w:t>-</w:t>
            </w:r>
          </w:p>
        </w:tc>
        <w:tc>
          <w:tcPr>
            <w:tcW w:w="2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37C5B619">
            <w:pPr>
              <w:pStyle w:val="85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  <w:t>&gt; 0</w:t>
            </w:r>
          </w:p>
        </w:tc>
        <w:tc>
          <w:tcPr>
            <w:tcW w:w="1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748A2709">
            <w:pPr>
              <w:pStyle w:val="85"/>
              <w:keepNext/>
              <w:tabs>
                <w:tab w:val="left" w:pos="851"/>
              </w:tabs>
              <w:spacing w:before="0" w:after="0"/>
              <w:ind w:firstLine="0" w:firstLineChars="0"/>
              <w:jc w:val="both"/>
              <w:rPr>
                <w:rFonts w:hint="default" w:ascii="Times New Roman Regular" w:hAnsi="Times New Roman Regular" w:eastAsia="Times New Roman" w:cs="Times New Roman Regular"/>
                <w:color w:val="auto"/>
                <w:sz w:val="24"/>
                <w:szCs w:val="24"/>
                <w:lang w:val="ru-RU" w:eastAsia="ar-SA" w:bidi="ar-SA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Да</w:t>
            </w:r>
          </w:p>
        </w:tc>
      </w:tr>
      <w:tr w14:paraId="2BFBF56C">
        <w:tc>
          <w:tcPr>
            <w:tcW w:w="29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324F7F98">
            <w:pPr>
              <w:pStyle w:val="85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  <w:t>surname</w:t>
            </w:r>
          </w:p>
        </w:tc>
        <w:tc>
          <w:tcPr>
            <w:tcW w:w="16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673E89E3">
            <w:pPr>
              <w:pStyle w:val="85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  <w:t>Строковый</w:t>
            </w:r>
          </w:p>
        </w:tc>
        <w:tc>
          <w:tcPr>
            <w:tcW w:w="12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324B863A">
            <w:pPr>
              <w:pStyle w:val="85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  <w:t>50</w:t>
            </w:r>
          </w:p>
        </w:tc>
        <w:tc>
          <w:tcPr>
            <w:tcW w:w="2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6C715A0C">
            <w:pPr>
              <w:pStyle w:val="85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  <w:t>-</w:t>
            </w:r>
          </w:p>
        </w:tc>
        <w:tc>
          <w:tcPr>
            <w:tcW w:w="1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F01258C">
            <w:pPr>
              <w:pStyle w:val="85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Нет</w:t>
            </w:r>
          </w:p>
        </w:tc>
      </w:tr>
      <w:tr w14:paraId="03008E28">
        <w:tc>
          <w:tcPr>
            <w:tcW w:w="29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1BEAD6A5">
            <w:pPr>
              <w:pStyle w:val="85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  <w:t>firstname</w:t>
            </w:r>
          </w:p>
        </w:tc>
        <w:tc>
          <w:tcPr>
            <w:tcW w:w="16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5B120DC1">
            <w:pPr>
              <w:pStyle w:val="85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  <w:t>Строковый</w:t>
            </w:r>
          </w:p>
        </w:tc>
        <w:tc>
          <w:tcPr>
            <w:tcW w:w="12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31CCEF7E">
            <w:pPr>
              <w:pStyle w:val="85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  <w:t>50</w:t>
            </w:r>
          </w:p>
        </w:tc>
        <w:tc>
          <w:tcPr>
            <w:tcW w:w="2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31648ADB">
            <w:pPr>
              <w:pStyle w:val="85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  <w:t>-</w:t>
            </w:r>
          </w:p>
        </w:tc>
        <w:tc>
          <w:tcPr>
            <w:tcW w:w="1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7DAB786">
            <w:pPr>
              <w:pStyle w:val="85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Нет</w:t>
            </w:r>
          </w:p>
        </w:tc>
      </w:tr>
      <w:tr w14:paraId="3107176D">
        <w:tc>
          <w:tcPr>
            <w:tcW w:w="29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636C3266">
            <w:pPr>
              <w:pStyle w:val="85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  <w:t>patronymic</w:t>
            </w:r>
          </w:p>
        </w:tc>
        <w:tc>
          <w:tcPr>
            <w:tcW w:w="16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5142FF33">
            <w:pPr>
              <w:pStyle w:val="85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  <w:t>Строковый</w:t>
            </w:r>
          </w:p>
        </w:tc>
        <w:tc>
          <w:tcPr>
            <w:tcW w:w="12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56946713">
            <w:pPr>
              <w:pStyle w:val="85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  <w:t>50</w:t>
            </w:r>
          </w:p>
        </w:tc>
        <w:tc>
          <w:tcPr>
            <w:tcW w:w="2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1EA93473">
            <w:pPr>
              <w:pStyle w:val="85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  <w:t>-</w:t>
            </w:r>
          </w:p>
        </w:tc>
        <w:tc>
          <w:tcPr>
            <w:tcW w:w="1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AFF9662">
            <w:pPr>
              <w:pStyle w:val="85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Нет</w:t>
            </w:r>
          </w:p>
        </w:tc>
      </w:tr>
      <w:tr w14:paraId="0DAEB900">
        <w:tc>
          <w:tcPr>
            <w:tcW w:w="29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32878D27">
            <w:pPr>
              <w:pStyle w:val="85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  <w:t>id_gender</w:t>
            </w:r>
          </w:p>
        </w:tc>
        <w:tc>
          <w:tcPr>
            <w:tcW w:w="16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437C14AE">
            <w:pPr>
              <w:pStyle w:val="85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  <w:t>Числвой</w:t>
            </w:r>
          </w:p>
        </w:tc>
        <w:tc>
          <w:tcPr>
            <w:tcW w:w="12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1478629D">
            <w:pPr>
              <w:pStyle w:val="85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  <w:t>1</w:t>
            </w:r>
          </w:p>
        </w:tc>
        <w:tc>
          <w:tcPr>
            <w:tcW w:w="2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30885C29">
            <w:pPr>
              <w:pStyle w:val="85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  <w:t>1-2</w:t>
            </w:r>
          </w:p>
        </w:tc>
        <w:tc>
          <w:tcPr>
            <w:tcW w:w="1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4B028C4">
            <w:pPr>
              <w:pStyle w:val="85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Нет</w:t>
            </w:r>
          </w:p>
        </w:tc>
      </w:tr>
      <w:tr w14:paraId="1754A235">
        <w:tc>
          <w:tcPr>
            <w:tcW w:w="29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108AFCDC">
            <w:pPr>
              <w:pStyle w:val="85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  <w:t>inn</w:t>
            </w:r>
          </w:p>
        </w:tc>
        <w:tc>
          <w:tcPr>
            <w:tcW w:w="16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1E1CD8AE">
            <w:pPr>
              <w:pStyle w:val="85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  <w:t>Строковый</w:t>
            </w:r>
          </w:p>
        </w:tc>
        <w:tc>
          <w:tcPr>
            <w:tcW w:w="12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6E5918CC">
            <w:pPr>
              <w:pStyle w:val="85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  <w:t>12</w:t>
            </w:r>
          </w:p>
        </w:tc>
        <w:tc>
          <w:tcPr>
            <w:tcW w:w="2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76114008">
            <w:pPr>
              <w:pStyle w:val="85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  <w:t>-</w:t>
            </w:r>
          </w:p>
        </w:tc>
        <w:tc>
          <w:tcPr>
            <w:tcW w:w="1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CE2003C">
            <w:pPr>
              <w:pStyle w:val="85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Нет</w:t>
            </w:r>
          </w:p>
        </w:tc>
      </w:tr>
      <w:tr w14:paraId="06C763CD">
        <w:tc>
          <w:tcPr>
            <w:tcW w:w="29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0F02F6A8">
            <w:pPr>
              <w:pStyle w:val="85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  <w:t>phone_number</w:t>
            </w:r>
          </w:p>
        </w:tc>
        <w:tc>
          <w:tcPr>
            <w:tcW w:w="16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685398A3">
            <w:pPr>
              <w:pStyle w:val="85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  <w:t>Строковый</w:t>
            </w:r>
          </w:p>
        </w:tc>
        <w:tc>
          <w:tcPr>
            <w:tcW w:w="12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55AC7197">
            <w:pPr>
              <w:pStyle w:val="85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  <w:t>16</w:t>
            </w:r>
          </w:p>
        </w:tc>
        <w:tc>
          <w:tcPr>
            <w:tcW w:w="2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6988271D">
            <w:pPr>
              <w:pStyle w:val="85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  <w:t>-</w:t>
            </w:r>
          </w:p>
        </w:tc>
        <w:tc>
          <w:tcPr>
            <w:tcW w:w="1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6405388">
            <w:pPr>
              <w:pStyle w:val="85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Нет</w:t>
            </w:r>
          </w:p>
        </w:tc>
      </w:tr>
      <w:tr w14:paraId="2EA2457A">
        <w:tc>
          <w:tcPr>
            <w:tcW w:w="29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0A9EE93A">
            <w:pPr>
              <w:pStyle w:val="85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  <w:t>id_address</w:t>
            </w:r>
          </w:p>
        </w:tc>
        <w:tc>
          <w:tcPr>
            <w:tcW w:w="16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29CF482D">
            <w:pPr>
              <w:pStyle w:val="85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  <w:t>Числвой</w:t>
            </w:r>
          </w:p>
        </w:tc>
        <w:tc>
          <w:tcPr>
            <w:tcW w:w="12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703AB05E">
            <w:pPr>
              <w:pStyle w:val="85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  <w:t>-</w:t>
            </w:r>
          </w:p>
        </w:tc>
        <w:tc>
          <w:tcPr>
            <w:tcW w:w="2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3A818247">
            <w:pPr>
              <w:pStyle w:val="85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  <w:t>&gt; 0</w:t>
            </w:r>
          </w:p>
        </w:tc>
        <w:tc>
          <w:tcPr>
            <w:tcW w:w="1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180CE02">
            <w:pPr>
              <w:pStyle w:val="85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Нет</w:t>
            </w:r>
          </w:p>
        </w:tc>
      </w:tr>
      <w:tr w14:paraId="0F86EB05">
        <w:tc>
          <w:tcPr>
            <w:tcW w:w="29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28A68D1F">
            <w:pPr>
              <w:pStyle w:val="85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  <w:t>birth_date</w:t>
            </w:r>
          </w:p>
        </w:tc>
        <w:tc>
          <w:tcPr>
            <w:tcW w:w="16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772F8CE0">
            <w:pPr>
              <w:pStyle w:val="85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  <w:t>Дата</w:t>
            </w:r>
          </w:p>
        </w:tc>
        <w:tc>
          <w:tcPr>
            <w:tcW w:w="12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04AE9C21">
            <w:pPr>
              <w:pStyle w:val="85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  <w:t>-</w:t>
            </w:r>
          </w:p>
        </w:tc>
        <w:tc>
          <w:tcPr>
            <w:tcW w:w="2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124278D7">
            <w:pPr>
              <w:pStyle w:val="85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 xml:space="preserve">1000-01-01— 9999-12-31 </w:t>
            </w:r>
          </w:p>
        </w:tc>
        <w:tc>
          <w:tcPr>
            <w:tcW w:w="1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476643D">
            <w:pPr>
              <w:pStyle w:val="85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Нет</w:t>
            </w:r>
          </w:p>
        </w:tc>
      </w:tr>
      <w:tr w14:paraId="23A9754B">
        <w:tc>
          <w:tcPr>
            <w:tcW w:w="29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1BB479AB">
            <w:pPr>
              <w:pStyle w:val="85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  <w:t>id_position</w:t>
            </w:r>
          </w:p>
        </w:tc>
        <w:tc>
          <w:tcPr>
            <w:tcW w:w="16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5F8894DB">
            <w:pPr>
              <w:pStyle w:val="85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  <w:t>Числовой</w:t>
            </w:r>
          </w:p>
        </w:tc>
        <w:tc>
          <w:tcPr>
            <w:tcW w:w="12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17730BAE">
            <w:pPr>
              <w:pStyle w:val="85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  <w:t>-</w:t>
            </w:r>
          </w:p>
        </w:tc>
        <w:tc>
          <w:tcPr>
            <w:tcW w:w="2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3D65A6C2">
            <w:pPr>
              <w:pStyle w:val="85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</w:p>
        </w:tc>
        <w:tc>
          <w:tcPr>
            <w:tcW w:w="1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FE6A86C">
            <w:pPr>
              <w:pStyle w:val="85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Нет</w:t>
            </w:r>
          </w:p>
        </w:tc>
      </w:tr>
    </w:tbl>
    <w:p w14:paraId="1CB1E338">
      <w:pPr>
        <w:ind w:firstLine="0"/>
        <w:rPr>
          <w:rFonts w:hint="default" w:ascii="Times New Roman Regular" w:hAnsi="Times New Roman Regular" w:cs="Times New Roman Regular"/>
          <w:sz w:val="28"/>
          <w:szCs w:val="28"/>
          <w:highlight w:val="none"/>
          <w:lang w:val="en-US"/>
        </w:rPr>
      </w:pPr>
    </w:p>
    <w:p w14:paraId="40F63E91">
      <w:pPr>
        <w:ind w:firstLine="0"/>
        <w:rPr>
          <w:rFonts w:hint="default" w:ascii="Times New Roman Regular" w:hAnsi="Times New Roman Regular" w:cs="Times New Roman Regular"/>
          <w:sz w:val="28"/>
          <w:szCs w:val="28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sz w:val="28"/>
          <w:szCs w:val="28"/>
          <w:highlight w:val="none"/>
          <w:lang w:val="ru-RU"/>
        </w:rPr>
        <w:t xml:space="preserve">Таблица </w:t>
      </w:r>
      <w:r>
        <w:rPr>
          <w:rFonts w:hint="default" w:ascii="Times New Roman Regular" w:hAnsi="Times New Roman Regular" w:cs="Times New Roman Regular"/>
          <w:sz w:val="28"/>
          <w:szCs w:val="28"/>
          <w:highlight w:val="none"/>
          <w:lang w:val="en-US"/>
        </w:rPr>
        <w:t>7</w:t>
      </w:r>
      <w:r>
        <w:rPr>
          <w:rFonts w:hint="default" w:ascii="Times New Roman Regular" w:hAnsi="Times New Roman Regular" w:cs="Times New Roman Regular"/>
          <w:sz w:val="28"/>
          <w:szCs w:val="28"/>
          <w:highlight w:val="none"/>
          <w:lang w:val="ru-RU"/>
        </w:rPr>
        <w:t xml:space="preserve">  </w:t>
      </w:r>
      <w:r>
        <w:rPr>
          <w:rFonts w:hint="default" w:ascii="Times New Roman Regular" w:hAnsi="Times New Roman Regular" w:cs="Times New Roman Regular"/>
          <w:sz w:val="28"/>
          <w:szCs w:val="28"/>
          <w:highlight w:val="none"/>
        </w:rPr>
        <w:t>–</w:t>
      </w:r>
      <w:r>
        <w:rPr>
          <w:rFonts w:hint="default" w:ascii="Times New Roman Regular" w:hAnsi="Times New Roman Regular" w:cs="Times New Roman Regular"/>
          <w:sz w:val="28"/>
          <w:szCs w:val="28"/>
          <w:highlight w:val="none"/>
          <w:lang w:val="ru-RU"/>
        </w:rPr>
        <w:t xml:space="preserve"> </w:t>
      </w:r>
      <w:r>
        <w:rPr>
          <w:rFonts w:hint="default" w:ascii="Times New Roman Regular" w:hAnsi="Times New Roman Regular" w:cs="Times New Roman Regular"/>
          <w:sz w:val="28"/>
          <w:szCs w:val="28"/>
          <w:highlight w:val="none"/>
          <w:lang w:val="en-US"/>
        </w:rPr>
        <w:t>Gender</w:t>
      </w:r>
    </w:p>
    <w:tbl>
      <w:tblPr>
        <w:tblStyle w:val="12"/>
        <w:tblW w:w="9599" w:type="dxa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77"/>
        <w:gridCol w:w="1684"/>
        <w:gridCol w:w="1206"/>
        <w:gridCol w:w="2308"/>
        <w:gridCol w:w="1424"/>
      </w:tblGrid>
      <w:tr w14:paraId="25ACACF8">
        <w:tc>
          <w:tcPr>
            <w:tcW w:w="29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020479E0">
            <w:pPr>
              <w:pStyle w:val="85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Название атрибута</w:t>
            </w:r>
          </w:p>
        </w:tc>
        <w:tc>
          <w:tcPr>
            <w:tcW w:w="16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6758B397">
            <w:pPr>
              <w:pStyle w:val="85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Тип данных</w:t>
            </w:r>
          </w:p>
        </w:tc>
        <w:tc>
          <w:tcPr>
            <w:tcW w:w="12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16E54F5B">
            <w:pPr>
              <w:pStyle w:val="85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Длина в знаках</w:t>
            </w:r>
          </w:p>
        </w:tc>
        <w:tc>
          <w:tcPr>
            <w:tcW w:w="2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0844D505">
            <w:pPr>
              <w:pStyle w:val="85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Диапазон принимаемых значений</w:t>
            </w:r>
          </w:p>
        </w:tc>
        <w:tc>
          <w:tcPr>
            <w:tcW w:w="1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6288393">
            <w:pPr>
              <w:pStyle w:val="85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Ключевое поле</w:t>
            </w:r>
          </w:p>
        </w:tc>
      </w:tr>
      <w:tr w14:paraId="228A1135">
        <w:tc>
          <w:tcPr>
            <w:tcW w:w="29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6A276672">
            <w:pPr>
              <w:pStyle w:val="85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  <w:t>id</w:t>
            </w:r>
          </w:p>
        </w:tc>
        <w:tc>
          <w:tcPr>
            <w:tcW w:w="16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75DBBE2E">
            <w:pPr>
              <w:pStyle w:val="85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  <w:t>Счётчик</w:t>
            </w:r>
          </w:p>
        </w:tc>
        <w:tc>
          <w:tcPr>
            <w:tcW w:w="12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0F68DE57">
            <w:pPr>
              <w:pStyle w:val="85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  <w:t>-</w:t>
            </w:r>
          </w:p>
        </w:tc>
        <w:tc>
          <w:tcPr>
            <w:tcW w:w="2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0CEB0A81">
            <w:pPr>
              <w:pStyle w:val="85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  <w:t>&gt; 0</w:t>
            </w:r>
          </w:p>
        </w:tc>
        <w:tc>
          <w:tcPr>
            <w:tcW w:w="1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207A2506">
            <w:pPr>
              <w:pStyle w:val="85"/>
              <w:keepNext/>
              <w:tabs>
                <w:tab w:val="left" w:pos="851"/>
              </w:tabs>
              <w:spacing w:before="0" w:after="0"/>
              <w:ind w:firstLine="0" w:firstLineChars="0"/>
              <w:jc w:val="both"/>
              <w:rPr>
                <w:rFonts w:hint="default" w:ascii="Times New Roman Regular" w:hAnsi="Times New Roman Regular" w:eastAsia="Times New Roman" w:cs="Times New Roman Regular"/>
                <w:color w:val="auto"/>
                <w:sz w:val="24"/>
                <w:szCs w:val="24"/>
                <w:lang w:val="ru-RU" w:eastAsia="ar-SA" w:bidi="ar-SA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Да</w:t>
            </w:r>
          </w:p>
        </w:tc>
      </w:tr>
      <w:tr w14:paraId="7AB56D51">
        <w:tc>
          <w:tcPr>
            <w:tcW w:w="29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6AA783D1">
            <w:pPr>
              <w:pStyle w:val="85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  <w:t>sing</w:t>
            </w:r>
          </w:p>
        </w:tc>
        <w:tc>
          <w:tcPr>
            <w:tcW w:w="16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3858CFD2">
            <w:pPr>
              <w:pStyle w:val="85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  <w:t>Строковый</w:t>
            </w:r>
          </w:p>
        </w:tc>
        <w:tc>
          <w:tcPr>
            <w:tcW w:w="12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6A56838C">
            <w:pPr>
              <w:pStyle w:val="85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  <w:t>1</w:t>
            </w:r>
          </w:p>
        </w:tc>
        <w:tc>
          <w:tcPr>
            <w:tcW w:w="2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2758DF60">
            <w:pPr>
              <w:pStyle w:val="85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  <w:t>“М” или “Ж”</w:t>
            </w:r>
          </w:p>
        </w:tc>
        <w:tc>
          <w:tcPr>
            <w:tcW w:w="1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2D963BE">
            <w:pPr>
              <w:pStyle w:val="85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Нет</w:t>
            </w:r>
          </w:p>
        </w:tc>
      </w:tr>
    </w:tbl>
    <w:p w14:paraId="7BF03ED9">
      <w:pPr>
        <w:ind w:firstLine="0"/>
        <w:rPr>
          <w:rFonts w:hint="default" w:ascii="Times New Roman Regular" w:hAnsi="Times New Roman Regular" w:cs="Times New Roman Regular"/>
          <w:sz w:val="28"/>
          <w:szCs w:val="28"/>
          <w:highlight w:val="none"/>
          <w:lang w:val="en-US"/>
        </w:rPr>
      </w:pPr>
    </w:p>
    <w:p w14:paraId="0A8BCAF2">
      <w:pPr>
        <w:rPr>
          <w:rFonts w:hint="default" w:ascii="Times New Roman Regular" w:hAnsi="Times New Roman Regular" w:cs="Times New Roman Regular"/>
          <w:sz w:val="28"/>
          <w:szCs w:val="28"/>
          <w:highlight w:val="none"/>
          <w:lang w:val="ru-RU"/>
        </w:rPr>
      </w:pPr>
      <w:r>
        <w:rPr>
          <w:rFonts w:hint="default" w:ascii="Times New Roman Regular" w:hAnsi="Times New Roman Regular" w:cs="Times New Roman Regular"/>
          <w:sz w:val="28"/>
          <w:szCs w:val="28"/>
          <w:highlight w:val="none"/>
          <w:lang w:val="ru-RU"/>
        </w:rPr>
        <w:br w:type="page"/>
      </w:r>
    </w:p>
    <w:p w14:paraId="1F7E9774">
      <w:pPr>
        <w:ind w:firstLine="0"/>
        <w:rPr>
          <w:rFonts w:hint="default" w:ascii="Times New Roman Regular" w:hAnsi="Times New Roman Regular" w:cs="Times New Roman Regular"/>
          <w:sz w:val="28"/>
          <w:szCs w:val="28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sz w:val="28"/>
          <w:szCs w:val="28"/>
          <w:highlight w:val="none"/>
          <w:lang w:val="ru-RU"/>
        </w:rPr>
        <w:t xml:space="preserve">Таблица </w:t>
      </w:r>
      <w:r>
        <w:rPr>
          <w:rFonts w:hint="default" w:ascii="Times New Roman Regular" w:hAnsi="Times New Roman Regular" w:cs="Times New Roman Regular"/>
          <w:sz w:val="28"/>
          <w:szCs w:val="28"/>
          <w:highlight w:val="none"/>
          <w:lang w:val="en-US"/>
        </w:rPr>
        <w:t>8</w:t>
      </w:r>
      <w:r>
        <w:rPr>
          <w:rFonts w:hint="default" w:ascii="Times New Roman Regular" w:hAnsi="Times New Roman Regular" w:cs="Times New Roman Regular"/>
          <w:sz w:val="28"/>
          <w:szCs w:val="28"/>
          <w:highlight w:val="none"/>
          <w:lang w:val="ru-RU"/>
        </w:rPr>
        <w:t xml:space="preserve">  </w:t>
      </w:r>
      <w:r>
        <w:rPr>
          <w:rFonts w:hint="default" w:ascii="Times New Roman Regular" w:hAnsi="Times New Roman Regular" w:cs="Times New Roman Regular"/>
          <w:sz w:val="28"/>
          <w:szCs w:val="28"/>
          <w:highlight w:val="none"/>
        </w:rPr>
        <w:t>–</w:t>
      </w:r>
      <w:r>
        <w:rPr>
          <w:rFonts w:hint="default" w:ascii="Times New Roman Regular" w:hAnsi="Times New Roman Regular" w:cs="Times New Roman Regular"/>
          <w:sz w:val="28"/>
          <w:szCs w:val="28"/>
          <w:highlight w:val="none"/>
          <w:lang w:val="ru-RU"/>
        </w:rPr>
        <w:t xml:space="preserve"> </w:t>
      </w:r>
      <w:r>
        <w:rPr>
          <w:rFonts w:hint="default" w:ascii="Times New Roman Regular" w:hAnsi="Times New Roman Regular" w:cs="Times New Roman Regular"/>
          <w:sz w:val="28"/>
          <w:szCs w:val="28"/>
          <w:highlight w:val="none"/>
          <w:lang w:val="en-US"/>
        </w:rPr>
        <w:t>Position</w:t>
      </w:r>
    </w:p>
    <w:tbl>
      <w:tblPr>
        <w:tblStyle w:val="12"/>
        <w:tblW w:w="9599" w:type="dxa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77"/>
        <w:gridCol w:w="1684"/>
        <w:gridCol w:w="1206"/>
        <w:gridCol w:w="2308"/>
        <w:gridCol w:w="1424"/>
      </w:tblGrid>
      <w:tr w14:paraId="708C4B9C">
        <w:tc>
          <w:tcPr>
            <w:tcW w:w="29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37A19AFF">
            <w:pPr>
              <w:pStyle w:val="85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Название атрибута</w:t>
            </w:r>
          </w:p>
        </w:tc>
        <w:tc>
          <w:tcPr>
            <w:tcW w:w="16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10062D75">
            <w:pPr>
              <w:pStyle w:val="85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Тип данных</w:t>
            </w:r>
          </w:p>
        </w:tc>
        <w:tc>
          <w:tcPr>
            <w:tcW w:w="12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3C752598">
            <w:pPr>
              <w:pStyle w:val="85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Длина в знаках</w:t>
            </w:r>
          </w:p>
        </w:tc>
        <w:tc>
          <w:tcPr>
            <w:tcW w:w="2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4CE79AFC">
            <w:pPr>
              <w:pStyle w:val="85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Диапазон принимаемых значений</w:t>
            </w:r>
          </w:p>
        </w:tc>
        <w:tc>
          <w:tcPr>
            <w:tcW w:w="1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A9604C4">
            <w:pPr>
              <w:pStyle w:val="85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Ключевое поле</w:t>
            </w:r>
          </w:p>
        </w:tc>
      </w:tr>
      <w:tr w14:paraId="52F22633">
        <w:tc>
          <w:tcPr>
            <w:tcW w:w="29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39ADA75D">
            <w:pPr>
              <w:pStyle w:val="85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  <w:t>id</w:t>
            </w:r>
          </w:p>
        </w:tc>
        <w:tc>
          <w:tcPr>
            <w:tcW w:w="16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2BEFF899">
            <w:pPr>
              <w:pStyle w:val="85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  <w:t>Счётичик</w:t>
            </w:r>
          </w:p>
        </w:tc>
        <w:tc>
          <w:tcPr>
            <w:tcW w:w="12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4FBBA73B">
            <w:pPr>
              <w:pStyle w:val="85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  <w:t>-</w:t>
            </w:r>
          </w:p>
        </w:tc>
        <w:tc>
          <w:tcPr>
            <w:tcW w:w="2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480A1B17">
            <w:pPr>
              <w:pStyle w:val="85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  <w:t>&gt; 0</w:t>
            </w:r>
          </w:p>
        </w:tc>
        <w:tc>
          <w:tcPr>
            <w:tcW w:w="1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6B408A72">
            <w:pPr>
              <w:pStyle w:val="85"/>
              <w:keepNext/>
              <w:tabs>
                <w:tab w:val="left" w:pos="851"/>
              </w:tabs>
              <w:spacing w:before="0" w:after="0"/>
              <w:ind w:firstLine="0" w:firstLineChars="0"/>
              <w:jc w:val="both"/>
              <w:rPr>
                <w:rFonts w:hint="default" w:ascii="Times New Roman Regular" w:hAnsi="Times New Roman Regular" w:eastAsia="Times New Roman" w:cs="Times New Roman Regular"/>
                <w:color w:val="auto"/>
                <w:sz w:val="24"/>
                <w:szCs w:val="24"/>
                <w:lang w:val="ru-RU" w:eastAsia="ar-SA" w:bidi="ar-SA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Да</w:t>
            </w:r>
          </w:p>
        </w:tc>
      </w:tr>
      <w:tr w14:paraId="4AEEF1BB">
        <w:tc>
          <w:tcPr>
            <w:tcW w:w="29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1691EBC7">
            <w:pPr>
              <w:pStyle w:val="85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  <w:t>name</w:t>
            </w:r>
          </w:p>
        </w:tc>
        <w:tc>
          <w:tcPr>
            <w:tcW w:w="16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7A61DD3A">
            <w:pPr>
              <w:pStyle w:val="85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  <w:t>Строковый</w:t>
            </w:r>
          </w:p>
        </w:tc>
        <w:tc>
          <w:tcPr>
            <w:tcW w:w="12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5F415CE4">
            <w:pPr>
              <w:pStyle w:val="85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  <w:t>50</w:t>
            </w:r>
          </w:p>
        </w:tc>
        <w:tc>
          <w:tcPr>
            <w:tcW w:w="2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79CC508A">
            <w:pPr>
              <w:pStyle w:val="85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  <w:t>-</w:t>
            </w:r>
          </w:p>
        </w:tc>
        <w:tc>
          <w:tcPr>
            <w:tcW w:w="1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693061F">
            <w:pPr>
              <w:pStyle w:val="85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Нет</w:t>
            </w:r>
          </w:p>
        </w:tc>
      </w:tr>
      <w:tr w14:paraId="31C17D64">
        <w:tc>
          <w:tcPr>
            <w:tcW w:w="29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2642DB72">
            <w:pPr>
              <w:pStyle w:val="85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  <w:t>description</w:t>
            </w:r>
          </w:p>
        </w:tc>
        <w:tc>
          <w:tcPr>
            <w:tcW w:w="16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6BF3011A">
            <w:pPr>
              <w:pStyle w:val="85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  <w:t>Текст</w:t>
            </w:r>
          </w:p>
        </w:tc>
        <w:tc>
          <w:tcPr>
            <w:tcW w:w="12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259A6FAF">
            <w:pPr>
              <w:pStyle w:val="85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  <w:t>-</w:t>
            </w:r>
          </w:p>
        </w:tc>
        <w:tc>
          <w:tcPr>
            <w:tcW w:w="2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549D54DD">
            <w:pPr>
              <w:pStyle w:val="85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  <w:t>-</w:t>
            </w:r>
          </w:p>
        </w:tc>
        <w:tc>
          <w:tcPr>
            <w:tcW w:w="1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2805373">
            <w:pPr>
              <w:pStyle w:val="85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Нет</w:t>
            </w:r>
          </w:p>
        </w:tc>
      </w:tr>
    </w:tbl>
    <w:p w14:paraId="5DFC5D37">
      <w:pPr>
        <w:rPr>
          <w:rFonts w:hint="default" w:ascii="Times New Roman Regular" w:hAnsi="Times New Roman Regular" w:cs="Times New Roman Regular"/>
          <w:sz w:val="28"/>
          <w:szCs w:val="28"/>
          <w:highlight w:val="none"/>
          <w:lang w:val="ru-RU"/>
        </w:rPr>
      </w:pPr>
    </w:p>
    <w:p w14:paraId="2661E159">
      <w:pPr>
        <w:ind w:firstLine="0"/>
        <w:rPr>
          <w:rFonts w:hint="default" w:ascii="Times New Roman Regular" w:hAnsi="Times New Roman Regular" w:cs="Times New Roman Regular"/>
          <w:sz w:val="28"/>
          <w:szCs w:val="28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sz w:val="28"/>
          <w:szCs w:val="28"/>
          <w:highlight w:val="none"/>
          <w:lang w:val="ru-RU"/>
        </w:rPr>
        <w:t xml:space="preserve">Таблица </w:t>
      </w:r>
      <w:r>
        <w:rPr>
          <w:rFonts w:hint="default" w:ascii="Times New Roman Regular" w:hAnsi="Times New Roman Regular" w:cs="Times New Roman Regular"/>
          <w:sz w:val="28"/>
          <w:szCs w:val="28"/>
          <w:highlight w:val="none"/>
          <w:lang w:val="en-US"/>
        </w:rPr>
        <w:t>9</w:t>
      </w:r>
      <w:r>
        <w:rPr>
          <w:rFonts w:hint="default" w:ascii="Times New Roman Regular" w:hAnsi="Times New Roman Regular" w:cs="Times New Roman Regular"/>
          <w:sz w:val="28"/>
          <w:szCs w:val="28"/>
          <w:highlight w:val="none"/>
          <w:lang w:val="ru-RU"/>
        </w:rPr>
        <w:t xml:space="preserve">  </w:t>
      </w:r>
      <w:r>
        <w:rPr>
          <w:rFonts w:hint="default" w:ascii="Times New Roman Regular" w:hAnsi="Times New Roman Regular" w:cs="Times New Roman Regular"/>
          <w:sz w:val="28"/>
          <w:szCs w:val="28"/>
          <w:highlight w:val="none"/>
        </w:rPr>
        <w:t>–</w:t>
      </w:r>
      <w:r>
        <w:rPr>
          <w:rFonts w:hint="default" w:ascii="Times New Roman Regular" w:hAnsi="Times New Roman Regular" w:cs="Times New Roman Regular"/>
          <w:sz w:val="28"/>
          <w:szCs w:val="28"/>
          <w:highlight w:val="none"/>
          <w:lang w:val="ru-RU"/>
        </w:rPr>
        <w:t xml:space="preserve"> </w:t>
      </w:r>
      <w:r>
        <w:rPr>
          <w:rFonts w:hint="default" w:ascii="Times New Roman Regular" w:hAnsi="Times New Roman Regular" w:cs="Times New Roman Regular"/>
          <w:sz w:val="28"/>
          <w:szCs w:val="28"/>
          <w:highlight w:val="none"/>
          <w:lang w:val="en-US"/>
        </w:rPr>
        <w:t>Producer</w:t>
      </w:r>
    </w:p>
    <w:tbl>
      <w:tblPr>
        <w:tblStyle w:val="12"/>
        <w:tblW w:w="9599" w:type="dxa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77"/>
        <w:gridCol w:w="1684"/>
        <w:gridCol w:w="1206"/>
        <w:gridCol w:w="2308"/>
        <w:gridCol w:w="1424"/>
      </w:tblGrid>
      <w:tr w14:paraId="03A5733E">
        <w:tc>
          <w:tcPr>
            <w:tcW w:w="29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29F19999">
            <w:pPr>
              <w:pStyle w:val="85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Название атрибута</w:t>
            </w:r>
          </w:p>
        </w:tc>
        <w:tc>
          <w:tcPr>
            <w:tcW w:w="16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22F156D2">
            <w:pPr>
              <w:pStyle w:val="85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Тип данных</w:t>
            </w:r>
          </w:p>
        </w:tc>
        <w:tc>
          <w:tcPr>
            <w:tcW w:w="12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4666AD8F">
            <w:pPr>
              <w:pStyle w:val="85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Длина в знаках</w:t>
            </w:r>
          </w:p>
        </w:tc>
        <w:tc>
          <w:tcPr>
            <w:tcW w:w="2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1A887A0D">
            <w:pPr>
              <w:pStyle w:val="85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Диапазон принимаемых значений</w:t>
            </w:r>
          </w:p>
        </w:tc>
        <w:tc>
          <w:tcPr>
            <w:tcW w:w="1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979D65D">
            <w:pPr>
              <w:pStyle w:val="85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Ключевое поле</w:t>
            </w:r>
          </w:p>
        </w:tc>
      </w:tr>
      <w:tr w14:paraId="54792A25">
        <w:tc>
          <w:tcPr>
            <w:tcW w:w="29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41D5D139">
            <w:pPr>
              <w:pStyle w:val="85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  <w:t>id</w:t>
            </w:r>
          </w:p>
        </w:tc>
        <w:tc>
          <w:tcPr>
            <w:tcW w:w="16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4636FF00">
            <w:pPr>
              <w:pStyle w:val="85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  <w:t>Счётчик</w:t>
            </w:r>
          </w:p>
        </w:tc>
        <w:tc>
          <w:tcPr>
            <w:tcW w:w="12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42AE5CE4">
            <w:pPr>
              <w:pStyle w:val="85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  <w:t>-</w:t>
            </w:r>
          </w:p>
        </w:tc>
        <w:tc>
          <w:tcPr>
            <w:tcW w:w="2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2AE39300">
            <w:pPr>
              <w:pStyle w:val="85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  <w:t>&gt; 0</w:t>
            </w:r>
          </w:p>
        </w:tc>
        <w:tc>
          <w:tcPr>
            <w:tcW w:w="1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0C7C7643">
            <w:pPr>
              <w:pStyle w:val="85"/>
              <w:keepNext/>
              <w:tabs>
                <w:tab w:val="left" w:pos="851"/>
              </w:tabs>
              <w:spacing w:before="0" w:after="0"/>
              <w:ind w:firstLine="0" w:firstLineChars="0"/>
              <w:jc w:val="both"/>
              <w:rPr>
                <w:rFonts w:hint="default" w:ascii="Times New Roman Regular" w:hAnsi="Times New Roman Regular" w:eastAsia="Times New Roman" w:cs="Times New Roman Regular"/>
                <w:color w:val="auto"/>
                <w:sz w:val="24"/>
                <w:szCs w:val="24"/>
                <w:lang w:val="ru-RU" w:eastAsia="ar-SA" w:bidi="ar-SA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Да</w:t>
            </w:r>
          </w:p>
        </w:tc>
      </w:tr>
      <w:tr w14:paraId="3A1B2351">
        <w:tc>
          <w:tcPr>
            <w:tcW w:w="29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48BD51BC">
            <w:pPr>
              <w:pStyle w:val="85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  <w:t>name</w:t>
            </w:r>
          </w:p>
        </w:tc>
        <w:tc>
          <w:tcPr>
            <w:tcW w:w="16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753E49E3">
            <w:pPr>
              <w:pStyle w:val="85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  <w:t>Строковый</w:t>
            </w:r>
          </w:p>
        </w:tc>
        <w:tc>
          <w:tcPr>
            <w:tcW w:w="12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1EFFFDD4">
            <w:pPr>
              <w:pStyle w:val="85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  <w:t>100</w:t>
            </w:r>
          </w:p>
        </w:tc>
        <w:tc>
          <w:tcPr>
            <w:tcW w:w="2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57A2A8E2">
            <w:pPr>
              <w:pStyle w:val="85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  <w:t>-</w:t>
            </w:r>
          </w:p>
        </w:tc>
        <w:tc>
          <w:tcPr>
            <w:tcW w:w="1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28750CB">
            <w:pPr>
              <w:pStyle w:val="85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Нет</w:t>
            </w:r>
          </w:p>
        </w:tc>
      </w:tr>
      <w:tr w14:paraId="727A52E8">
        <w:tc>
          <w:tcPr>
            <w:tcW w:w="29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6BFFFCC7">
            <w:pPr>
              <w:pStyle w:val="85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  <w:t>id_address</w:t>
            </w:r>
          </w:p>
        </w:tc>
        <w:tc>
          <w:tcPr>
            <w:tcW w:w="16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11BB3891">
            <w:pPr>
              <w:pStyle w:val="85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  <w:t>Числовой</w:t>
            </w:r>
          </w:p>
        </w:tc>
        <w:tc>
          <w:tcPr>
            <w:tcW w:w="12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4D006A14">
            <w:pPr>
              <w:pStyle w:val="85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  <w:t>-</w:t>
            </w:r>
          </w:p>
        </w:tc>
        <w:tc>
          <w:tcPr>
            <w:tcW w:w="2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4D162EE5">
            <w:pPr>
              <w:pStyle w:val="85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  <w:t>&gt; 0</w:t>
            </w:r>
          </w:p>
        </w:tc>
        <w:tc>
          <w:tcPr>
            <w:tcW w:w="1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2BA56CC">
            <w:pPr>
              <w:pStyle w:val="85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Нет</w:t>
            </w:r>
          </w:p>
        </w:tc>
      </w:tr>
      <w:tr w14:paraId="400585C8">
        <w:tc>
          <w:tcPr>
            <w:tcW w:w="29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6E666D86">
            <w:pPr>
              <w:pStyle w:val="85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  <w:t>inn</w:t>
            </w:r>
          </w:p>
        </w:tc>
        <w:tc>
          <w:tcPr>
            <w:tcW w:w="16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116F2639">
            <w:pPr>
              <w:pStyle w:val="85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  <w:t>Строковый</w:t>
            </w:r>
          </w:p>
        </w:tc>
        <w:tc>
          <w:tcPr>
            <w:tcW w:w="12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234D8E83">
            <w:pPr>
              <w:pStyle w:val="85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  <w:t>10</w:t>
            </w:r>
          </w:p>
        </w:tc>
        <w:tc>
          <w:tcPr>
            <w:tcW w:w="2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6AA77ECE">
            <w:pPr>
              <w:pStyle w:val="85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  <w:t>-</w:t>
            </w:r>
          </w:p>
        </w:tc>
        <w:tc>
          <w:tcPr>
            <w:tcW w:w="1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06EB8EE">
            <w:pPr>
              <w:pStyle w:val="85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Нет</w:t>
            </w:r>
          </w:p>
        </w:tc>
      </w:tr>
      <w:tr w14:paraId="0FD6F08C">
        <w:tc>
          <w:tcPr>
            <w:tcW w:w="29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0DD7C020">
            <w:pPr>
              <w:pStyle w:val="85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  <w:t>surname</w:t>
            </w:r>
          </w:p>
        </w:tc>
        <w:tc>
          <w:tcPr>
            <w:tcW w:w="16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2F3AD76C">
            <w:pPr>
              <w:pStyle w:val="85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  <w:t>Строковый</w:t>
            </w:r>
          </w:p>
        </w:tc>
        <w:tc>
          <w:tcPr>
            <w:tcW w:w="12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0F92A6A2">
            <w:pPr>
              <w:pStyle w:val="85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  <w:t>50</w:t>
            </w:r>
          </w:p>
        </w:tc>
        <w:tc>
          <w:tcPr>
            <w:tcW w:w="2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38E50256">
            <w:pPr>
              <w:pStyle w:val="85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  <w:t>-</w:t>
            </w:r>
          </w:p>
        </w:tc>
        <w:tc>
          <w:tcPr>
            <w:tcW w:w="1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0E9BAE1">
            <w:pPr>
              <w:pStyle w:val="85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Нет</w:t>
            </w:r>
          </w:p>
        </w:tc>
      </w:tr>
      <w:tr w14:paraId="1DE76BCE">
        <w:tc>
          <w:tcPr>
            <w:tcW w:w="29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2907EF77">
            <w:pPr>
              <w:pStyle w:val="85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  <w:t>firstname</w:t>
            </w:r>
          </w:p>
        </w:tc>
        <w:tc>
          <w:tcPr>
            <w:tcW w:w="16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2F3C4926">
            <w:pPr>
              <w:pStyle w:val="85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  <w:t>Строковый</w:t>
            </w:r>
          </w:p>
        </w:tc>
        <w:tc>
          <w:tcPr>
            <w:tcW w:w="12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5E5CBD9C">
            <w:pPr>
              <w:pStyle w:val="85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  <w:t>50</w:t>
            </w:r>
          </w:p>
        </w:tc>
        <w:tc>
          <w:tcPr>
            <w:tcW w:w="2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0EA5418E">
            <w:pPr>
              <w:pStyle w:val="85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  <w:t>-</w:t>
            </w:r>
          </w:p>
        </w:tc>
        <w:tc>
          <w:tcPr>
            <w:tcW w:w="1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D5F26FD">
            <w:pPr>
              <w:pStyle w:val="85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Нет</w:t>
            </w:r>
          </w:p>
        </w:tc>
      </w:tr>
      <w:tr w14:paraId="06A206F3">
        <w:tc>
          <w:tcPr>
            <w:tcW w:w="29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5FA25A87">
            <w:pPr>
              <w:pStyle w:val="85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  <w:t>patronymic</w:t>
            </w:r>
          </w:p>
        </w:tc>
        <w:tc>
          <w:tcPr>
            <w:tcW w:w="16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28A1AAAD">
            <w:pPr>
              <w:pStyle w:val="85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  <w:t>Строковый</w:t>
            </w:r>
          </w:p>
        </w:tc>
        <w:tc>
          <w:tcPr>
            <w:tcW w:w="12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45675154">
            <w:pPr>
              <w:pStyle w:val="85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  <w:t>50</w:t>
            </w:r>
          </w:p>
        </w:tc>
        <w:tc>
          <w:tcPr>
            <w:tcW w:w="2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4CF937CE">
            <w:pPr>
              <w:pStyle w:val="85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  <w:t>-</w:t>
            </w:r>
          </w:p>
        </w:tc>
        <w:tc>
          <w:tcPr>
            <w:tcW w:w="1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9B9DD7E">
            <w:pPr>
              <w:pStyle w:val="85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Нет</w:t>
            </w:r>
          </w:p>
        </w:tc>
      </w:tr>
    </w:tbl>
    <w:p w14:paraId="26BEE237">
      <w:pPr>
        <w:ind w:firstLine="0"/>
        <w:rPr>
          <w:rFonts w:hint="default" w:ascii="Times New Roman Regular" w:hAnsi="Times New Roman Regular" w:cs="Times New Roman Regular"/>
          <w:sz w:val="28"/>
          <w:szCs w:val="28"/>
          <w:highlight w:val="none"/>
          <w:lang w:val="en-US"/>
        </w:rPr>
      </w:pPr>
    </w:p>
    <w:p w14:paraId="7AF3ED12">
      <w:pPr>
        <w:ind w:firstLine="0"/>
        <w:rPr>
          <w:rFonts w:hint="default" w:ascii="Times New Roman Regular" w:hAnsi="Times New Roman Regular" w:cs="Times New Roman Regular"/>
          <w:sz w:val="28"/>
          <w:szCs w:val="28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sz w:val="28"/>
          <w:szCs w:val="28"/>
          <w:highlight w:val="none"/>
          <w:lang w:val="ru-RU"/>
        </w:rPr>
        <w:t xml:space="preserve">Таблица </w:t>
      </w:r>
      <w:r>
        <w:rPr>
          <w:rFonts w:hint="default" w:ascii="Times New Roman Regular" w:hAnsi="Times New Roman Regular" w:cs="Times New Roman Regular"/>
          <w:sz w:val="28"/>
          <w:szCs w:val="28"/>
          <w:highlight w:val="none"/>
          <w:lang w:val="en-US"/>
        </w:rPr>
        <w:t>10</w:t>
      </w:r>
      <w:r>
        <w:rPr>
          <w:rFonts w:hint="default" w:ascii="Times New Roman Regular" w:hAnsi="Times New Roman Regular" w:cs="Times New Roman Regular"/>
          <w:sz w:val="28"/>
          <w:szCs w:val="28"/>
          <w:highlight w:val="none"/>
          <w:lang w:val="ru-RU"/>
        </w:rPr>
        <w:t xml:space="preserve">  </w:t>
      </w:r>
      <w:r>
        <w:rPr>
          <w:rFonts w:hint="default" w:ascii="Times New Roman Regular" w:hAnsi="Times New Roman Regular" w:cs="Times New Roman Regular"/>
          <w:sz w:val="28"/>
          <w:szCs w:val="28"/>
          <w:highlight w:val="none"/>
        </w:rPr>
        <w:t>–</w:t>
      </w:r>
      <w:r>
        <w:rPr>
          <w:rFonts w:hint="default" w:ascii="Times New Roman Regular" w:hAnsi="Times New Roman Regular" w:cs="Times New Roman Regular"/>
          <w:sz w:val="28"/>
          <w:szCs w:val="28"/>
          <w:highlight w:val="none"/>
          <w:lang w:val="ru-RU"/>
        </w:rPr>
        <w:t xml:space="preserve"> </w:t>
      </w:r>
      <w:r>
        <w:rPr>
          <w:rFonts w:hint="default" w:ascii="Times New Roman Regular" w:hAnsi="Times New Roman Regular" w:cs="Times New Roman Regular"/>
          <w:sz w:val="28"/>
          <w:szCs w:val="28"/>
          <w:highlight w:val="none"/>
          <w:lang w:val="en-US"/>
        </w:rPr>
        <w:t>Product</w:t>
      </w:r>
    </w:p>
    <w:tbl>
      <w:tblPr>
        <w:tblStyle w:val="12"/>
        <w:tblW w:w="9599" w:type="dxa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77"/>
        <w:gridCol w:w="1684"/>
        <w:gridCol w:w="1206"/>
        <w:gridCol w:w="2308"/>
        <w:gridCol w:w="1424"/>
      </w:tblGrid>
      <w:tr w14:paraId="50A0DA3B">
        <w:tc>
          <w:tcPr>
            <w:tcW w:w="29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6EE554BD">
            <w:pPr>
              <w:pStyle w:val="85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Название атрибута</w:t>
            </w:r>
          </w:p>
        </w:tc>
        <w:tc>
          <w:tcPr>
            <w:tcW w:w="16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5FC4C97F">
            <w:pPr>
              <w:pStyle w:val="85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Тип данных</w:t>
            </w:r>
          </w:p>
        </w:tc>
        <w:tc>
          <w:tcPr>
            <w:tcW w:w="12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560EFDFA">
            <w:pPr>
              <w:pStyle w:val="85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Длина в знаках</w:t>
            </w:r>
          </w:p>
        </w:tc>
        <w:tc>
          <w:tcPr>
            <w:tcW w:w="2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30B3F695">
            <w:pPr>
              <w:pStyle w:val="85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Диапазон принимаемых значений</w:t>
            </w:r>
          </w:p>
        </w:tc>
        <w:tc>
          <w:tcPr>
            <w:tcW w:w="1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8BBF739">
            <w:pPr>
              <w:pStyle w:val="85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Ключевое поле</w:t>
            </w:r>
          </w:p>
        </w:tc>
      </w:tr>
      <w:tr w14:paraId="45544F8F">
        <w:tc>
          <w:tcPr>
            <w:tcW w:w="29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40252454">
            <w:pPr>
              <w:pStyle w:val="85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  <w:t>id</w:t>
            </w:r>
          </w:p>
        </w:tc>
        <w:tc>
          <w:tcPr>
            <w:tcW w:w="16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118D4E9E">
            <w:pPr>
              <w:pStyle w:val="85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  <w:t>Счётчик</w:t>
            </w:r>
          </w:p>
        </w:tc>
        <w:tc>
          <w:tcPr>
            <w:tcW w:w="12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2482DB30">
            <w:pPr>
              <w:pStyle w:val="85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  <w:t>-</w:t>
            </w:r>
          </w:p>
        </w:tc>
        <w:tc>
          <w:tcPr>
            <w:tcW w:w="2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780BCDF2">
            <w:pPr>
              <w:pStyle w:val="85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  <w:t>&gt; 0</w:t>
            </w:r>
          </w:p>
        </w:tc>
        <w:tc>
          <w:tcPr>
            <w:tcW w:w="1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03D7A09F">
            <w:pPr>
              <w:pStyle w:val="85"/>
              <w:keepNext/>
              <w:tabs>
                <w:tab w:val="left" w:pos="851"/>
              </w:tabs>
              <w:spacing w:before="0" w:after="0"/>
              <w:ind w:firstLine="0" w:firstLineChars="0"/>
              <w:jc w:val="both"/>
              <w:rPr>
                <w:rFonts w:hint="default" w:ascii="Times New Roman Regular" w:hAnsi="Times New Roman Regular" w:eastAsia="Times New Roman" w:cs="Times New Roman Regular"/>
                <w:color w:val="auto"/>
                <w:sz w:val="24"/>
                <w:szCs w:val="24"/>
                <w:lang w:val="ru-RU" w:eastAsia="ar-SA" w:bidi="ar-SA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Да</w:t>
            </w:r>
          </w:p>
        </w:tc>
      </w:tr>
      <w:tr w14:paraId="27565AB5">
        <w:tc>
          <w:tcPr>
            <w:tcW w:w="29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4203557B">
            <w:pPr>
              <w:pStyle w:val="85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  <w:t>name</w:t>
            </w:r>
          </w:p>
        </w:tc>
        <w:tc>
          <w:tcPr>
            <w:tcW w:w="16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6165411E">
            <w:pPr>
              <w:pStyle w:val="85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  <w:t>Строковый</w:t>
            </w:r>
          </w:p>
        </w:tc>
        <w:tc>
          <w:tcPr>
            <w:tcW w:w="12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15EAD553">
            <w:pPr>
              <w:pStyle w:val="85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  <w:t>100</w:t>
            </w:r>
          </w:p>
        </w:tc>
        <w:tc>
          <w:tcPr>
            <w:tcW w:w="2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145A5B78">
            <w:pPr>
              <w:pStyle w:val="85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  <w:t>-</w:t>
            </w:r>
          </w:p>
        </w:tc>
        <w:tc>
          <w:tcPr>
            <w:tcW w:w="1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F164A2D">
            <w:pPr>
              <w:pStyle w:val="85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Нет</w:t>
            </w:r>
          </w:p>
        </w:tc>
      </w:tr>
      <w:tr w14:paraId="11D1D8E6">
        <w:tc>
          <w:tcPr>
            <w:tcW w:w="29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491FC1F4">
            <w:pPr>
              <w:pStyle w:val="85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  <w:t>id_product_category</w:t>
            </w:r>
          </w:p>
        </w:tc>
        <w:tc>
          <w:tcPr>
            <w:tcW w:w="16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4C7BF4B5">
            <w:pPr>
              <w:pStyle w:val="85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  <w:t>Числовой</w:t>
            </w:r>
          </w:p>
        </w:tc>
        <w:tc>
          <w:tcPr>
            <w:tcW w:w="12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1134B48C">
            <w:pPr>
              <w:pStyle w:val="85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  <w:t>-</w:t>
            </w:r>
          </w:p>
        </w:tc>
        <w:tc>
          <w:tcPr>
            <w:tcW w:w="2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05A71BA3">
            <w:pPr>
              <w:pStyle w:val="85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  <w:t>&gt; 0</w:t>
            </w:r>
          </w:p>
        </w:tc>
        <w:tc>
          <w:tcPr>
            <w:tcW w:w="1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2D16C6B">
            <w:pPr>
              <w:pStyle w:val="85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Нет</w:t>
            </w:r>
          </w:p>
        </w:tc>
      </w:tr>
      <w:tr w14:paraId="7136D162">
        <w:tc>
          <w:tcPr>
            <w:tcW w:w="29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328424F4">
            <w:pPr>
              <w:pStyle w:val="85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  <w:t>id_product</w:t>
            </w:r>
          </w:p>
        </w:tc>
        <w:tc>
          <w:tcPr>
            <w:tcW w:w="16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762D832C">
            <w:pPr>
              <w:pStyle w:val="85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  <w:t>Числовой</w:t>
            </w:r>
          </w:p>
        </w:tc>
        <w:tc>
          <w:tcPr>
            <w:tcW w:w="12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3FED5765">
            <w:pPr>
              <w:pStyle w:val="85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  <w:t>-</w:t>
            </w:r>
          </w:p>
        </w:tc>
        <w:tc>
          <w:tcPr>
            <w:tcW w:w="2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64FDE01C">
            <w:pPr>
              <w:pStyle w:val="85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  <w:t>&gt; 0</w:t>
            </w:r>
          </w:p>
        </w:tc>
        <w:tc>
          <w:tcPr>
            <w:tcW w:w="1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A94B1C9">
            <w:pPr>
              <w:pStyle w:val="85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Нет</w:t>
            </w:r>
          </w:p>
        </w:tc>
      </w:tr>
    </w:tbl>
    <w:p w14:paraId="59561718">
      <w:pPr>
        <w:ind w:firstLine="0"/>
        <w:rPr>
          <w:rFonts w:hint="default" w:ascii="Times New Roman Regular" w:hAnsi="Times New Roman Regular" w:cs="Times New Roman Regular"/>
          <w:sz w:val="28"/>
          <w:szCs w:val="28"/>
          <w:highlight w:val="none"/>
          <w:lang w:val="en-US"/>
        </w:rPr>
      </w:pPr>
    </w:p>
    <w:p w14:paraId="66C24D8D">
      <w:pPr>
        <w:ind w:firstLine="0"/>
        <w:rPr>
          <w:rFonts w:hint="default" w:ascii="Times New Roman Regular" w:hAnsi="Times New Roman Regular" w:cs="Times New Roman Regular"/>
          <w:sz w:val="28"/>
          <w:szCs w:val="28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sz w:val="28"/>
          <w:szCs w:val="28"/>
          <w:highlight w:val="none"/>
          <w:lang w:val="ru-RU"/>
        </w:rPr>
        <w:t xml:space="preserve">Таблица </w:t>
      </w:r>
      <w:r>
        <w:rPr>
          <w:rFonts w:hint="default" w:ascii="Times New Roman Regular" w:hAnsi="Times New Roman Regular" w:cs="Times New Roman Regular"/>
          <w:sz w:val="28"/>
          <w:szCs w:val="28"/>
          <w:highlight w:val="none"/>
          <w:lang w:val="en-US"/>
        </w:rPr>
        <w:t>11</w:t>
      </w:r>
      <w:r>
        <w:rPr>
          <w:rFonts w:hint="default" w:ascii="Times New Roman Regular" w:hAnsi="Times New Roman Regular" w:cs="Times New Roman Regular"/>
          <w:sz w:val="28"/>
          <w:szCs w:val="28"/>
          <w:highlight w:val="none"/>
          <w:lang w:val="ru-RU"/>
        </w:rPr>
        <w:t xml:space="preserve">  </w:t>
      </w:r>
      <w:r>
        <w:rPr>
          <w:rFonts w:hint="default" w:ascii="Times New Roman Regular" w:hAnsi="Times New Roman Regular" w:cs="Times New Roman Regular"/>
          <w:sz w:val="28"/>
          <w:szCs w:val="28"/>
          <w:highlight w:val="none"/>
        </w:rPr>
        <w:t>–</w:t>
      </w:r>
      <w:r>
        <w:rPr>
          <w:rFonts w:hint="default" w:ascii="Times New Roman Regular" w:hAnsi="Times New Roman Regular" w:cs="Times New Roman Regular"/>
          <w:sz w:val="28"/>
          <w:szCs w:val="28"/>
          <w:highlight w:val="none"/>
          <w:lang w:val="ru-RU"/>
        </w:rPr>
        <w:t xml:space="preserve"> </w:t>
      </w:r>
      <w:r>
        <w:rPr>
          <w:rFonts w:hint="default" w:ascii="Times New Roman Regular" w:hAnsi="Times New Roman Regular" w:cs="Times New Roman Regular"/>
          <w:sz w:val="28"/>
          <w:szCs w:val="28"/>
          <w:highlight w:val="none"/>
          <w:lang w:val="en-US"/>
        </w:rPr>
        <w:t>Product_category</w:t>
      </w:r>
    </w:p>
    <w:tbl>
      <w:tblPr>
        <w:tblStyle w:val="12"/>
        <w:tblW w:w="9599" w:type="dxa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77"/>
        <w:gridCol w:w="1684"/>
        <w:gridCol w:w="1206"/>
        <w:gridCol w:w="2308"/>
        <w:gridCol w:w="1424"/>
      </w:tblGrid>
      <w:tr w14:paraId="744E37F4">
        <w:tc>
          <w:tcPr>
            <w:tcW w:w="29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218850F4">
            <w:pPr>
              <w:pStyle w:val="85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Название атрибута</w:t>
            </w:r>
          </w:p>
        </w:tc>
        <w:tc>
          <w:tcPr>
            <w:tcW w:w="16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2CA43BA5">
            <w:pPr>
              <w:pStyle w:val="85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Тип данных</w:t>
            </w:r>
          </w:p>
        </w:tc>
        <w:tc>
          <w:tcPr>
            <w:tcW w:w="12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38EAF312">
            <w:pPr>
              <w:pStyle w:val="85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Длина в знаках</w:t>
            </w:r>
          </w:p>
        </w:tc>
        <w:tc>
          <w:tcPr>
            <w:tcW w:w="2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619E6587">
            <w:pPr>
              <w:pStyle w:val="85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Диапазон принимаемых значений</w:t>
            </w:r>
          </w:p>
        </w:tc>
        <w:tc>
          <w:tcPr>
            <w:tcW w:w="1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8C820A6">
            <w:pPr>
              <w:pStyle w:val="85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Ключевое поле</w:t>
            </w:r>
          </w:p>
        </w:tc>
      </w:tr>
      <w:tr w14:paraId="4FEE26A8">
        <w:tc>
          <w:tcPr>
            <w:tcW w:w="29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62205506">
            <w:pPr>
              <w:pStyle w:val="85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  <w:t>id</w:t>
            </w:r>
          </w:p>
        </w:tc>
        <w:tc>
          <w:tcPr>
            <w:tcW w:w="16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5FB97AE9">
            <w:pPr>
              <w:pStyle w:val="85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  <w:t>Счётчик</w:t>
            </w:r>
          </w:p>
        </w:tc>
        <w:tc>
          <w:tcPr>
            <w:tcW w:w="12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14BB509F">
            <w:pPr>
              <w:pStyle w:val="85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  <w:t>-</w:t>
            </w:r>
          </w:p>
        </w:tc>
        <w:tc>
          <w:tcPr>
            <w:tcW w:w="2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4FF1190A">
            <w:pPr>
              <w:pStyle w:val="85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  <w:t>&gt; 0</w:t>
            </w:r>
          </w:p>
        </w:tc>
        <w:tc>
          <w:tcPr>
            <w:tcW w:w="1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659593E5">
            <w:pPr>
              <w:pStyle w:val="85"/>
              <w:keepNext/>
              <w:tabs>
                <w:tab w:val="left" w:pos="851"/>
              </w:tabs>
              <w:spacing w:before="0" w:after="0"/>
              <w:ind w:firstLine="0" w:firstLineChars="0"/>
              <w:jc w:val="both"/>
              <w:rPr>
                <w:rFonts w:hint="default" w:ascii="Times New Roman Regular" w:hAnsi="Times New Roman Regular" w:eastAsia="Times New Roman" w:cs="Times New Roman Regular"/>
                <w:color w:val="auto"/>
                <w:sz w:val="24"/>
                <w:szCs w:val="24"/>
                <w:lang w:val="ru-RU" w:eastAsia="ar-SA" w:bidi="ar-SA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Да</w:t>
            </w:r>
          </w:p>
        </w:tc>
      </w:tr>
      <w:tr w14:paraId="4E909058">
        <w:tc>
          <w:tcPr>
            <w:tcW w:w="29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637FB633">
            <w:pPr>
              <w:pStyle w:val="85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  <w:t>name</w:t>
            </w:r>
          </w:p>
        </w:tc>
        <w:tc>
          <w:tcPr>
            <w:tcW w:w="16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34C6650D">
            <w:pPr>
              <w:pStyle w:val="85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  <w:t>Строковый</w:t>
            </w:r>
          </w:p>
        </w:tc>
        <w:tc>
          <w:tcPr>
            <w:tcW w:w="12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7BCD78C1">
            <w:pPr>
              <w:pStyle w:val="85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  <w:t>50</w:t>
            </w:r>
          </w:p>
        </w:tc>
        <w:tc>
          <w:tcPr>
            <w:tcW w:w="2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00F839ED">
            <w:pPr>
              <w:pStyle w:val="85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  <w:t>-</w:t>
            </w:r>
          </w:p>
        </w:tc>
        <w:tc>
          <w:tcPr>
            <w:tcW w:w="1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41ED82A">
            <w:pPr>
              <w:pStyle w:val="85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Нет</w:t>
            </w:r>
          </w:p>
        </w:tc>
      </w:tr>
    </w:tbl>
    <w:p w14:paraId="075E23B4">
      <w:pPr>
        <w:ind w:firstLine="0"/>
        <w:rPr>
          <w:rFonts w:hint="default" w:ascii="Times New Roman Regular" w:hAnsi="Times New Roman Regular" w:cs="Times New Roman Regular"/>
          <w:sz w:val="28"/>
          <w:szCs w:val="28"/>
          <w:highlight w:val="none"/>
          <w:lang w:val="en-US"/>
        </w:rPr>
      </w:pPr>
    </w:p>
    <w:p w14:paraId="4B127810">
      <w:pPr>
        <w:ind w:firstLine="0"/>
        <w:rPr>
          <w:rFonts w:hint="default" w:ascii="Times New Roman Regular" w:hAnsi="Times New Roman Regular" w:cs="Times New Roman Regular"/>
          <w:sz w:val="28"/>
          <w:szCs w:val="28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sz w:val="28"/>
          <w:szCs w:val="28"/>
          <w:highlight w:val="none"/>
          <w:lang w:val="ru-RU"/>
        </w:rPr>
        <w:t xml:space="preserve">Таблица </w:t>
      </w:r>
      <w:r>
        <w:rPr>
          <w:rFonts w:hint="default" w:ascii="Times New Roman Regular" w:hAnsi="Times New Roman Regular" w:cs="Times New Roman Regular"/>
          <w:sz w:val="28"/>
          <w:szCs w:val="28"/>
          <w:highlight w:val="none"/>
          <w:lang w:val="en-US"/>
        </w:rPr>
        <w:t>12</w:t>
      </w:r>
      <w:r>
        <w:rPr>
          <w:rFonts w:hint="default" w:ascii="Times New Roman Regular" w:hAnsi="Times New Roman Regular" w:cs="Times New Roman Regular"/>
          <w:sz w:val="28"/>
          <w:szCs w:val="28"/>
          <w:highlight w:val="none"/>
          <w:lang w:val="ru-RU"/>
        </w:rPr>
        <w:t xml:space="preserve">  </w:t>
      </w:r>
      <w:r>
        <w:rPr>
          <w:rFonts w:hint="default" w:ascii="Times New Roman Regular" w:hAnsi="Times New Roman Regular" w:cs="Times New Roman Regular"/>
          <w:sz w:val="28"/>
          <w:szCs w:val="28"/>
          <w:highlight w:val="none"/>
        </w:rPr>
        <w:t>–</w:t>
      </w:r>
      <w:r>
        <w:rPr>
          <w:rFonts w:hint="default" w:ascii="Times New Roman Regular" w:hAnsi="Times New Roman Regular" w:cs="Times New Roman Regular"/>
          <w:sz w:val="28"/>
          <w:szCs w:val="28"/>
          <w:highlight w:val="none"/>
          <w:lang w:val="ru-RU"/>
        </w:rPr>
        <w:t xml:space="preserve"> </w:t>
      </w:r>
      <w:r>
        <w:rPr>
          <w:rFonts w:hint="default" w:ascii="Times New Roman Regular" w:hAnsi="Times New Roman Regular" w:cs="Times New Roman Regular"/>
          <w:sz w:val="28"/>
          <w:szCs w:val="28"/>
          <w:highlight w:val="none"/>
          <w:lang w:val="en-US"/>
        </w:rPr>
        <w:t>Role</w:t>
      </w:r>
    </w:p>
    <w:tbl>
      <w:tblPr>
        <w:tblStyle w:val="12"/>
        <w:tblW w:w="9599" w:type="dxa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77"/>
        <w:gridCol w:w="1684"/>
        <w:gridCol w:w="1206"/>
        <w:gridCol w:w="2308"/>
        <w:gridCol w:w="1424"/>
      </w:tblGrid>
      <w:tr w14:paraId="0621477B">
        <w:tc>
          <w:tcPr>
            <w:tcW w:w="29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37DEAFC8">
            <w:pPr>
              <w:pStyle w:val="85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Название атрибута</w:t>
            </w:r>
          </w:p>
        </w:tc>
        <w:tc>
          <w:tcPr>
            <w:tcW w:w="16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5980EF3E">
            <w:pPr>
              <w:pStyle w:val="85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Тип данных</w:t>
            </w:r>
          </w:p>
        </w:tc>
        <w:tc>
          <w:tcPr>
            <w:tcW w:w="12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68C82DFB">
            <w:pPr>
              <w:pStyle w:val="85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Длина в знаках</w:t>
            </w:r>
          </w:p>
        </w:tc>
        <w:tc>
          <w:tcPr>
            <w:tcW w:w="2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54B4EC9D">
            <w:pPr>
              <w:pStyle w:val="85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Диапазон принимаемых значений</w:t>
            </w:r>
          </w:p>
        </w:tc>
        <w:tc>
          <w:tcPr>
            <w:tcW w:w="1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1C00E82">
            <w:pPr>
              <w:pStyle w:val="85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Ключевое поле</w:t>
            </w:r>
          </w:p>
        </w:tc>
      </w:tr>
      <w:tr w14:paraId="2BE13BE1">
        <w:trPr>
          <w:trHeight w:val="295" w:hRule="atLeast"/>
        </w:trPr>
        <w:tc>
          <w:tcPr>
            <w:tcW w:w="29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258147AC">
            <w:pPr>
              <w:pStyle w:val="85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  <w:t>id</w:t>
            </w:r>
          </w:p>
        </w:tc>
        <w:tc>
          <w:tcPr>
            <w:tcW w:w="16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2113C2C0">
            <w:pPr>
              <w:pStyle w:val="85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  <w:t>Счётчик</w:t>
            </w:r>
          </w:p>
        </w:tc>
        <w:tc>
          <w:tcPr>
            <w:tcW w:w="12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1CC0C347">
            <w:pPr>
              <w:pStyle w:val="85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  <w:t>-</w:t>
            </w:r>
          </w:p>
        </w:tc>
        <w:tc>
          <w:tcPr>
            <w:tcW w:w="2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64E1DBDF">
            <w:pPr>
              <w:pStyle w:val="85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  <w:t>&gt; 0</w:t>
            </w:r>
          </w:p>
        </w:tc>
        <w:tc>
          <w:tcPr>
            <w:tcW w:w="1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3AD5AA1E">
            <w:pPr>
              <w:pStyle w:val="85"/>
              <w:keepNext/>
              <w:tabs>
                <w:tab w:val="left" w:pos="851"/>
              </w:tabs>
              <w:spacing w:before="0" w:after="0"/>
              <w:ind w:firstLine="0" w:firstLineChars="0"/>
              <w:jc w:val="both"/>
              <w:rPr>
                <w:rFonts w:hint="default" w:ascii="Times New Roman Regular" w:hAnsi="Times New Roman Regular" w:eastAsia="Times New Roman" w:cs="Times New Roman Regular"/>
                <w:color w:val="auto"/>
                <w:sz w:val="24"/>
                <w:szCs w:val="24"/>
                <w:lang w:val="ru-RU" w:eastAsia="ar-SA" w:bidi="ar-SA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Да</w:t>
            </w:r>
          </w:p>
        </w:tc>
      </w:tr>
      <w:tr w14:paraId="015AABC0">
        <w:tc>
          <w:tcPr>
            <w:tcW w:w="29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1C887A36">
            <w:pPr>
              <w:pStyle w:val="85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  <w:t>name</w:t>
            </w:r>
          </w:p>
        </w:tc>
        <w:tc>
          <w:tcPr>
            <w:tcW w:w="16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541CE09F">
            <w:pPr>
              <w:pStyle w:val="85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  <w:t>Строковый</w:t>
            </w:r>
          </w:p>
        </w:tc>
        <w:tc>
          <w:tcPr>
            <w:tcW w:w="12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0A06CEA4">
            <w:pPr>
              <w:pStyle w:val="85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  <w:t>50</w:t>
            </w:r>
          </w:p>
        </w:tc>
        <w:tc>
          <w:tcPr>
            <w:tcW w:w="2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01C74BFB">
            <w:pPr>
              <w:pStyle w:val="85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  <w:t>-</w:t>
            </w:r>
          </w:p>
        </w:tc>
        <w:tc>
          <w:tcPr>
            <w:tcW w:w="1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276F9FA">
            <w:pPr>
              <w:pStyle w:val="85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Нет</w:t>
            </w:r>
          </w:p>
        </w:tc>
      </w:tr>
      <w:tr w14:paraId="4FCD9E9B">
        <w:tc>
          <w:tcPr>
            <w:tcW w:w="29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0DCE9240">
            <w:pPr>
              <w:pStyle w:val="85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  <w:t>description</w:t>
            </w:r>
          </w:p>
        </w:tc>
        <w:tc>
          <w:tcPr>
            <w:tcW w:w="16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4C20A0DF">
            <w:pPr>
              <w:pStyle w:val="85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  <w:t>Текст</w:t>
            </w:r>
          </w:p>
        </w:tc>
        <w:tc>
          <w:tcPr>
            <w:tcW w:w="12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0EAD07A2">
            <w:pPr>
              <w:pStyle w:val="85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  <w:t>-</w:t>
            </w:r>
          </w:p>
        </w:tc>
        <w:tc>
          <w:tcPr>
            <w:tcW w:w="2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6FEC2864">
            <w:pPr>
              <w:pStyle w:val="85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  <w:t>-</w:t>
            </w:r>
          </w:p>
        </w:tc>
        <w:tc>
          <w:tcPr>
            <w:tcW w:w="1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ED44999">
            <w:pPr>
              <w:pStyle w:val="85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Нет</w:t>
            </w:r>
          </w:p>
        </w:tc>
      </w:tr>
    </w:tbl>
    <w:p w14:paraId="2E1D7B0E">
      <w:pPr>
        <w:ind w:firstLine="0"/>
        <w:rPr>
          <w:rFonts w:hint="default" w:ascii="Times New Roman Regular" w:hAnsi="Times New Roman Regular" w:cs="Times New Roman Regular"/>
          <w:sz w:val="28"/>
          <w:szCs w:val="28"/>
          <w:highlight w:val="none"/>
          <w:lang w:val="en-US"/>
        </w:rPr>
      </w:pPr>
    </w:p>
    <w:p w14:paraId="7734E925">
      <w:pPr>
        <w:rPr>
          <w:rFonts w:hint="default" w:ascii="Times New Roman Regular" w:hAnsi="Times New Roman Regular" w:cs="Times New Roman Regular"/>
          <w:sz w:val="28"/>
          <w:szCs w:val="28"/>
          <w:highlight w:val="none"/>
          <w:lang w:val="ru-RU"/>
        </w:rPr>
      </w:pPr>
      <w:r>
        <w:rPr>
          <w:rFonts w:hint="default" w:ascii="Times New Roman Regular" w:hAnsi="Times New Roman Regular" w:cs="Times New Roman Regular"/>
          <w:sz w:val="28"/>
          <w:szCs w:val="28"/>
          <w:highlight w:val="none"/>
          <w:lang w:val="ru-RU"/>
        </w:rPr>
        <w:br w:type="page"/>
      </w:r>
    </w:p>
    <w:p w14:paraId="033904F5">
      <w:pPr>
        <w:ind w:firstLine="0"/>
        <w:rPr>
          <w:rFonts w:hint="default" w:ascii="Times New Roman Regular" w:hAnsi="Times New Roman Regular" w:cs="Times New Roman Regular"/>
          <w:sz w:val="28"/>
          <w:szCs w:val="28"/>
          <w:highlight w:val="none"/>
          <w:lang w:val="en-US"/>
        </w:rPr>
      </w:pPr>
      <w:r>
        <w:rPr>
          <w:rFonts w:hint="default" w:ascii="Times New Roman Regular" w:hAnsi="Times New Roman Regular" w:cs="Times New Roman Regular"/>
          <w:sz w:val="28"/>
          <w:szCs w:val="28"/>
          <w:highlight w:val="none"/>
          <w:lang w:val="ru-RU"/>
        </w:rPr>
        <w:t xml:space="preserve">Таблица </w:t>
      </w:r>
      <w:r>
        <w:rPr>
          <w:rFonts w:hint="default" w:ascii="Times New Roman Regular" w:hAnsi="Times New Roman Regular" w:cs="Times New Roman Regular"/>
          <w:sz w:val="28"/>
          <w:szCs w:val="28"/>
          <w:highlight w:val="none"/>
          <w:lang w:val="en-US"/>
        </w:rPr>
        <w:t>13</w:t>
      </w:r>
      <w:r>
        <w:rPr>
          <w:rFonts w:hint="default" w:ascii="Times New Roman Regular" w:hAnsi="Times New Roman Regular" w:cs="Times New Roman Regular"/>
          <w:sz w:val="28"/>
          <w:szCs w:val="28"/>
          <w:highlight w:val="none"/>
          <w:lang w:val="ru-RU"/>
        </w:rPr>
        <w:t xml:space="preserve">  </w:t>
      </w:r>
      <w:r>
        <w:rPr>
          <w:rFonts w:hint="default" w:ascii="Times New Roman Regular" w:hAnsi="Times New Roman Regular" w:cs="Times New Roman Regular"/>
          <w:sz w:val="28"/>
          <w:szCs w:val="28"/>
          <w:highlight w:val="none"/>
        </w:rPr>
        <w:t>–</w:t>
      </w:r>
      <w:r>
        <w:rPr>
          <w:rFonts w:hint="default" w:ascii="Times New Roman Regular" w:hAnsi="Times New Roman Regular" w:cs="Times New Roman Regular"/>
          <w:sz w:val="28"/>
          <w:szCs w:val="28"/>
          <w:highlight w:val="none"/>
          <w:lang w:val="ru-RU"/>
        </w:rPr>
        <w:t xml:space="preserve"> </w:t>
      </w:r>
      <w:r>
        <w:rPr>
          <w:rFonts w:hint="default" w:ascii="Times New Roman Regular" w:hAnsi="Times New Roman Regular" w:cs="Times New Roman Regular"/>
          <w:sz w:val="28"/>
          <w:szCs w:val="28"/>
          <w:highlight w:val="none"/>
          <w:lang w:val="en-US"/>
        </w:rPr>
        <w:t>Sys_user</w:t>
      </w:r>
    </w:p>
    <w:tbl>
      <w:tblPr>
        <w:tblStyle w:val="12"/>
        <w:tblW w:w="9599" w:type="dxa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77"/>
        <w:gridCol w:w="1684"/>
        <w:gridCol w:w="1206"/>
        <w:gridCol w:w="2308"/>
        <w:gridCol w:w="1424"/>
      </w:tblGrid>
      <w:tr w14:paraId="573F66BE">
        <w:tc>
          <w:tcPr>
            <w:tcW w:w="29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6D67AE4D">
            <w:pPr>
              <w:pStyle w:val="85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Название атрибута</w:t>
            </w:r>
          </w:p>
        </w:tc>
        <w:tc>
          <w:tcPr>
            <w:tcW w:w="16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6057260B">
            <w:pPr>
              <w:pStyle w:val="85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Тип данных</w:t>
            </w:r>
          </w:p>
        </w:tc>
        <w:tc>
          <w:tcPr>
            <w:tcW w:w="12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1358CF4D">
            <w:pPr>
              <w:pStyle w:val="85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Длина в знаках</w:t>
            </w:r>
          </w:p>
        </w:tc>
        <w:tc>
          <w:tcPr>
            <w:tcW w:w="2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0A55F992">
            <w:pPr>
              <w:pStyle w:val="85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Диапазон принимаемых значений</w:t>
            </w:r>
          </w:p>
        </w:tc>
        <w:tc>
          <w:tcPr>
            <w:tcW w:w="1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7A20E44">
            <w:pPr>
              <w:pStyle w:val="85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Ключевое поле</w:t>
            </w:r>
          </w:p>
        </w:tc>
      </w:tr>
      <w:tr w14:paraId="21D20E33">
        <w:tc>
          <w:tcPr>
            <w:tcW w:w="29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30909FD4">
            <w:pPr>
              <w:pStyle w:val="85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  <w:t>id</w:t>
            </w:r>
          </w:p>
        </w:tc>
        <w:tc>
          <w:tcPr>
            <w:tcW w:w="16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6F529B78">
            <w:pPr>
              <w:pStyle w:val="85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  <w:t>Счётчик</w:t>
            </w:r>
          </w:p>
        </w:tc>
        <w:tc>
          <w:tcPr>
            <w:tcW w:w="12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37B0CCC6">
            <w:pPr>
              <w:pStyle w:val="85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  <w:t>-</w:t>
            </w:r>
          </w:p>
        </w:tc>
        <w:tc>
          <w:tcPr>
            <w:tcW w:w="2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6B508220">
            <w:pPr>
              <w:pStyle w:val="85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  <w:t>&gt; 0</w:t>
            </w:r>
          </w:p>
        </w:tc>
        <w:tc>
          <w:tcPr>
            <w:tcW w:w="1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79C46997">
            <w:pPr>
              <w:pStyle w:val="85"/>
              <w:keepNext/>
              <w:tabs>
                <w:tab w:val="left" w:pos="851"/>
              </w:tabs>
              <w:spacing w:before="0" w:after="0"/>
              <w:ind w:firstLine="0" w:firstLineChars="0"/>
              <w:jc w:val="both"/>
              <w:rPr>
                <w:rFonts w:hint="default" w:ascii="Times New Roman Regular" w:hAnsi="Times New Roman Regular" w:eastAsia="Times New Roman" w:cs="Times New Roman Regular"/>
                <w:color w:val="auto"/>
                <w:sz w:val="24"/>
                <w:szCs w:val="24"/>
                <w:lang w:val="ru-RU" w:eastAsia="ar-SA" w:bidi="ar-SA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Да</w:t>
            </w:r>
          </w:p>
        </w:tc>
      </w:tr>
      <w:tr w14:paraId="7BF59D3A">
        <w:tc>
          <w:tcPr>
            <w:tcW w:w="29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3D7B5B9D">
            <w:pPr>
              <w:pStyle w:val="85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  <w:t>login</w:t>
            </w:r>
          </w:p>
        </w:tc>
        <w:tc>
          <w:tcPr>
            <w:tcW w:w="16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4397E530">
            <w:pPr>
              <w:pStyle w:val="85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  <w:t>Строковый</w:t>
            </w:r>
          </w:p>
        </w:tc>
        <w:tc>
          <w:tcPr>
            <w:tcW w:w="12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7F86DB84">
            <w:pPr>
              <w:pStyle w:val="85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  <w:t>50</w:t>
            </w:r>
          </w:p>
        </w:tc>
        <w:tc>
          <w:tcPr>
            <w:tcW w:w="2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2B12CB78">
            <w:pPr>
              <w:pStyle w:val="85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  <w:t>-</w:t>
            </w:r>
          </w:p>
        </w:tc>
        <w:tc>
          <w:tcPr>
            <w:tcW w:w="1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09CF75E">
            <w:pPr>
              <w:pStyle w:val="85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Нет</w:t>
            </w:r>
          </w:p>
        </w:tc>
      </w:tr>
      <w:tr w14:paraId="73612245">
        <w:tc>
          <w:tcPr>
            <w:tcW w:w="29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64E576A8">
            <w:pPr>
              <w:pStyle w:val="85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  <w:t>password_hash</w:t>
            </w:r>
          </w:p>
        </w:tc>
        <w:tc>
          <w:tcPr>
            <w:tcW w:w="16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3DF2C10F">
            <w:pPr>
              <w:pStyle w:val="85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  <w:t>Строковый</w:t>
            </w:r>
          </w:p>
        </w:tc>
        <w:tc>
          <w:tcPr>
            <w:tcW w:w="12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7E33F069">
            <w:pPr>
              <w:pStyle w:val="85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  <w:t>60</w:t>
            </w:r>
          </w:p>
        </w:tc>
        <w:tc>
          <w:tcPr>
            <w:tcW w:w="2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53E8AB5E">
            <w:pPr>
              <w:pStyle w:val="85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  <w:t>-</w:t>
            </w:r>
          </w:p>
        </w:tc>
        <w:tc>
          <w:tcPr>
            <w:tcW w:w="1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C7CBCAD">
            <w:pPr>
              <w:pStyle w:val="85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Нет</w:t>
            </w:r>
          </w:p>
        </w:tc>
      </w:tr>
      <w:tr w14:paraId="2AF018CD">
        <w:tc>
          <w:tcPr>
            <w:tcW w:w="29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362A5C31">
            <w:pPr>
              <w:pStyle w:val="85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  <w:t>id_role</w:t>
            </w:r>
          </w:p>
        </w:tc>
        <w:tc>
          <w:tcPr>
            <w:tcW w:w="16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7F147CD4">
            <w:pPr>
              <w:pStyle w:val="85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  <w:t>Числовой</w:t>
            </w:r>
          </w:p>
        </w:tc>
        <w:tc>
          <w:tcPr>
            <w:tcW w:w="12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17B0C083">
            <w:pPr>
              <w:pStyle w:val="85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  <w:t>-</w:t>
            </w:r>
          </w:p>
        </w:tc>
        <w:tc>
          <w:tcPr>
            <w:tcW w:w="2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68A7BF3E">
            <w:pPr>
              <w:pStyle w:val="85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  <w:t>&gt; 0</w:t>
            </w:r>
          </w:p>
        </w:tc>
        <w:tc>
          <w:tcPr>
            <w:tcW w:w="1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204BAF9">
            <w:pPr>
              <w:pStyle w:val="85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Нет</w:t>
            </w:r>
          </w:p>
        </w:tc>
      </w:tr>
      <w:tr w14:paraId="7CE52704">
        <w:tc>
          <w:tcPr>
            <w:tcW w:w="29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354F0E29">
            <w:pPr>
              <w:pStyle w:val="85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  <w:t>id_employee</w:t>
            </w:r>
          </w:p>
        </w:tc>
        <w:tc>
          <w:tcPr>
            <w:tcW w:w="16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17F50C0E">
            <w:pPr>
              <w:pStyle w:val="85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  <w:t>Числовой</w:t>
            </w:r>
          </w:p>
        </w:tc>
        <w:tc>
          <w:tcPr>
            <w:tcW w:w="12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2CE1049F">
            <w:pPr>
              <w:pStyle w:val="85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  <w:t>-</w:t>
            </w:r>
          </w:p>
        </w:tc>
        <w:tc>
          <w:tcPr>
            <w:tcW w:w="2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6C21DBA9">
            <w:pPr>
              <w:pStyle w:val="85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  <w:t>&gt; 0</w:t>
            </w:r>
          </w:p>
        </w:tc>
        <w:tc>
          <w:tcPr>
            <w:tcW w:w="1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123E74E">
            <w:pPr>
              <w:pStyle w:val="85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Нет</w:t>
            </w:r>
          </w:p>
        </w:tc>
      </w:tr>
    </w:tbl>
    <w:p w14:paraId="0E5E7B49">
      <w:pPr>
        <w:ind w:left="0" w:leftChars="0" w:firstLine="0" w:firstLineChars="0"/>
        <w:rPr>
          <w:rFonts w:hint="default" w:ascii="Times New Roman Regular" w:hAnsi="Times New Roman Regular" w:cs="Times New Roman Regular"/>
          <w:sz w:val="28"/>
          <w:szCs w:val="28"/>
        </w:rPr>
      </w:pPr>
    </w:p>
    <w:p w14:paraId="545B4A40">
      <w:pPr>
        <w:ind w:left="0" w:leftChars="0" w:firstLine="0" w:firstLineChars="0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br w:type="page"/>
      </w:r>
    </w:p>
    <w:p w14:paraId="309D4B2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480" w:after="0" w:line="360" w:lineRule="auto"/>
        <w:ind w:left="0" w:leftChars="0" w:firstLine="709" w:firstLineChars="0"/>
        <w:jc w:val="both"/>
        <w:textAlignment w:val="auto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>2.2.2 Целостная часть</w:t>
      </w:r>
    </w:p>
    <w:p w14:paraId="69D1559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360" w:lineRule="auto"/>
        <w:ind w:firstLine="720" w:firstLineChars="0"/>
        <w:jc w:val="both"/>
        <w:textAlignment w:val="auto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>Схема реляционной модели базы данных представлена на рисунке А.</w:t>
      </w:r>
      <w:r>
        <w:rPr>
          <w:rFonts w:hint="default" w:ascii="Times New Roman Regular" w:hAnsi="Times New Roman Regular" w:cs="Times New Roman Regular"/>
          <w:sz w:val="28"/>
          <w:szCs w:val="28"/>
          <w:lang w:val="ru-RU"/>
        </w:rPr>
        <w:t>7</w:t>
      </w:r>
      <w:r>
        <w:rPr>
          <w:rFonts w:hint="default" w:ascii="Times New Roman Regular" w:hAnsi="Times New Roman Regular" w:cs="Times New Roman Regular"/>
          <w:sz w:val="28"/>
          <w:szCs w:val="28"/>
        </w:rPr>
        <w:t xml:space="preserve"> и включает следующие объекты:</w:t>
      </w:r>
    </w:p>
    <w:p w14:paraId="15E0992F">
      <w:pPr>
        <w:pStyle w:val="249"/>
        <w:keepNext w:val="0"/>
        <w:keepLines w:val="0"/>
        <w:pageBreakBefore w:val="0"/>
        <w:widowControl/>
        <w:numPr>
          <w:ilvl w:val="0"/>
          <w:numId w:val="1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line="360" w:lineRule="auto"/>
        <w:ind w:left="0" w:firstLine="709"/>
        <w:jc w:val="both"/>
        <w:textAlignment w:val="auto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  <w:lang w:val="en-US"/>
        </w:rPr>
        <w:t xml:space="preserve">address </w:t>
      </w:r>
      <w:r>
        <w:rPr>
          <w:rFonts w:hint="default" w:ascii="Times New Roman Regular" w:hAnsi="Times New Roman Regular" w:cs="Times New Roman Regular"/>
          <w:sz w:val="28"/>
          <w:szCs w:val="28"/>
          <w:highlight w:val="none"/>
        </w:rPr>
        <w:t>–</w:t>
      </w:r>
      <w:r>
        <w:rPr>
          <w:rFonts w:hint="default" w:ascii="Times New Roman Regular" w:hAnsi="Times New Roman Regular" w:cs="Times New Roman Regular"/>
          <w:sz w:val="28"/>
          <w:szCs w:val="28"/>
          <w:highlight w:val="none"/>
          <w:lang w:val="en-US"/>
        </w:rPr>
        <w:t xml:space="preserve"> </w:t>
      </w:r>
      <w:r>
        <w:rPr>
          <w:rFonts w:hint="default" w:ascii="Times New Roman Regular" w:hAnsi="Times New Roman Regular" w:cs="Times New Roman Regular"/>
          <w:sz w:val="28"/>
          <w:szCs w:val="28"/>
          <w:highlight w:val="none"/>
          <w:lang w:val="ru-RU"/>
        </w:rPr>
        <w:t xml:space="preserve">Родительская таблица по отношению к таблицам </w:t>
      </w:r>
      <w:r>
        <w:rPr>
          <w:rFonts w:hint="default" w:ascii="Times New Roman Regular" w:hAnsi="Times New Roman Regular" w:cs="Times New Roman Regular"/>
          <w:sz w:val="28"/>
          <w:szCs w:val="28"/>
          <w:highlight w:val="none"/>
          <w:lang w:val="en-US"/>
        </w:rPr>
        <w:t>producer и</w:t>
      </w:r>
      <w:r>
        <w:rPr>
          <w:rFonts w:hint="default" w:ascii="Times New Roman Regular" w:hAnsi="Times New Roman Regular" w:cs="Times New Roman Regular"/>
          <w:sz w:val="28"/>
          <w:szCs w:val="28"/>
          <w:highlight w:val="none"/>
          <w:lang w:val="ru-RU"/>
        </w:rPr>
        <w:t xml:space="preserve"> </w:t>
      </w:r>
      <w:r>
        <w:rPr>
          <w:rFonts w:hint="default" w:ascii="Times New Roman Regular" w:hAnsi="Times New Roman Regular" w:cs="Times New Roman Regular"/>
          <w:sz w:val="28"/>
          <w:szCs w:val="28"/>
          <w:highlight w:val="none"/>
          <w:lang w:val="en-US"/>
        </w:rPr>
        <w:t>employee.</w:t>
      </w:r>
    </w:p>
    <w:p w14:paraId="63569500">
      <w:pPr>
        <w:pStyle w:val="249"/>
        <w:keepNext w:val="0"/>
        <w:keepLines w:val="0"/>
        <w:pageBreakBefore w:val="0"/>
        <w:widowControl/>
        <w:numPr>
          <w:ilvl w:val="0"/>
          <w:numId w:val="1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line="360" w:lineRule="auto"/>
        <w:ind w:left="0" w:firstLine="709"/>
        <w:jc w:val="both"/>
        <w:textAlignment w:val="auto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  <w:lang w:val="en-US"/>
        </w:rPr>
        <w:t xml:space="preserve">batch </w:t>
      </w:r>
      <w:r>
        <w:rPr>
          <w:rFonts w:hint="default" w:ascii="Times New Roman Regular" w:hAnsi="Times New Roman Regular" w:cs="Times New Roman Regular"/>
          <w:sz w:val="28"/>
          <w:szCs w:val="28"/>
          <w:highlight w:val="none"/>
        </w:rPr>
        <w:t>–</w:t>
      </w:r>
      <w:r>
        <w:rPr>
          <w:rFonts w:hint="default" w:ascii="Times New Roman Regular" w:hAnsi="Times New Roman Regular" w:cs="Times New Roman Regular"/>
          <w:sz w:val="28"/>
          <w:szCs w:val="28"/>
          <w:highlight w:val="none"/>
          <w:lang w:val="en-US"/>
        </w:rPr>
        <w:t xml:space="preserve"> </w:t>
      </w:r>
      <w:r>
        <w:rPr>
          <w:rFonts w:hint="default" w:ascii="Times New Roman Regular" w:hAnsi="Times New Roman Regular" w:cs="Times New Roman Regular"/>
          <w:sz w:val="28"/>
          <w:szCs w:val="28"/>
          <w:highlight w:val="none"/>
          <w:lang w:val="ru-RU"/>
        </w:rPr>
        <w:t xml:space="preserve">Родительская таблица по отношению к таблице </w:t>
      </w:r>
      <w:r>
        <w:rPr>
          <w:rFonts w:hint="default" w:ascii="Times New Roman Regular" w:hAnsi="Times New Roman Regular" w:cs="Times New Roman Regular"/>
          <w:sz w:val="28"/>
          <w:szCs w:val="28"/>
          <w:highlight w:val="none"/>
          <w:lang w:val="en-US"/>
        </w:rPr>
        <w:t xml:space="preserve">document_content. </w:t>
      </w:r>
      <w:r>
        <w:rPr>
          <w:rFonts w:hint="default" w:ascii="Times New Roman Regular" w:hAnsi="Times New Roman Regular" w:cs="Times New Roman Regular"/>
          <w:sz w:val="28"/>
          <w:szCs w:val="28"/>
          <w:highlight w:val="none"/>
          <w:lang w:val="ru-RU"/>
        </w:rPr>
        <w:t xml:space="preserve">Дочерняя таблица по отношению к таблице </w:t>
      </w:r>
      <w:r>
        <w:rPr>
          <w:rFonts w:hint="default" w:ascii="Times New Roman Regular" w:hAnsi="Times New Roman Regular" w:cs="Times New Roman Regular"/>
          <w:sz w:val="28"/>
          <w:szCs w:val="28"/>
          <w:highlight w:val="none"/>
          <w:lang w:val="en-US"/>
        </w:rPr>
        <w:t xml:space="preserve">product. </w:t>
      </w:r>
      <w:r>
        <w:rPr>
          <w:rFonts w:hint="default" w:ascii="Times New Roman Regular" w:hAnsi="Times New Roman Regular" w:cs="Times New Roman Regular"/>
          <w:sz w:val="28"/>
          <w:szCs w:val="28"/>
          <w:highlight w:val="none"/>
          <w:lang w:val="ru-RU"/>
        </w:rPr>
        <w:t xml:space="preserve">Внешний ключ </w:t>
      </w:r>
      <w:r>
        <w:rPr>
          <w:rFonts w:hint="default" w:ascii="Times New Roman Regular" w:hAnsi="Times New Roman Regular" w:cs="Times New Roman Regular"/>
          <w:sz w:val="28"/>
          <w:szCs w:val="28"/>
          <w:highlight w:val="none"/>
          <w:lang w:val="en-US"/>
        </w:rPr>
        <w:t xml:space="preserve">id_product </w:t>
      </w:r>
      <w:r>
        <w:rPr>
          <w:rFonts w:hint="default" w:ascii="Times New Roman Regular" w:hAnsi="Times New Roman Regular" w:cs="Times New Roman Regular"/>
          <w:sz w:val="28"/>
          <w:szCs w:val="28"/>
          <w:highlight w:val="none"/>
          <w:lang w:val="ru-RU"/>
        </w:rPr>
        <w:t xml:space="preserve">ссылается на поле </w:t>
      </w:r>
      <w:r>
        <w:rPr>
          <w:rFonts w:hint="default" w:ascii="Times New Roman Regular" w:hAnsi="Times New Roman Regular" w:cs="Times New Roman Regular"/>
          <w:sz w:val="28"/>
          <w:szCs w:val="28"/>
          <w:highlight w:val="none"/>
          <w:lang w:val="en-US"/>
        </w:rPr>
        <w:t>product.id.</w:t>
      </w:r>
    </w:p>
    <w:p w14:paraId="2483EC9E">
      <w:pPr>
        <w:pStyle w:val="249"/>
        <w:keepNext w:val="0"/>
        <w:keepLines w:val="0"/>
        <w:pageBreakBefore w:val="0"/>
        <w:widowControl/>
        <w:numPr>
          <w:ilvl w:val="0"/>
          <w:numId w:val="1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line="360" w:lineRule="auto"/>
        <w:ind w:left="0" w:firstLine="709"/>
        <w:jc w:val="both"/>
        <w:textAlignment w:val="auto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  <w:lang w:val="en-US"/>
        </w:rPr>
        <w:t xml:space="preserve">document </w:t>
      </w:r>
      <w:r>
        <w:rPr>
          <w:rFonts w:hint="default" w:ascii="Times New Roman Regular" w:hAnsi="Times New Roman Regular" w:cs="Times New Roman Regular"/>
          <w:sz w:val="28"/>
          <w:szCs w:val="28"/>
          <w:highlight w:val="none"/>
        </w:rPr>
        <w:t>–</w:t>
      </w:r>
      <w:r>
        <w:rPr>
          <w:rFonts w:hint="default" w:ascii="Times New Roman Regular" w:hAnsi="Times New Roman Regular" w:cs="Times New Roman Regular"/>
          <w:sz w:val="28"/>
          <w:szCs w:val="28"/>
          <w:highlight w:val="none"/>
          <w:lang w:val="en-US"/>
        </w:rPr>
        <w:t xml:space="preserve"> </w:t>
      </w:r>
      <w:r>
        <w:rPr>
          <w:rFonts w:hint="default" w:ascii="Times New Roman Regular" w:hAnsi="Times New Roman Regular" w:cs="Times New Roman Regular"/>
          <w:sz w:val="28"/>
          <w:szCs w:val="28"/>
          <w:highlight w:val="none"/>
          <w:lang w:val="ru-RU"/>
        </w:rPr>
        <w:t>Родительская таблица по отношению к таблиц</w:t>
      </w:r>
      <w:r>
        <w:rPr>
          <w:rFonts w:hint="default" w:ascii="Times New Roman Regular" w:hAnsi="Times New Roman Regular" w:cs="Times New Roman Regular"/>
          <w:sz w:val="28"/>
          <w:szCs w:val="28"/>
          <w:highlight w:val="none"/>
          <w:lang w:val="en-US"/>
        </w:rPr>
        <w:t xml:space="preserve">e document_content. </w:t>
      </w:r>
      <w:r>
        <w:rPr>
          <w:rFonts w:hint="default" w:ascii="Times New Roman Regular" w:hAnsi="Times New Roman Regular" w:cs="Times New Roman Regular"/>
          <w:sz w:val="28"/>
          <w:szCs w:val="28"/>
          <w:highlight w:val="none"/>
          <w:lang w:val="ru-RU"/>
        </w:rPr>
        <w:t xml:space="preserve">Дочерняя таблица по отношению к таблицам </w:t>
      </w:r>
      <w:r>
        <w:rPr>
          <w:rFonts w:hint="default" w:ascii="Times New Roman Regular" w:hAnsi="Times New Roman Regular" w:cs="Times New Roman Regular"/>
          <w:sz w:val="28"/>
          <w:szCs w:val="28"/>
          <w:highlight w:val="none"/>
          <w:lang w:val="en-US"/>
        </w:rPr>
        <w:t xml:space="preserve">document_category </w:t>
      </w:r>
      <w:r>
        <w:rPr>
          <w:rFonts w:hint="default" w:ascii="Times New Roman Regular" w:hAnsi="Times New Roman Regular" w:cs="Times New Roman Regular"/>
          <w:sz w:val="28"/>
          <w:szCs w:val="28"/>
          <w:highlight w:val="none"/>
          <w:lang w:val="ru-RU"/>
        </w:rPr>
        <w:t xml:space="preserve">и </w:t>
      </w:r>
      <w:r>
        <w:rPr>
          <w:rFonts w:hint="default" w:ascii="Times New Roman Regular" w:hAnsi="Times New Roman Regular" w:cs="Times New Roman Regular"/>
          <w:sz w:val="28"/>
          <w:szCs w:val="28"/>
          <w:highlight w:val="none"/>
          <w:lang w:val="en-US"/>
        </w:rPr>
        <w:t xml:space="preserve">employee. </w:t>
      </w:r>
      <w:r>
        <w:rPr>
          <w:rFonts w:hint="default" w:ascii="Times New Roman Regular" w:hAnsi="Times New Roman Regular" w:cs="Times New Roman Regular"/>
          <w:sz w:val="28"/>
          <w:szCs w:val="28"/>
          <w:highlight w:val="none"/>
          <w:lang w:val="ru-RU"/>
        </w:rPr>
        <w:t xml:space="preserve">Внешний ключ </w:t>
      </w:r>
      <w:r>
        <w:rPr>
          <w:rFonts w:hint="default" w:ascii="Times New Roman Regular" w:hAnsi="Times New Roman Regular" w:cs="Times New Roman Regular"/>
          <w:sz w:val="28"/>
          <w:szCs w:val="28"/>
          <w:highlight w:val="none"/>
          <w:lang w:val="en-US"/>
        </w:rPr>
        <w:t xml:space="preserve">id_document_category </w:t>
      </w:r>
      <w:r>
        <w:rPr>
          <w:rFonts w:hint="default" w:ascii="Times New Roman Regular" w:hAnsi="Times New Roman Regular" w:cs="Times New Roman Regular"/>
          <w:sz w:val="28"/>
          <w:szCs w:val="28"/>
          <w:highlight w:val="none"/>
          <w:lang w:val="ru-RU"/>
        </w:rPr>
        <w:t xml:space="preserve">ссылается на поле </w:t>
      </w:r>
      <w:r>
        <w:rPr>
          <w:rFonts w:hint="default" w:ascii="Times New Roman Regular" w:hAnsi="Times New Roman Regular" w:cs="Times New Roman Regular"/>
          <w:sz w:val="28"/>
          <w:szCs w:val="28"/>
          <w:highlight w:val="none"/>
          <w:lang w:val="en-US"/>
        </w:rPr>
        <w:t xml:space="preserve">document_category.id. </w:t>
      </w:r>
      <w:r>
        <w:rPr>
          <w:rFonts w:hint="default" w:ascii="Times New Roman Regular" w:hAnsi="Times New Roman Regular" w:cs="Times New Roman Regular"/>
          <w:sz w:val="28"/>
          <w:szCs w:val="28"/>
          <w:highlight w:val="none"/>
          <w:lang w:val="ru-RU"/>
        </w:rPr>
        <w:t xml:space="preserve">Внешний ключ </w:t>
      </w:r>
      <w:r>
        <w:rPr>
          <w:rFonts w:hint="default" w:ascii="Times New Roman Regular" w:hAnsi="Times New Roman Regular" w:cs="Times New Roman Regular"/>
          <w:sz w:val="28"/>
          <w:szCs w:val="28"/>
          <w:highlight w:val="none"/>
          <w:lang w:val="en-US"/>
        </w:rPr>
        <w:t xml:space="preserve">id_employee </w:t>
      </w:r>
      <w:r>
        <w:rPr>
          <w:rFonts w:hint="default" w:ascii="Times New Roman Regular" w:hAnsi="Times New Roman Regular" w:cs="Times New Roman Regular"/>
          <w:sz w:val="28"/>
          <w:szCs w:val="28"/>
          <w:highlight w:val="none"/>
          <w:lang w:val="ru-RU"/>
        </w:rPr>
        <w:t xml:space="preserve">ссылается на поле </w:t>
      </w:r>
      <w:r>
        <w:rPr>
          <w:rFonts w:hint="default" w:ascii="Times New Roman Regular" w:hAnsi="Times New Roman Regular" w:cs="Times New Roman Regular"/>
          <w:sz w:val="28"/>
          <w:szCs w:val="28"/>
          <w:highlight w:val="none"/>
          <w:lang w:val="en-US"/>
        </w:rPr>
        <w:t>employee.id.</w:t>
      </w:r>
    </w:p>
    <w:p w14:paraId="297727D3">
      <w:pPr>
        <w:pStyle w:val="249"/>
        <w:keepNext w:val="0"/>
        <w:keepLines w:val="0"/>
        <w:pageBreakBefore w:val="0"/>
        <w:widowControl/>
        <w:numPr>
          <w:ilvl w:val="0"/>
          <w:numId w:val="1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line="360" w:lineRule="auto"/>
        <w:ind w:left="0" w:firstLine="709"/>
        <w:jc w:val="both"/>
        <w:textAlignment w:val="auto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  <w:lang w:val="en-US"/>
        </w:rPr>
        <w:t xml:space="preserve">document_category </w:t>
      </w:r>
      <w:r>
        <w:rPr>
          <w:rFonts w:hint="default" w:ascii="Times New Roman Regular" w:hAnsi="Times New Roman Regular" w:cs="Times New Roman Regular"/>
          <w:sz w:val="28"/>
          <w:szCs w:val="28"/>
          <w:highlight w:val="none"/>
        </w:rPr>
        <w:t>–</w:t>
      </w:r>
      <w:r>
        <w:rPr>
          <w:rFonts w:hint="default" w:ascii="Times New Roman Regular" w:hAnsi="Times New Roman Regular" w:cs="Times New Roman Regular"/>
          <w:sz w:val="28"/>
          <w:szCs w:val="28"/>
          <w:highlight w:val="none"/>
          <w:lang w:val="en-US"/>
        </w:rPr>
        <w:t xml:space="preserve"> </w:t>
      </w:r>
      <w:r>
        <w:rPr>
          <w:rFonts w:hint="default" w:ascii="Times New Roman Regular" w:hAnsi="Times New Roman Regular" w:cs="Times New Roman Regular"/>
          <w:sz w:val="28"/>
          <w:szCs w:val="28"/>
          <w:highlight w:val="none"/>
          <w:lang w:val="ru-RU"/>
        </w:rPr>
        <w:t xml:space="preserve">Родительская таблица по отношению к таблице </w:t>
      </w:r>
      <w:r>
        <w:rPr>
          <w:rFonts w:hint="default" w:ascii="Times New Roman Regular" w:hAnsi="Times New Roman Regular" w:cs="Times New Roman Regular"/>
          <w:sz w:val="28"/>
          <w:szCs w:val="28"/>
          <w:highlight w:val="none"/>
          <w:lang w:val="en-US"/>
        </w:rPr>
        <w:t>document.</w:t>
      </w:r>
    </w:p>
    <w:p w14:paraId="2DF923C3">
      <w:pPr>
        <w:pStyle w:val="249"/>
        <w:keepNext w:val="0"/>
        <w:keepLines w:val="0"/>
        <w:pageBreakBefore w:val="0"/>
        <w:widowControl/>
        <w:numPr>
          <w:ilvl w:val="0"/>
          <w:numId w:val="1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line="360" w:lineRule="auto"/>
        <w:ind w:left="0" w:firstLine="709"/>
        <w:jc w:val="both"/>
        <w:textAlignment w:val="auto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  <w:lang w:val="en-US"/>
        </w:rPr>
        <w:t xml:space="preserve">document_content </w:t>
      </w:r>
      <w:r>
        <w:rPr>
          <w:rFonts w:hint="default" w:ascii="Times New Roman Regular" w:hAnsi="Times New Roman Regular" w:cs="Times New Roman Regular"/>
          <w:sz w:val="28"/>
          <w:szCs w:val="28"/>
          <w:highlight w:val="none"/>
        </w:rPr>
        <w:t>–</w:t>
      </w:r>
      <w:r>
        <w:rPr>
          <w:rFonts w:hint="default" w:ascii="Times New Roman Regular" w:hAnsi="Times New Roman Regular" w:cs="Times New Roman Regular"/>
          <w:sz w:val="28"/>
          <w:szCs w:val="28"/>
          <w:highlight w:val="none"/>
          <w:lang w:val="en-US"/>
        </w:rPr>
        <w:t xml:space="preserve"> </w:t>
      </w:r>
      <w:r>
        <w:rPr>
          <w:rFonts w:hint="default" w:ascii="Times New Roman Regular" w:hAnsi="Times New Roman Regular" w:cs="Times New Roman Regular"/>
          <w:sz w:val="28"/>
          <w:szCs w:val="28"/>
          <w:highlight w:val="none"/>
          <w:lang w:val="ru-RU"/>
        </w:rPr>
        <w:t xml:space="preserve">Дочерняя таблица по отношению к таблицам </w:t>
      </w:r>
      <w:r>
        <w:rPr>
          <w:rFonts w:hint="default" w:ascii="Times New Roman Regular" w:hAnsi="Times New Roman Regular" w:cs="Times New Roman Regular"/>
          <w:sz w:val="28"/>
          <w:szCs w:val="28"/>
          <w:highlight w:val="none"/>
          <w:lang w:val="en-US"/>
        </w:rPr>
        <w:t xml:space="preserve">product </w:t>
      </w:r>
      <w:r>
        <w:rPr>
          <w:rFonts w:hint="default" w:ascii="Times New Roman Regular" w:hAnsi="Times New Roman Regular" w:cs="Times New Roman Regular"/>
          <w:sz w:val="28"/>
          <w:szCs w:val="28"/>
          <w:highlight w:val="none"/>
          <w:lang w:val="ru-RU"/>
        </w:rPr>
        <w:t xml:space="preserve">и </w:t>
      </w:r>
      <w:r>
        <w:rPr>
          <w:rFonts w:hint="default" w:ascii="Times New Roman Regular" w:hAnsi="Times New Roman Regular" w:cs="Times New Roman Regular"/>
          <w:sz w:val="28"/>
          <w:szCs w:val="28"/>
          <w:highlight w:val="none"/>
          <w:lang w:val="en-US"/>
        </w:rPr>
        <w:t xml:space="preserve">batch. </w:t>
      </w:r>
      <w:r>
        <w:rPr>
          <w:rFonts w:hint="default" w:ascii="Times New Roman Regular" w:hAnsi="Times New Roman Regular" w:cs="Times New Roman Regular"/>
          <w:sz w:val="28"/>
          <w:szCs w:val="28"/>
          <w:highlight w:val="none"/>
          <w:lang w:val="ru-RU"/>
        </w:rPr>
        <w:t xml:space="preserve">Внешний ключ </w:t>
      </w:r>
      <w:r>
        <w:rPr>
          <w:rFonts w:hint="default" w:ascii="Times New Roman Regular" w:hAnsi="Times New Roman Regular" w:cs="Times New Roman Regular"/>
          <w:sz w:val="28"/>
          <w:szCs w:val="28"/>
          <w:highlight w:val="none"/>
          <w:lang w:val="en-US"/>
        </w:rPr>
        <w:t xml:space="preserve">id_product </w:t>
      </w:r>
      <w:r>
        <w:rPr>
          <w:rFonts w:hint="default" w:ascii="Times New Roman Regular" w:hAnsi="Times New Roman Regular" w:cs="Times New Roman Regular"/>
          <w:sz w:val="28"/>
          <w:szCs w:val="28"/>
          <w:highlight w:val="none"/>
          <w:lang w:val="ru-RU"/>
        </w:rPr>
        <w:t xml:space="preserve">ссылается на поле </w:t>
      </w:r>
      <w:r>
        <w:rPr>
          <w:rFonts w:hint="default" w:ascii="Times New Roman Regular" w:hAnsi="Times New Roman Regular" w:cs="Times New Roman Regular"/>
          <w:sz w:val="28"/>
          <w:szCs w:val="28"/>
          <w:highlight w:val="none"/>
          <w:lang w:val="en-US"/>
        </w:rPr>
        <w:t xml:space="preserve">product.id. </w:t>
      </w:r>
      <w:r>
        <w:rPr>
          <w:rFonts w:hint="default" w:ascii="Times New Roman Regular" w:hAnsi="Times New Roman Regular" w:cs="Times New Roman Regular"/>
          <w:sz w:val="28"/>
          <w:szCs w:val="28"/>
          <w:highlight w:val="none"/>
          <w:lang w:val="ru-RU"/>
        </w:rPr>
        <w:t xml:space="preserve">Внешний ключ </w:t>
      </w:r>
      <w:r>
        <w:rPr>
          <w:rFonts w:hint="default" w:ascii="Times New Roman Regular" w:hAnsi="Times New Roman Regular" w:cs="Times New Roman Regular"/>
          <w:sz w:val="28"/>
          <w:szCs w:val="28"/>
          <w:highlight w:val="none"/>
          <w:lang w:val="en-US"/>
        </w:rPr>
        <w:t xml:space="preserve">id_batch </w:t>
      </w:r>
      <w:r>
        <w:rPr>
          <w:rFonts w:hint="default" w:ascii="Times New Roman Regular" w:hAnsi="Times New Roman Regular" w:cs="Times New Roman Regular"/>
          <w:sz w:val="28"/>
          <w:szCs w:val="28"/>
          <w:highlight w:val="none"/>
          <w:lang w:val="ru-RU"/>
        </w:rPr>
        <w:t xml:space="preserve">ссылается на поле </w:t>
      </w:r>
      <w:r>
        <w:rPr>
          <w:rFonts w:hint="default" w:ascii="Times New Roman Regular" w:hAnsi="Times New Roman Regular" w:cs="Times New Roman Regular"/>
          <w:sz w:val="28"/>
          <w:szCs w:val="28"/>
          <w:highlight w:val="none"/>
          <w:lang w:val="en-US"/>
        </w:rPr>
        <w:t>batch.id.</w:t>
      </w:r>
    </w:p>
    <w:p w14:paraId="51AD1E80">
      <w:pPr>
        <w:pStyle w:val="249"/>
        <w:keepNext w:val="0"/>
        <w:keepLines w:val="0"/>
        <w:pageBreakBefore w:val="0"/>
        <w:widowControl/>
        <w:numPr>
          <w:ilvl w:val="0"/>
          <w:numId w:val="1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line="360" w:lineRule="auto"/>
        <w:ind w:left="0" w:firstLine="709"/>
        <w:jc w:val="both"/>
        <w:textAlignment w:val="auto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  <w:lang w:val="en-US"/>
        </w:rPr>
        <w:t xml:space="preserve">employee </w:t>
      </w:r>
      <w:r>
        <w:rPr>
          <w:rFonts w:hint="default" w:ascii="Times New Roman Regular" w:hAnsi="Times New Roman Regular" w:cs="Times New Roman Regular"/>
          <w:sz w:val="28"/>
          <w:szCs w:val="28"/>
          <w:highlight w:val="none"/>
        </w:rPr>
        <w:t>–</w:t>
      </w:r>
      <w:r>
        <w:rPr>
          <w:rFonts w:hint="default" w:ascii="Times New Roman Regular" w:hAnsi="Times New Roman Regular" w:cs="Times New Roman Regular"/>
          <w:sz w:val="28"/>
          <w:szCs w:val="28"/>
          <w:highlight w:val="none"/>
          <w:lang w:val="en-US"/>
        </w:rPr>
        <w:t xml:space="preserve"> </w:t>
      </w:r>
      <w:r>
        <w:rPr>
          <w:rFonts w:hint="default" w:ascii="Times New Roman Regular" w:hAnsi="Times New Roman Regular" w:cs="Times New Roman Regular"/>
          <w:sz w:val="28"/>
          <w:szCs w:val="28"/>
          <w:highlight w:val="none"/>
          <w:lang w:val="ru-RU"/>
        </w:rPr>
        <w:t xml:space="preserve">Родительская таблица по отношению к таблицам </w:t>
      </w:r>
      <w:r>
        <w:rPr>
          <w:rFonts w:hint="default" w:ascii="Times New Roman Regular" w:hAnsi="Times New Roman Regular" w:cs="Times New Roman Regular"/>
          <w:sz w:val="28"/>
          <w:szCs w:val="28"/>
          <w:highlight w:val="none"/>
          <w:lang w:val="en-US"/>
        </w:rPr>
        <w:t>document и</w:t>
      </w:r>
      <w:r>
        <w:rPr>
          <w:rFonts w:hint="default" w:ascii="Times New Roman Regular" w:hAnsi="Times New Roman Regular" w:cs="Times New Roman Regular"/>
          <w:sz w:val="28"/>
          <w:szCs w:val="28"/>
          <w:highlight w:val="none"/>
          <w:lang w:val="ru-RU"/>
        </w:rPr>
        <w:t xml:space="preserve"> </w:t>
      </w:r>
      <w:r>
        <w:rPr>
          <w:rFonts w:hint="default" w:ascii="Times New Roman Regular" w:hAnsi="Times New Roman Regular" w:cs="Times New Roman Regular"/>
          <w:sz w:val="28"/>
          <w:szCs w:val="28"/>
          <w:highlight w:val="none"/>
          <w:lang w:val="en-US"/>
        </w:rPr>
        <w:t>sys_user.</w:t>
      </w:r>
      <w:r>
        <w:rPr>
          <w:rFonts w:hint="default" w:ascii="Times New Roman Regular" w:hAnsi="Times New Roman Regular" w:cs="Times New Roman Regular"/>
          <w:sz w:val="28"/>
          <w:szCs w:val="28"/>
          <w:highlight w:val="none"/>
          <w:lang w:val="ru-RU"/>
        </w:rPr>
        <w:t xml:space="preserve"> Дочерняя таблица по онтношению к таблицам </w:t>
      </w:r>
      <w:r>
        <w:rPr>
          <w:rFonts w:hint="default" w:ascii="Times New Roman Regular" w:hAnsi="Times New Roman Regular" w:cs="Times New Roman Regular"/>
          <w:sz w:val="28"/>
          <w:szCs w:val="28"/>
          <w:highlight w:val="none"/>
          <w:lang w:val="en-US"/>
        </w:rPr>
        <w:t xml:space="preserve">position, address и gender. </w:t>
      </w:r>
      <w:r>
        <w:rPr>
          <w:rFonts w:hint="default" w:ascii="Times New Roman Regular" w:hAnsi="Times New Roman Regular" w:cs="Times New Roman Regular"/>
          <w:sz w:val="28"/>
          <w:szCs w:val="28"/>
          <w:highlight w:val="none"/>
          <w:lang w:val="ru-RU"/>
        </w:rPr>
        <w:t xml:space="preserve">Внешний ключ </w:t>
      </w:r>
      <w:r>
        <w:rPr>
          <w:rFonts w:hint="default" w:ascii="Times New Roman Regular" w:hAnsi="Times New Roman Regular" w:cs="Times New Roman Regular"/>
          <w:sz w:val="28"/>
          <w:szCs w:val="28"/>
          <w:highlight w:val="none"/>
          <w:lang w:val="en-US"/>
        </w:rPr>
        <w:t xml:space="preserve">id_position </w:t>
      </w:r>
      <w:r>
        <w:rPr>
          <w:rFonts w:hint="default" w:ascii="Times New Roman Regular" w:hAnsi="Times New Roman Regular" w:cs="Times New Roman Regular"/>
          <w:sz w:val="28"/>
          <w:szCs w:val="28"/>
          <w:highlight w:val="none"/>
          <w:lang w:val="ru-RU"/>
        </w:rPr>
        <w:t xml:space="preserve">ссылается на поле </w:t>
      </w:r>
      <w:r>
        <w:rPr>
          <w:rFonts w:hint="default" w:ascii="Times New Roman Regular" w:hAnsi="Times New Roman Regular" w:cs="Times New Roman Regular"/>
          <w:sz w:val="28"/>
          <w:szCs w:val="28"/>
          <w:highlight w:val="none"/>
          <w:lang w:val="en-US"/>
        </w:rPr>
        <w:t>position.id</w:t>
      </w:r>
      <w:r>
        <w:rPr>
          <w:rFonts w:hint="default" w:ascii="Times New Roman Regular" w:hAnsi="Times New Roman Regular" w:cs="Times New Roman Regular"/>
          <w:sz w:val="28"/>
          <w:szCs w:val="28"/>
          <w:highlight w:val="none"/>
          <w:lang w:val="ru-RU"/>
        </w:rPr>
        <w:t xml:space="preserve">. Внешний ключ </w:t>
      </w:r>
      <w:r>
        <w:rPr>
          <w:rFonts w:hint="default" w:ascii="Times New Roman Regular" w:hAnsi="Times New Roman Regular" w:cs="Times New Roman Regular"/>
          <w:sz w:val="28"/>
          <w:szCs w:val="28"/>
          <w:highlight w:val="none"/>
          <w:lang w:val="en-US"/>
        </w:rPr>
        <w:t xml:space="preserve">id_gender </w:t>
      </w:r>
      <w:r>
        <w:rPr>
          <w:rFonts w:hint="default" w:ascii="Times New Roman Regular" w:hAnsi="Times New Roman Regular" w:cs="Times New Roman Regular"/>
          <w:sz w:val="28"/>
          <w:szCs w:val="28"/>
          <w:highlight w:val="none"/>
          <w:lang w:val="ru-RU"/>
        </w:rPr>
        <w:t xml:space="preserve">ссылается на поле </w:t>
      </w:r>
      <w:r>
        <w:rPr>
          <w:rFonts w:hint="default" w:ascii="Times New Roman Regular" w:hAnsi="Times New Roman Regular" w:cs="Times New Roman Regular"/>
          <w:sz w:val="28"/>
          <w:szCs w:val="28"/>
          <w:highlight w:val="none"/>
          <w:lang w:val="en-US"/>
        </w:rPr>
        <w:t xml:space="preserve">gender.id. </w:t>
      </w:r>
      <w:r>
        <w:rPr>
          <w:rFonts w:hint="default" w:ascii="Times New Roman Regular" w:hAnsi="Times New Roman Regular" w:cs="Times New Roman Regular"/>
          <w:sz w:val="28"/>
          <w:szCs w:val="28"/>
          <w:highlight w:val="none"/>
          <w:lang w:val="ru-RU"/>
        </w:rPr>
        <w:t xml:space="preserve">Внешний ключ </w:t>
      </w:r>
      <w:r>
        <w:rPr>
          <w:rFonts w:hint="default" w:ascii="Times New Roman Regular" w:hAnsi="Times New Roman Regular" w:cs="Times New Roman Regular"/>
          <w:sz w:val="28"/>
          <w:szCs w:val="28"/>
          <w:highlight w:val="none"/>
          <w:lang w:val="en-US"/>
        </w:rPr>
        <w:t xml:space="preserve">id_address </w:t>
      </w:r>
      <w:r>
        <w:rPr>
          <w:rFonts w:hint="default" w:ascii="Times New Roman Regular" w:hAnsi="Times New Roman Regular" w:cs="Times New Roman Regular"/>
          <w:sz w:val="28"/>
          <w:szCs w:val="28"/>
          <w:highlight w:val="none"/>
          <w:lang w:val="ru-RU"/>
        </w:rPr>
        <w:t xml:space="preserve">ссылается на поле </w:t>
      </w:r>
      <w:r>
        <w:rPr>
          <w:rFonts w:hint="default" w:ascii="Times New Roman Regular" w:hAnsi="Times New Roman Regular" w:cs="Times New Roman Regular"/>
          <w:sz w:val="28"/>
          <w:szCs w:val="28"/>
          <w:highlight w:val="none"/>
          <w:lang w:val="en-US"/>
        </w:rPr>
        <w:t>adderess.id.</w:t>
      </w:r>
    </w:p>
    <w:p w14:paraId="4DA158D7">
      <w:pPr>
        <w:pStyle w:val="249"/>
        <w:keepNext w:val="0"/>
        <w:keepLines w:val="0"/>
        <w:pageBreakBefore w:val="0"/>
        <w:widowControl/>
        <w:numPr>
          <w:ilvl w:val="0"/>
          <w:numId w:val="1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line="360" w:lineRule="auto"/>
        <w:ind w:left="0" w:firstLine="709"/>
        <w:jc w:val="both"/>
        <w:textAlignment w:val="auto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  <w:lang w:val="en-US"/>
        </w:rPr>
        <w:t xml:space="preserve">gender </w:t>
      </w:r>
      <w:r>
        <w:rPr>
          <w:rFonts w:hint="default" w:ascii="Times New Roman Regular" w:hAnsi="Times New Roman Regular" w:cs="Times New Roman Regular"/>
          <w:sz w:val="28"/>
          <w:szCs w:val="28"/>
          <w:highlight w:val="none"/>
        </w:rPr>
        <w:t>–</w:t>
      </w:r>
      <w:r>
        <w:rPr>
          <w:rFonts w:hint="default" w:ascii="Times New Roman Regular" w:hAnsi="Times New Roman Regular" w:cs="Times New Roman Regular"/>
          <w:sz w:val="28"/>
          <w:szCs w:val="28"/>
          <w:highlight w:val="none"/>
          <w:lang w:val="en-US"/>
        </w:rPr>
        <w:t xml:space="preserve"> </w:t>
      </w:r>
      <w:r>
        <w:rPr>
          <w:rFonts w:hint="default" w:ascii="Times New Roman Regular" w:hAnsi="Times New Roman Regular" w:cs="Times New Roman Regular"/>
          <w:sz w:val="28"/>
          <w:szCs w:val="28"/>
          <w:highlight w:val="none"/>
          <w:lang w:val="ru-RU"/>
        </w:rPr>
        <w:t xml:space="preserve">Родительская таблица по отношению к таблице </w:t>
      </w:r>
      <w:r>
        <w:rPr>
          <w:rFonts w:hint="default" w:ascii="Times New Roman Regular" w:hAnsi="Times New Roman Regular" w:cs="Times New Roman Regular"/>
          <w:sz w:val="28"/>
          <w:szCs w:val="28"/>
          <w:highlight w:val="none"/>
          <w:lang w:val="en-US"/>
        </w:rPr>
        <w:t>employee.</w:t>
      </w:r>
    </w:p>
    <w:p w14:paraId="5A43AA4F">
      <w:pPr>
        <w:pStyle w:val="249"/>
        <w:keepNext w:val="0"/>
        <w:keepLines w:val="0"/>
        <w:pageBreakBefore w:val="0"/>
        <w:widowControl/>
        <w:numPr>
          <w:ilvl w:val="0"/>
          <w:numId w:val="1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line="360" w:lineRule="auto"/>
        <w:ind w:left="0" w:firstLine="709"/>
        <w:jc w:val="both"/>
        <w:textAlignment w:val="auto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  <w:lang w:val="en-US"/>
        </w:rPr>
        <w:t xml:space="preserve">position </w:t>
      </w:r>
      <w:r>
        <w:rPr>
          <w:rFonts w:hint="default" w:ascii="Times New Roman Regular" w:hAnsi="Times New Roman Regular" w:cs="Times New Roman Regular"/>
          <w:sz w:val="28"/>
          <w:szCs w:val="28"/>
          <w:highlight w:val="none"/>
        </w:rPr>
        <w:t>–</w:t>
      </w:r>
      <w:r>
        <w:rPr>
          <w:rFonts w:hint="default" w:ascii="Times New Roman Regular" w:hAnsi="Times New Roman Regular" w:cs="Times New Roman Regular"/>
          <w:sz w:val="28"/>
          <w:szCs w:val="28"/>
          <w:highlight w:val="none"/>
          <w:lang w:val="en-US"/>
        </w:rPr>
        <w:t xml:space="preserve"> </w:t>
      </w:r>
      <w:r>
        <w:rPr>
          <w:rFonts w:hint="default" w:ascii="Times New Roman Regular" w:hAnsi="Times New Roman Regular" w:cs="Times New Roman Regular"/>
          <w:sz w:val="28"/>
          <w:szCs w:val="28"/>
          <w:highlight w:val="none"/>
          <w:lang w:val="ru-RU"/>
        </w:rPr>
        <w:t xml:space="preserve">Родительская таблица по отношению к таблице </w:t>
      </w:r>
      <w:r>
        <w:rPr>
          <w:rFonts w:hint="default" w:ascii="Times New Roman Regular" w:hAnsi="Times New Roman Regular" w:cs="Times New Roman Regular"/>
          <w:sz w:val="28"/>
          <w:szCs w:val="28"/>
          <w:highlight w:val="none"/>
          <w:lang w:val="en-US"/>
        </w:rPr>
        <w:t>employee.</w:t>
      </w:r>
    </w:p>
    <w:p w14:paraId="204709B9">
      <w:pPr>
        <w:pStyle w:val="249"/>
        <w:keepNext w:val="0"/>
        <w:keepLines w:val="0"/>
        <w:pageBreakBefore w:val="0"/>
        <w:widowControl/>
        <w:numPr>
          <w:ilvl w:val="0"/>
          <w:numId w:val="1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line="360" w:lineRule="auto"/>
        <w:ind w:left="0" w:firstLine="709"/>
        <w:jc w:val="both"/>
        <w:textAlignment w:val="auto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  <w:lang w:val="en-US"/>
        </w:rPr>
        <w:t xml:space="preserve">producer </w:t>
      </w:r>
      <w:r>
        <w:rPr>
          <w:rFonts w:hint="default" w:ascii="Times New Roman Regular" w:hAnsi="Times New Roman Regular" w:cs="Times New Roman Regular"/>
          <w:sz w:val="28"/>
          <w:szCs w:val="28"/>
          <w:highlight w:val="none"/>
        </w:rPr>
        <w:t>–</w:t>
      </w:r>
      <w:r>
        <w:rPr>
          <w:rFonts w:hint="default" w:ascii="Times New Roman Regular" w:hAnsi="Times New Roman Regular" w:cs="Times New Roman Regular"/>
          <w:sz w:val="28"/>
          <w:szCs w:val="28"/>
          <w:highlight w:val="none"/>
          <w:lang w:val="en-US"/>
        </w:rPr>
        <w:t xml:space="preserve"> </w:t>
      </w:r>
      <w:r>
        <w:rPr>
          <w:rFonts w:hint="default" w:ascii="Times New Roman Regular" w:hAnsi="Times New Roman Regular" w:cs="Times New Roman Regular"/>
          <w:sz w:val="28"/>
          <w:szCs w:val="28"/>
          <w:highlight w:val="none"/>
          <w:lang w:val="ru-RU"/>
        </w:rPr>
        <w:t xml:space="preserve">Родительская таблица по отношению к таблице </w:t>
      </w:r>
      <w:r>
        <w:rPr>
          <w:rFonts w:hint="default" w:ascii="Times New Roman Regular" w:hAnsi="Times New Roman Regular" w:cs="Times New Roman Regular"/>
          <w:sz w:val="28"/>
          <w:szCs w:val="28"/>
          <w:highlight w:val="none"/>
          <w:lang w:val="en-US"/>
        </w:rPr>
        <w:t xml:space="preserve">product. </w:t>
      </w:r>
      <w:r>
        <w:rPr>
          <w:rFonts w:hint="default" w:ascii="Times New Roman Regular" w:hAnsi="Times New Roman Regular" w:cs="Times New Roman Regular"/>
          <w:sz w:val="28"/>
          <w:szCs w:val="28"/>
          <w:highlight w:val="none"/>
          <w:lang w:val="ru-RU"/>
        </w:rPr>
        <w:t xml:space="preserve">Дочерняя таблица по отношению к таблице </w:t>
      </w:r>
      <w:r>
        <w:rPr>
          <w:rFonts w:hint="default" w:ascii="Times New Roman Regular" w:hAnsi="Times New Roman Regular" w:cs="Times New Roman Regular"/>
          <w:sz w:val="28"/>
          <w:szCs w:val="28"/>
          <w:highlight w:val="none"/>
          <w:lang w:val="en-US"/>
        </w:rPr>
        <w:t xml:space="preserve">address. </w:t>
      </w:r>
      <w:r>
        <w:rPr>
          <w:rFonts w:hint="default" w:ascii="Times New Roman Regular" w:hAnsi="Times New Roman Regular" w:cs="Times New Roman Regular"/>
          <w:sz w:val="28"/>
          <w:szCs w:val="28"/>
          <w:highlight w:val="none"/>
          <w:lang w:val="ru-RU"/>
        </w:rPr>
        <w:t xml:space="preserve">Внешний ключ </w:t>
      </w:r>
      <w:r>
        <w:rPr>
          <w:rFonts w:hint="default" w:ascii="Times New Roman Regular" w:hAnsi="Times New Roman Regular" w:cs="Times New Roman Regular"/>
          <w:sz w:val="28"/>
          <w:szCs w:val="28"/>
          <w:highlight w:val="none"/>
          <w:lang w:val="en-US"/>
        </w:rPr>
        <w:t xml:space="preserve">id_address </w:t>
      </w:r>
      <w:r>
        <w:rPr>
          <w:rFonts w:hint="default" w:ascii="Times New Roman Regular" w:hAnsi="Times New Roman Regular" w:cs="Times New Roman Regular"/>
          <w:sz w:val="28"/>
          <w:szCs w:val="28"/>
          <w:highlight w:val="none"/>
          <w:lang w:val="ru-RU"/>
        </w:rPr>
        <w:t xml:space="preserve">ссылается на поле </w:t>
      </w:r>
      <w:r>
        <w:rPr>
          <w:rFonts w:hint="default" w:ascii="Times New Roman Regular" w:hAnsi="Times New Roman Regular" w:cs="Times New Roman Regular"/>
          <w:sz w:val="28"/>
          <w:szCs w:val="28"/>
          <w:highlight w:val="none"/>
          <w:lang w:val="en-US"/>
        </w:rPr>
        <w:t>address.id.</w:t>
      </w:r>
    </w:p>
    <w:p w14:paraId="105BE3FA">
      <w:pPr>
        <w:pStyle w:val="249"/>
        <w:keepNext w:val="0"/>
        <w:keepLines w:val="0"/>
        <w:pageBreakBefore w:val="0"/>
        <w:widowControl/>
        <w:numPr>
          <w:ilvl w:val="0"/>
          <w:numId w:val="1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line="360" w:lineRule="auto"/>
        <w:ind w:left="0" w:firstLine="709"/>
        <w:jc w:val="both"/>
        <w:textAlignment w:val="auto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  <w:lang w:val="en-US"/>
        </w:rPr>
        <w:t xml:space="preserve">product </w:t>
      </w:r>
      <w:r>
        <w:rPr>
          <w:rFonts w:hint="default" w:ascii="Times New Roman Regular" w:hAnsi="Times New Roman Regular" w:cs="Times New Roman Regular"/>
          <w:sz w:val="28"/>
          <w:szCs w:val="28"/>
          <w:highlight w:val="none"/>
        </w:rPr>
        <w:t>–</w:t>
      </w:r>
      <w:r>
        <w:rPr>
          <w:rFonts w:hint="default" w:ascii="Times New Roman Regular" w:hAnsi="Times New Roman Regular" w:cs="Times New Roman Regular"/>
          <w:sz w:val="28"/>
          <w:szCs w:val="28"/>
          <w:highlight w:val="none"/>
          <w:lang w:val="en-US"/>
        </w:rPr>
        <w:t xml:space="preserve"> </w:t>
      </w:r>
      <w:r>
        <w:rPr>
          <w:rFonts w:hint="default" w:ascii="Times New Roman Regular" w:hAnsi="Times New Roman Regular" w:cs="Times New Roman Regular"/>
          <w:sz w:val="28"/>
          <w:szCs w:val="28"/>
          <w:highlight w:val="none"/>
          <w:lang w:val="ru-RU"/>
        </w:rPr>
        <w:t xml:space="preserve">Родительская таблица по отношению к таблицам </w:t>
      </w:r>
      <w:r>
        <w:rPr>
          <w:rFonts w:hint="default" w:ascii="Times New Roman Regular" w:hAnsi="Times New Roman Regular" w:cs="Times New Roman Regular"/>
          <w:sz w:val="28"/>
          <w:szCs w:val="28"/>
          <w:highlight w:val="none"/>
          <w:lang w:val="en-US"/>
        </w:rPr>
        <w:t xml:space="preserve">document_content </w:t>
      </w:r>
      <w:r>
        <w:rPr>
          <w:rFonts w:hint="default" w:ascii="Times New Roman Regular" w:hAnsi="Times New Roman Regular" w:cs="Times New Roman Regular"/>
          <w:sz w:val="28"/>
          <w:szCs w:val="28"/>
          <w:highlight w:val="none"/>
          <w:lang w:val="ru-RU"/>
        </w:rPr>
        <w:t xml:space="preserve">и </w:t>
      </w:r>
      <w:r>
        <w:rPr>
          <w:rFonts w:hint="default" w:ascii="Times New Roman Regular" w:hAnsi="Times New Roman Regular" w:cs="Times New Roman Regular"/>
          <w:sz w:val="28"/>
          <w:szCs w:val="28"/>
          <w:highlight w:val="none"/>
          <w:lang w:val="en-US"/>
        </w:rPr>
        <w:t xml:space="preserve">batch. </w:t>
      </w:r>
      <w:r>
        <w:rPr>
          <w:rFonts w:hint="default" w:ascii="Times New Roman Regular" w:hAnsi="Times New Roman Regular" w:cs="Times New Roman Regular"/>
          <w:sz w:val="28"/>
          <w:szCs w:val="28"/>
          <w:highlight w:val="none"/>
          <w:lang w:val="ru-RU"/>
        </w:rPr>
        <w:t xml:space="preserve">Дочерняя таблица по отношению к таблицам </w:t>
      </w:r>
      <w:r>
        <w:rPr>
          <w:rFonts w:hint="default" w:ascii="Times New Roman Regular" w:hAnsi="Times New Roman Regular" w:cs="Times New Roman Regular"/>
          <w:sz w:val="28"/>
          <w:szCs w:val="28"/>
          <w:highlight w:val="none"/>
          <w:lang w:val="en-US"/>
        </w:rPr>
        <w:t xml:space="preserve">producer </w:t>
      </w:r>
      <w:r>
        <w:rPr>
          <w:rFonts w:hint="default" w:ascii="Times New Roman Regular" w:hAnsi="Times New Roman Regular" w:cs="Times New Roman Regular"/>
          <w:sz w:val="28"/>
          <w:szCs w:val="28"/>
          <w:highlight w:val="none"/>
          <w:lang w:val="ru-RU"/>
        </w:rPr>
        <w:t>и</w:t>
      </w:r>
      <w:r>
        <w:rPr>
          <w:rFonts w:hint="default" w:ascii="Times New Roman Regular" w:hAnsi="Times New Roman Regular" w:cs="Times New Roman Regular"/>
          <w:sz w:val="28"/>
          <w:szCs w:val="28"/>
          <w:highlight w:val="none"/>
          <w:lang w:val="en-US"/>
        </w:rPr>
        <w:t xml:space="preserve"> product_category. </w:t>
      </w:r>
      <w:r>
        <w:rPr>
          <w:rFonts w:hint="default" w:ascii="Times New Roman Regular" w:hAnsi="Times New Roman Regular" w:cs="Times New Roman Regular"/>
          <w:sz w:val="28"/>
          <w:szCs w:val="28"/>
          <w:highlight w:val="none"/>
          <w:lang w:val="ru-RU"/>
        </w:rPr>
        <w:t xml:space="preserve">Внешний ключ </w:t>
      </w:r>
      <w:r>
        <w:rPr>
          <w:rFonts w:hint="default" w:ascii="Times New Roman Regular" w:hAnsi="Times New Roman Regular" w:cs="Times New Roman Regular"/>
          <w:sz w:val="28"/>
          <w:szCs w:val="28"/>
          <w:highlight w:val="none"/>
          <w:lang w:val="en-US"/>
        </w:rPr>
        <w:t xml:space="preserve">id_producer </w:t>
      </w:r>
      <w:r>
        <w:rPr>
          <w:rFonts w:hint="default" w:ascii="Times New Roman Regular" w:hAnsi="Times New Roman Regular" w:cs="Times New Roman Regular"/>
          <w:sz w:val="28"/>
          <w:szCs w:val="28"/>
          <w:highlight w:val="none"/>
          <w:lang w:val="ru-RU"/>
        </w:rPr>
        <w:t xml:space="preserve">ссылается на поле </w:t>
      </w:r>
      <w:r>
        <w:rPr>
          <w:rFonts w:hint="default" w:ascii="Times New Roman Regular" w:hAnsi="Times New Roman Regular" w:cs="Times New Roman Regular"/>
          <w:sz w:val="28"/>
          <w:szCs w:val="28"/>
          <w:highlight w:val="none"/>
          <w:lang w:val="en-US"/>
        </w:rPr>
        <w:t xml:space="preserve">producer.id. </w:t>
      </w:r>
      <w:r>
        <w:rPr>
          <w:rFonts w:hint="default" w:ascii="Times New Roman Regular" w:hAnsi="Times New Roman Regular" w:cs="Times New Roman Regular"/>
          <w:sz w:val="28"/>
          <w:szCs w:val="28"/>
          <w:highlight w:val="none"/>
          <w:lang w:val="ru-RU"/>
        </w:rPr>
        <w:t xml:space="preserve">Внешний ключ </w:t>
      </w:r>
      <w:r>
        <w:rPr>
          <w:rFonts w:hint="default" w:ascii="Times New Roman Regular" w:hAnsi="Times New Roman Regular" w:cs="Times New Roman Regular"/>
          <w:sz w:val="28"/>
          <w:szCs w:val="28"/>
          <w:highlight w:val="none"/>
          <w:lang w:val="en-US"/>
        </w:rPr>
        <w:t xml:space="preserve">id_batch </w:t>
      </w:r>
      <w:r>
        <w:rPr>
          <w:rFonts w:hint="default" w:ascii="Times New Roman Regular" w:hAnsi="Times New Roman Regular" w:cs="Times New Roman Regular"/>
          <w:sz w:val="28"/>
          <w:szCs w:val="28"/>
          <w:highlight w:val="none"/>
          <w:lang w:val="ru-RU"/>
        </w:rPr>
        <w:t xml:space="preserve">ссылается на поле </w:t>
      </w:r>
      <w:r>
        <w:rPr>
          <w:rFonts w:hint="default" w:ascii="Times New Roman Regular" w:hAnsi="Times New Roman Regular" w:cs="Times New Roman Regular"/>
          <w:sz w:val="28"/>
          <w:szCs w:val="28"/>
          <w:highlight w:val="none"/>
          <w:lang w:val="en-US"/>
        </w:rPr>
        <w:t>batch.id.</w:t>
      </w:r>
    </w:p>
    <w:p w14:paraId="79B23A70">
      <w:pPr>
        <w:pStyle w:val="249"/>
        <w:keepNext w:val="0"/>
        <w:keepLines w:val="0"/>
        <w:pageBreakBefore w:val="0"/>
        <w:widowControl/>
        <w:numPr>
          <w:ilvl w:val="0"/>
          <w:numId w:val="1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line="360" w:lineRule="auto"/>
        <w:ind w:left="0" w:firstLine="709"/>
        <w:jc w:val="both"/>
        <w:textAlignment w:val="auto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  <w:lang w:val="en-US"/>
        </w:rPr>
        <w:t xml:space="preserve">product_category </w:t>
      </w:r>
      <w:r>
        <w:rPr>
          <w:rFonts w:hint="default" w:ascii="Times New Roman Regular" w:hAnsi="Times New Roman Regular" w:cs="Times New Roman Regular"/>
          <w:sz w:val="28"/>
          <w:szCs w:val="28"/>
          <w:highlight w:val="none"/>
        </w:rPr>
        <w:t>–</w:t>
      </w:r>
      <w:r>
        <w:rPr>
          <w:rFonts w:hint="default" w:ascii="Times New Roman Regular" w:hAnsi="Times New Roman Regular" w:cs="Times New Roman Regular"/>
          <w:sz w:val="28"/>
          <w:szCs w:val="28"/>
          <w:highlight w:val="none"/>
          <w:lang w:val="en-US"/>
        </w:rPr>
        <w:t xml:space="preserve"> </w:t>
      </w:r>
      <w:r>
        <w:rPr>
          <w:rFonts w:hint="default" w:ascii="Times New Roman Regular" w:hAnsi="Times New Roman Regular" w:cs="Times New Roman Regular"/>
          <w:sz w:val="28"/>
          <w:szCs w:val="28"/>
          <w:highlight w:val="none"/>
          <w:lang w:val="ru-RU"/>
        </w:rPr>
        <w:t xml:space="preserve">Родительская таблица по отношению к таблице </w:t>
      </w:r>
      <w:r>
        <w:rPr>
          <w:rFonts w:hint="default" w:ascii="Times New Roman Regular" w:hAnsi="Times New Roman Regular" w:cs="Times New Roman Regular"/>
          <w:sz w:val="28"/>
          <w:szCs w:val="28"/>
          <w:highlight w:val="none"/>
          <w:lang w:val="en-US"/>
        </w:rPr>
        <w:t>product.</w:t>
      </w:r>
    </w:p>
    <w:p w14:paraId="58634937">
      <w:pPr>
        <w:pStyle w:val="249"/>
        <w:keepNext w:val="0"/>
        <w:keepLines w:val="0"/>
        <w:pageBreakBefore w:val="0"/>
        <w:widowControl/>
        <w:numPr>
          <w:ilvl w:val="0"/>
          <w:numId w:val="1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line="360" w:lineRule="auto"/>
        <w:ind w:left="0" w:firstLine="709"/>
        <w:jc w:val="both"/>
        <w:textAlignment w:val="auto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  <w:lang w:val="en-US"/>
        </w:rPr>
        <w:t xml:space="preserve">role </w:t>
      </w:r>
      <w:r>
        <w:rPr>
          <w:rFonts w:hint="default" w:ascii="Times New Roman Regular" w:hAnsi="Times New Roman Regular" w:cs="Times New Roman Regular"/>
          <w:sz w:val="28"/>
          <w:szCs w:val="28"/>
          <w:highlight w:val="none"/>
        </w:rPr>
        <w:t>–</w:t>
      </w:r>
      <w:r>
        <w:rPr>
          <w:rFonts w:hint="default" w:ascii="Times New Roman Regular" w:hAnsi="Times New Roman Regular" w:cs="Times New Roman Regular"/>
          <w:sz w:val="28"/>
          <w:szCs w:val="28"/>
          <w:highlight w:val="none"/>
          <w:lang w:val="en-US"/>
        </w:rPr>
        <w:t xml:space="preserve"> </w:t>
      </w:r>
      <w:r>
        <w:rPr>
          <w:rFonts w:hint="default" w:ascii="Times New Roman Regular" w:hAnsi="Times New Roman Regular" w:cs="Times New Roman Regular"/>
          <w:sz w:val="28"/>
          <w:szCs w:val="28"/>
          <w:highlight w:val="none"/>
          <w:lang w:val="ru-RU"/>
        </w:rPr>
        <w:t xml:space="preserve">Родительская таблица по отношению к таблице </w:t>
      </w:r>
      <w:r>
        <w:rPr>
          <w:rFonts w:hint="default" w:ascii="Times New Roman Regular" w:hAnsi="Times New Roman Regular" w:cs="Times New Roman Regular"/>
          <w:sz w:val="28"/>
          <w:szCs w:val="28"/>
          <w:highlight w:val="none"/>
          <w:lang w:val="en-US"/>
        </w:rPr>
        <w:t>sys_user.</w:t>
      </w:r>
    </w:p>
    <w:p w14:paraId="4C54A374">
      <w:pPr>
        <w:pStyle w:val="249"/>
        <w:keepNext w:val="0"/>
        <w:keepLines w:val="0"/>
        <w:pageBreakBefore w:val="0"/>
        <w:widowControl/>
        <w:numPr>
          <w:ilvl w:val="0"/>
          <w:numId w:val="1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line="360" w:lineRule="auto"/>
        <w:ind w:left="0" w:firstLine="709"/>
        <w:jc w:val="both"/>
        <w:textAlignment w:val="auto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  <w:lang w:val="en-US"/>
        </w:rPr>
        <w:t xml:space="preserve">sys_user </w:t>
      </w:r>
      <w:r>
        <w:rPr>
          <w:rFonts w:hint="default" w:ascii="Times New Roman Regular" w:hAnsi="Times New Roman Regular" w:cs="Times New Roman Regular"/>
          <w:sz w:val="28"/>
          <w:szCs w:val="28"/>
          <w:highlight w:val="none"/>
        </w:rPr>
        <w:t>–</w:t>
      </w:r>
      <w:r>
        <w:rPr>
          <w:rFonts w:hint="default" w:ascii="Times New Roman Regular" w:hAnsi="Times New Roman Regular" w:cs="Times New Roman Regular"/>
          <w:sz w:val="28"/>
          <w:szCs w:val="28"/>
          <w:highlight w:val="none"/>
          <w:lang w:val="en-US"/>
        </w:rPr>
        <w:t xml:space="preserve"> </w:t>
      </w:r>
      <w:r>
        <w:rPr>
          <w:rFonts w:hint="default" w:ascii="Times New Roman Regular" w:hAnsi="Times New Roman Regular" w:cs="Times New Roman Regular"/>
          <w:sz w:val="28"/>
          <w:szCs w:val="28"/>
          <w:highlight w:val="none"/>
          <w:lang w:val="ru-RU"/>
        </w:rPr>
        <w:t xml:space="preserve">Дочерняя таблица по отношению к таблицам </w:t>
      </w:r>
      <w:r>
        <w:rPr>
          <w:rFonts w:hint="default" w:ascii="Times New Roman Regular" w:hAnsi="Times New Roman Regular" w:cs="Times New Roman Regular"/>
          <w:sz w:val="28"/>
          <w:szCs w:val="28"/>
          <w:highlight w:val="none"/>
          <w:lang w:val="en-US"/>
        </w:rPr>
        <w:t xml:space="preserve">employee </w:t>
      </w:r>
      <w:r>
        <w:rPr>
          <w:rFonts w:hint="default" w:ascii="Times New Roman Regular" w:hAnsi="Times New Roman Regular" w:cs="Times New Roman Regular"/>
          <w:sz w:val="28"/>
          <w:szCs w:val="28"/>
          <w:highlight w:val="none"/>
          <w:lang w:val="ru-RU"/>
        </w:rPr>
        <w:t xml:space="preserve">и </w:t>
      </w:r>
      <w:r>
        <w:rPr>
          <w:rFonts w:hint="default" w:ascii="Times New Roman Regular" w:hAnsi="Times New Roman Regular" w:cs="Times New Roman Regular"/>
          <w:sz w:val="28"/>
          <w:szCs w:val="28"/>
          <w:highlight w:val="none"/>
          <w:lang w:val="en-US"/>
        </w:rPr>
        <w:t xml:space="preserve">role. </w:t>
      </w:r>
      <w:r>
        <w:rPr>
          <w:rFonts w:hint="default" w:ascii="Times New Roman Regular" w:hAnsi="Times New Roman Regular" w:cs="Times New Roman Regular"/>
          <w:sz w:val="28"/>
          <w:szCs w:val="28"/>
          <w:highlight w:val="none"/>
          <w:lang w:val="ru-RU"/>
        </w:rPr>
        <w:t xml:space="preserve">Внешний ключ </w:t>
      </w:r>
      <w:r>
        <w:rPr>
          <w:rFonts w:hint="default" w:ascii="Times New Roman Regular" w:hAnsi="Times New Roman Regular" w:cs="Times New Roman Regular"/>
          <w:sz w:val="28"/>
          <w:szCs w:val="28"/>
          <w:highlight w:val="none"/>
          <w:lang w:val="en-US"/>
        </w:rPr>
        <w:t xml:space="preserve">id_employee </w:t>
      </w:r>
      <w:r>
        <w:rPr>
          <w:rFonts w:hint="default" w:ascii="Times New Roman Regular" w:hAnsi="Times New Roman Regular" w:cs="Times New Roman Regular"/>
          <w:sz w:val="28"/>
          <w:szCs w:val="28"/>
          <w:highlight w:val="none"/>
          <w:lang w:val="ru-RU"/>
        </w:rPr>
        <w:t xml:space="preserve">ссылается на поле </w:t>
      </w:r>
      <w:r>
        <w:rPr>
          <w:rFonts w:hint="default" w:ascii="Times New Roman Regular" w:hAnsi="Times New Roman Regular" w:cs="Times New Roman Regular"/>
          <w:sz w:val="28"/>
          <w:szCs w:val="28"/>
          <w:highlight w:val="none"/>
          <w:lang w:val="en-US"/>
        </w:rPr>
        <w:t xml:space="preserve">employee.id. </w:t>
      </w:r>
      <w:r>
        <w:rPr>
          <w:rFonts w:hint="default" w:ascii="Times New Roman Regular" w:hAnsi="Times New Roman Regular" w:cs="Times New Roman Regular"/>
          <w:sz w:val="28"/>
          <w:szCs w:val="28"/>
          <w:highlight w:val="none"/>
          <w:lang w:val="ru-RU"/>
        </w:rPr>
        <w:t xml:space="preserve">Внешний ключ </w:t>
      </w:r>
      <w:r>
        <w:rPr>
          <w:rFonts w:hint="default" w:ascii="Times New Roman Regular" w:hAnsi="Times New Roman Regular" w:cs="Times New Roman Regular"/>
          <w:sz w:val="28"/>
          <w:szCs w:val="28"/>
          <w:highlight w:val="none"/>
          <w:lang w:val="en-US"/>
        </w:rPr>
        <w:t xml:space="preserve">id_role </w:t>
      </w:r>
      <w:r>
        <w:rPr>
          <w:rFonts w:hint="default" w:ascii="Times New Roman Regular" w:hAnsi="Times New Roman Regular" w:cs="Times New Roman Regular"/>
          <w:sz w:val="28"/>
          <w:szCs w:val="28"/>
          <w:highlight w:val="none"/>
          <w:lang w:val="ru-RU"/>
        </w:rPr>
        <w:t xml:space="preserve">ссылается на поле </w:t>
      </w:r>
      <w:r>
        <w:rPr>
          <w:rFonts w:hint="default" w:ascii="Times New Roman Regular" w:hAnsi="Times New Roman Regular" w:cs="Times New Roman Regular"/>
          <w:sz w:val="28"/>
          <w:szCs w:val="28"/>
          <w:highlight w:val="none"/>
          <w:lang w:val="en-US"/>
        </w:rPr>
        <w:t>role.id.</w:t>
      </w:r>
    </w:p>
    <w:p w14:paraId="14082533">
      <w:pPr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br w:type="page"/>
      </w:r>
    </w:p>
    <w:p w14:paraId="3742790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480" w:after="0" w:line="360" w:lineRule="auto"/>
        <w:ind w:firstLine="709"/>
        <w:jc w:val="both"/>
        <w:textAlignment w:val="auto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>2.2.3 Манипуляционная часть</w:t>
      </w:r>
    </w:p>
    <w:p w14:paraId="2111E29E">
      <w:pPr>
        <w:spacing w:line="360" w:lineRule="auto"/>
        <w:ind w:firstLine="720" w:firstLineChars="0"/>
        <w:jc w:val="both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>Возможные запросы к базе данных информационной системы представлены в таблице 1</w:t>
      </w:r>
      <w:r>
        <w:rPr>
          <w:rFonts w:hint="default" w:ascii="Times New Roman Regular" w:hAnsi="Times New Roman Regular" w:cs="Times New Roman Regular"/>
          <w:sz w:val="28"/>
          <w:szCs w:val="28"/>
          <w:lang w:val="en-US"/>
        </w:rPr>
        <w:t>4</w:t>
      </w:r>
      <w:r>
        <w:rPr>
          <w:rFonts w:hint="default" w:ascii="Times New Roman Regular" w:hAnsi="Times New Roman Regular" w:cs="Times New Roman Regular"/>
          <w:sz w:val="28"/>
          <w:szCs w:val="28"/>
        </w:rPr>
        <w:t>.</w:t>
      </w:r>
    </w:p>
    <w:p w14:paraId="71F03201">
      <w:pPr>
        <w:keepNext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/>
        <w:ind w:firstLine="0"/>
        <w:textAlignment w:val="auto"/>
        <w:rPr>
          <w:rFonts w:hint="default" w:ascii="Times New Roman Regular" w:hAnsi="Times New Roman Regular" w:cs="Times New Roman Regular"/>
          <w:sz w:val="28"/>
          <w:szCs w:val="28"/>
        </w:rPr>
      </w:pPr>
    </w:p>
    <w:p w14:paraId="67F0B296">
      <w:pPr>
        <w:keepNext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/>
        <w:ind w:firstLine="0"/>
        <w:textAlignment w:val="auto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>Таблица 1</w:t>
      </w:r>
      <w:r>
        <w:rPr>
          <w:rFonts w:hint="default" w:ascii="Times New Roman Regular" w:hAnsi="Times New Roman Regular" w:cs="Times New Roman Regular"/>
          <w:sz w:val="28"/>
          <w:szCs w:val="28"/>
          <w:lang w:val="en-US"/>
        </w:rPr>
        <w:t>4</w:t>
      </w:r>
      <w:r>
        <w:rPr>
          <w:rFonts w:hint="default" w:ascii="Times New Roman Regular" w:hAnsi="Times New Roman Regular" w:cs="Times New Roman Regular"/>
          <w:sz w:val="28"/>
          <w:szCs w:val="28"/>
        </w:rPr>
        <w:t xml:space="preserve"> – Возможные запросы к базе данных информационной системы</w:t>
      </w:r>
    </w:p>
    <w:tbl>
      <w:tblPr>
        <w:tblStyle w:val="12"/>
        <w:tblW w:w="9645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auto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77"/>
        <w:gridCol w:w="6268"/>
      </w:tblGrid>
      <w:tr w14:paraId="2D778F82">
        <w:trPr>
          <w:trHeight w:val="20" w:hRule="atLeast"/>
        </w:trPr>
        <w:tc>
          <w:tcPr>
            <w:tcW w:w="33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841F292">
            <w:pPr>
              <w:keepNext w:val="0"/>
              <w:keepLines w:val="0"/>
              <w:pageBreakBefore w:val="0"/>
              <w:widowControl w:val="0"/>
              <w:tabs>
                <w:tab w:val="left" w:pos="142"/>
              </w:tabs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line="240" w:lineRule="auto"/>
              <w:ind w:firstLine="0"/>
              <w:textAlignment w:val="auto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Запрос</w:t>
            </w:r>
          </w:p>
        </w:tc>
        <w:tc>
          <w:tcPr>
            <w:tcW w:w="6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72C6E8D5">
            <w:pPr>
              <w:keepNext w:val="0"/>
              <w:keepLines w:val="0"/>
              <w:pageBreakBefore w:val="0"/>
              <w:widowControl w:val="0"/>
              <w:tabs>
                <w:tab w:val="left" w:pos="142"/>
              </w:tabs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after="0" w:line="240" w:lineRule="auto"/>
              <w:ind w:firstLine="0"/>
              <w:textAlignment w:val="auto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Описание</w:t>
            </w:r>
          </w:p>
        </w:tc>
      </w:tr>
      <w:tr w14:paraId="6ED5684C">
        <w:trPr>
          <w:trHeight w:val="20" w:hRule="atLeast"/>
        </w:trPr>
        <w:tc>
          <w:tcPr>
            <w:tcW w:w="33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FF9731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N/>
              <w:bidi w:val="0"/>
              <w:adjustRightInd/>
              <w:snapToGrid/>
              <w:spacing w:before="0" w:line="240" w:lineRule="auto"/>
              <w:jc w:val="left"/>
              <w:textAlignment w:val="auto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SimSun" w:cs="Times New Roman Regular"/>
                <w:color w:val="000000" w:themeColor="text1"/>
                <w:kern w:val="0"/>
                <w:sz w:val="24"/>
                <w:szCs w:val="24"/>
                <w:lang w:val="ru-RU" w:eastAsia="zh-CN" w:bidi="ar"/>
                <w14:textFill>
                  <w14:solidFill>
                    <w14:schemeClr w14:val="tx1"/>
                  </w14:solidFill>
                </w14:textFill>
              </w:rPr>
              <w:t>С</w:t>
            </w:r>
            <w:r>
              <w:rPr>
                <w:rFonts w:hint="default" w:ascii="Times New Roman Regular" w:hAnsi="Times New Roman Regular" w:eastAsia="SimSun" w:cs="Times New Roman Regular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писок партий, полученных от определенного поставщика</w:t>
            </w:r>
          </w:p>
        </w:tc>
        <w:tc>
          <w:tcPr>
            <w:tcW w:w="6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</w:tcPr>
          <w:p w14:paraId="65E2700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SimSun" w:cs="Times New Roman Regular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По данному запросу происходит объединение таблиц Партия, Продукт и Производитель по связям id_product и id_producer. Фильтрация по имени производителя «ООО "СтильДрев"» позволяет вывести только те партии товаров, которые были получены от указанного поставщика.</w:t>
            </w:r>
          </w:p>
        </w:tc>
      </w:tr>
      <w:tr w14:paraId="5EA0906A">
        <w:trPr>
          <w:trHeight w:val="20" w:hRule="atLeast"/>
        </w:trPr>
        <w:tc>
          <w:tcPr>
            <w:tcW w:w="33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A0EF0F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N/>
              <w:bidi w:val="0"/>
              <w:adjustRightInd/>
              <w:snapToGrid/>
              <w:spacing w:before="0" w:line="240" w:lineRule="auto"/>
              <w:jc w:val="left"/>
              <w:textAlignment w:val="auto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SimSun" w:cs="Times New Roman Regular"/>
                <w:color w:val="000000" w:themeColor="text1"/>
                <w:kern w:val="0"/>
                <w:sz w:val="24"/>
                <w:szCs w:val="24"/>
                <w:lang w:val="ru-RU" w:eastAsia="zh-CN" w:bidi="ar"/>
                <w14:textFill>
                  <w14:solidFill>
                    <w14:schemeClr w14:val="tx1"/>
                  </w14:solidFill>
                </w14:textFill>
              </w:rPr>
              <w:t>С</w:t>
            </w:r>
            <w:r>
              <w:rPr>
                <w:rFonts w:hint="default" w:ascii="Times New Roman Regular" w:hAnsi="Times New Roman Regular" w:eastAsia="SimSun" w:cs="Times New Roman Regular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писок продуктов, которых нет на складе</w:t>
            </w:r>
          </w:p>
        </w:tc>
        <w:tc>
          <w:tcPr>
            <w:tcW w:w="6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</w:tcPr>
          <w:p w14:paraId="1A42503A">
            <w:pPr>
              <w:pStyle w:val="85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 xml:space="preserve">Запрос вычисляет текущие остатки товаров через анализ таблицы document_content (учитывая приход, расход и игнорируя </w:t>
            </w: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  <w:t>переоценку</w:t>
            </w: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). Затем выбираются продукты, у которых суммарный остаток отсутствует. В результате выводится перечень товаров из таблицы Product, которых нет на складе.</w:t>
            </w:r>
          </w:p>
        </w:tc>
      </w:tr>
      <w:tr w14:paraId="5A1E1146">
        <w:trPr>
          <w:trHeight w:val="20" w:hRule="atLeast"/>
        </w:trPr>
        <w:tc>
          <w:tcPr>
            <w:tcW w:w="33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44C7FD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N/>
              <w:bidi w:val="0"/>
              <w:adjustRightInd/>
              <w:snapToGrid/>
              <w:spacing w:before="0" w:line="240" w:lineRule="auto"/>
              <w:jc w:val="left"/>
              <w:textAlignment w:val="auto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SimSun" w:cs="Times New Roman Regular"/>
                <w:color w:val="000000" w:themeColor="text1"/>
                <w:kern w:val="0"/>
                <w:sz w:val="24"/>
                <w:szCs w:val="24"/>
                <w:lang w:val="ru-RU" w:eastAsia="zh-CN" w:bidi="ar"/>
                <w14:textFill>
                  <w14:solidFill>
                    <w14:schemeClr w14:val="tx1"/>
                  </w14:solidFill>
                </w14:textFill>
              </w:rPr>
              <w:t>К</w:t>
            </w:r>
            <w:r>
              <w:rPr>
                <w:rFonts w:hint="default" w:ascii="Times New Roman Regular" w:hAnsi="Times New Roman Regular" w:eastAsia="SimSun" w:cs="Times New Roman Regular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оличество оставшихся на складе товаров каждого типа</w:t>
            </w:r>
          </w:p>
        </w:tc>
        <w:tc>
          <w:tcPr>
            <w:tcW w:w="6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</w:tcPr>
          <w:p w14:paraId="15A58CE8">
            <w:pPr>
              <w:pStyle w:val="85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Запрос суммирует приход и расход по каждому продукту, обрабатывая данные из document_content и учитывая тип документа (приход или расход). Затем присоединяется таблица Product, чтобы вывести название товара. Результатом будет список товаров и количество единиц каждого, оставшихся на складе.</w:t>
            </w:r>
          </w:p>
        </w:tc>
      </w:tr>
      <w:tr w14:paraId="72183D09">
        <w:trPr>
          <w:trHeight w:val="20" w:hRule="atLeast"/>
        </w:trPr>
        <w:tc>
          <w:tcPr>
            <w:tcW w:w="33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2165A3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N/>
              <w:bidi w:val="0"/>
              <w:adjustRightInd/>
              <w:snapToGrid/>
              <w:spacing w:before="0" w:line="240" w:lineRule="auto"/>
              <w:jc w:val="left"/>
              <w:textAlignment w:val="auto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SimSun" w:cs="Times New Roman Regular"/>
                <w:color w:val="000000" w:themeColor="text1"/>
                <w:kern w:val="0"/>
                <w:sz w:val="24"/>
                <w:szCs w:val="24"/>
                <w:lang w:val="ru-RU" w:eastAsia="zh-CN" w:bidi="ar"/>
                <w14:textFill>
                  <w14:solidFill>
                    <w14:schemeClr w14:val="tx1"/>
                  </w14:solidFill>
                </w14:textFill>
              </w:rPr>
              <w:t>С</w:t>
            </w:r>
            <w:r>
              <w:rPr>
                <w:rFonts w:hint="default" w:ascii="Times New Roman Regular" w:hAnsi="Times New Roman Regular" w:eastAsia="SimSun" w:cs="Times New Roman Regular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писок сотрудников, которые могут пользоваться системой</w:t>
            </w:r>
          </w:p>
        </w:tc>
        <w:tc>
          <w:tcPr>
            <w:tcW w:w="6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</w:tcPr>
          <w:p w14:paraId="1BD483E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SimSun" w:cs="Times New Roman Regular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По данному запросу происходит соединение таблиц Employee, Sys_user и Position по ключу сотрудника. Выводятся сотрудники, имеющие учетную запись в системе, а также их должности — то есть все работники, которые имеют доступ к системе.</w:t>
            </w:r>
          </w:p>
        </w:tc>
      </w:tr>
      <w:tr w14:paraId="23F2B265">
        <w:trPr>
          <w:trHeight w:val="20" w:hRule="atLeast"/>
        </w:trPr>
        <w:tc>
          <w:tcPr>
            <w:tcW w:w="33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774A20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N/>
              <w:bidi w:val="0"/>
              <w:adjustRightInd/>
              <w:snapToGrid/>
              <w:spacing w:before="0" w:line="240" w:lineRule="auto"/>
              <w:jc w:val="left"/>
              <w:textAlignment w:val="auto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SimSun" w:cs="Times New Roman Regular"/>
                <w:color w:val="000000" w:themeColor="text1"/>
                <w:kern w:val="0"/>
                <w:sz w:val="24"/>
                <w:szCs w:val="24"/>
                <w:lang w:val="ru-RU" w:eastAsia="zh-CN" w:bidi="ar"/>
                <w14:textFill>
                  <w14:solidFill>
                    <w14:schemeClr w14:val="tx1"/>
                  </w14:solidFill>
                </w14:textFill>
              </w:rPr>
              <w:t>С</w:t>
            </w:r>
            <w:r>
              <w:rPr>
                <w:rFonts w:hint="default" w:ascii="Times New Roman Regular" w:hAnsi="Times New Roman Regular" w:eastAsia="SimSun" w:cs="Times New Roman Regular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писок партий, принятых за определенный период времени</w:t>
            </w:r>
          </w:p>
        </w:tc>
        <w:tc>
          <w:tcPr>
            <w:tcW w:w="6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</w:tcPr>
          <w:p w14:paraId="406D534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SimSun" w:cs="Times New Roman Regular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Запрос выбирает партии из таблицы Batch, id которых встречается в документах категории «приход» (id_document_category = 1). Затем данные фильтруются по дате документа в указанном интервале. Результат — список партий, которые были приняты на склад за заданный период.</w:t>
            </w:r>
          </w:p>
        </w:tc>
      </w:tr>
    </w:tbl>
    <w:p w14:paraId="00F1C1E7">
      <w:pPr>
        <w:spacing w:before="0" w:line="360" w:lineRule="auto"/>
        <w:ind w:firstLine="851"/>
        <w:jc w:val="both"/>
        <w:outlineLvl w:val="0"/>
        <w:rPr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br w:type="page"/>
      </w:r>
      <w:bookmarkStart w:id="12" w:name="_Toc1366235308"/>
      <w:bookmarkStart w:id="13" w:name="_Toc435930473"/>
      <w:r>
        <w:rPr>
          <w:sz w:val="28"/>
          <w:szCs w:val="28"/>
        </w:rPr>
        <w:t>3 Разработка объектов базы данных</w:t>
      </w:r>
      <w:bookmarkEnd w:id="12"/>
      <w:bookmarkEnd w:id="13"/>
    </w:p>
    <w:p w14:paraId="55A8773C">
      <w:pPr>
        <w:spacing w:before="0" w:line="360" w:lineRule="auto"/>
        <w:ind w:firstLine="851"/>
        <w:jc w:val="both"/>
        <w:outlineLvl w:val="1"/>
        <w:rPr>
          <w:sz w:val="28"/>
          <w:szCs w:val="28"/>
        </w:rPr>
      </w:pPr>
      <w:bookmarkStart w:id="14" w:name="_Toc1616739794"/>
      <w:r>
        <w:rPr>
          <w:sz w:val="28"/>
          <w:szCs w:val="28"/>
        </w:rPr>
        <w:t>3.1 Создание таблиц</w:t>
      </w:r>
      <w:bookmarkEnd w:id="14"/>
    </w:p>
    <w:p w14:paraId="3AF31B1B">
      <w:pPr>
        <w:spacing w:before="0" w:line="360" w:lineRule="auto"/>
        <w:ind w:firstLine="851"/>
        <w:jc w:val="both"/>
        <w:rPr>
          <w:sz w:val="28"/>
          <w:szCs w:val="28"/>
        </w:rPr>
      </w:pPr>
    </w:p>
    <w:p w14:paraId="1B63A5BD">
      <w:pPr>
        <w:spacing w:before="0" w:line="360" w:lineRule="auto"/>
        <w:ind w:firstLine="851"/>
        <w:jc w:val="both"/>
        <w:rPr>
          <w:i/>
          <w:iCs/>
          <w:sz w:val="28"/>
          <w:szCs w:val="28"/>
        </w:rPr>
      </w:pPr>
      <w:r>
        <w:rPr>
          <w:sz w:val="28"/>
          <w:szCs w:val="28"/>
        </w:rPr>
        <w:t xml:space="preserve">Для создания таблиц использовался </w:t>
      </w:r>
      <w:r>
        <w:rPr>
          <w:sz w:val="28"/>
          <w:szCs w:val="28"/>
          <w:lang w:val="en-US"/>
        </w:rPr>
        <w:t>sql</w:t>
      </w:r>
      <w:r>
        <w:rPr>
          <w:sz w:val="28"/>
          <w:szCs w:val="28"/>
        </w:rPr>
        <w:t>-скрипт, представленный в листинге Б.1, на котором отражаются созданные первичные и внешние ключи, а также необходимые ограничительные условия.</w:t>
      </w:r>
    </w:p>
    <w:p w14:paraId="356A9E10">
      <w:pPr>
        <w:spacing w:before="0" w:line="360" w:lineRule="auto"/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>Связи между таблицами устанавливаются с помощью инструкций SQL, описанных выше. Вид отношений между таблицами – один-ко-многим или отношением многие-к-одному. Схема данных представлена на рисунке А.6.</w:t>
      </w:r>
    </w:p>
    <w:p w14:paraId="6B0492FA">
      <w:pPr>
        <w:spacing w:before="0" w:line="360" w:lineRule="auto"/>
        <w:ind w:firstLine="851"/>
        <w:jc w:val="both"/>
        <w:rPr>
          <w:color w:val="FF0000"/>
          <w:sz w:val="28"/>
          <w:szCs w:val="28"/>
        </w:rPr>
      </w:pPr>
      <w:r>
        <w:rPr>
          <w:sz w:val="28"/>
          <w:szCs w:val="28"/>
        </w:rPr>
        <w:t>Источниками данных могут служить данные</w:t>
      </w:r>
      <w:r>
        <w:rPr>
          <w:rFonts w:hint="default"/>
          <w:sz w:val="28"/>
          <w:szCs w:val="28"/>
          <w:lang w:val="ru-RU"/>
        </w:rPr>
        <w:t>, сгенерированные нейросетью</w:t>
      </w:r>
      <w:r>
        <w:rPr>
          <w:sz w:val="28"/>
          <w:szCs w:val="28"/>
        </w:rPr>
        <w:t>. Таблицы заполнены тестовыми данными.</w:t>
      </w:r>
    </w:p>
    <w:p w14:paraId="5F9DF68D">
      <w:pPr>
        <w:spacing w:before="0" w:line="360" w:lineRule="auto"/>
        <w:ind w:firstLine="851"/>
        <w:jc w:val="both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Ниже представлены таблицы с тестовыми данными, необходимыми для дальнейшей работы.</w:t>
      </w:r>
    </w:p>
    <w:p w14:paraId="44B3643C">
      <w:pPr>
        <w:spacing w:before="0" w:line="360" w:lineRule="auto"/>
        <w:ind w:firstLine="851"/>
        <w:jc w:val="both"/>
        <w:rPr>
          <w:color w:val="FF0000"/>
          <w:sz w:val="28"/>
          <w:szCs w:val="28"/>
        </w:rPr>
      </w:pPr>
    </w:p>
    <w:p w14:paraId="1A227767">
      <w:pPr>
        <w:shd w:val="clear" w:color="auto" w:fill="FFFFFF"/>
        <w:tabs>
          <w:tab w:val="left" w:pos="142"/>
          <w:tab w:val="left" w:pos="3686"/>
        </w:tabs>
        <w:spacing w:before="0" w:line="240" w:lineRule="auto"/>
        <w:jc w:val="center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drawing>
          <wp:inline distT="0" distB="0" distL="114300" distR="114300">
            <wp:extent cx="5276215" cy="1732280"/>
            <wp:effectExtent l="0" t="0" r="6985" b="20320"/>
            <wp:docPr id="4" name="Picture 4" descr="Снимок экрана 2025-12-11 в 17.08.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Снимок экрана 2025-12-11 в 17.08.4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6215" cy="173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51F3D">
      <w:pPr>
        <w:shd w:val="clear" w:color="auto" w:fill="FFFFFF"/>
        <w:tabs>
          <w:tab w:val="left" w:pos="142"/>
          <w:tab w:val="left" w:pos="3686"/>
        </w:tabs>
        <w:spacing w:before="0" w:line="360" w:lineRule="auto"/>
        <w:jc w:val="center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drawing>
          <wp:inline distT="0" distB="0" distL="114300" distR="114300">
            <wp:extent cx="5232400" cy="985520"/>
            <wp:effectExtent l="0" t="0" r="0" b="5080"/>
            <wp:docPr id="2" name="Picture 2" descr="Снимок экрана 2025-12-11 в 17.09.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Снимок экрана 2025-12-11 в 17.09.49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32400" cy="98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AA8AB">
      <w:pPr>
        <w:keepNext w:val="0"/>
        <w:keepLines w:val="0"/>
        <w:pageBreakBefore w:val="0"/>
        <w:widowControl/>
        <w:shd w:val="clear" w:color="auto" w:fill="FFFFFF"/>
        <w:tabs>
          <w:tab w:val="left" w:pos="14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jc w:val="center"/>
        <w:textAlignment w:val="auto"/>
        <w:rPr>
          <w:rFonts w:hint="default"/>
          <w:sz w:val="28"/>
          <w:szCs w:val="28"/>
          <w:highlight w:val="none"/>
          <w:lang w:val="ru-RU"/>
        </w:rPr>
      </w:pPr>
      <w:r>
        <w:rPr>
          <w:sz w:val="28"/>
          <w:szCs w:val="28"/>
          <w:highlight w:val="none"/>
        </w:rPr>
        <w:t xml:space="preserve">Рисунок 1 – Таблица </w:t>
      </w:r>
      <w:r>
        <w:rPr>
          <w:sz w:val="28"/>
          <w:szCs w:val="28"/>
          <w:highlight w:val="none"/>
          <w:lang w:val="ru-RU"/>
        </w:rPr>
        <w:t>Адрес</w:t>
      </w:r>
      <w:r>
        <w:rPr>
          <w:sz w:val="28"/>
          <w:szCs w:val="28"/>
          <w:highlight w:val="none"/>
        </w:rPr>
        <w:t>, тестовые данные таблицы</w:t>
      </w:r>
    </w:p>
    <w:p w14:paraId="1C05E376">
      <w:pPr>
        <w:shd w:val="clear" w:color="auto" w:fill="FFFFFF"/>
        <w:tabs>
          <w:tab w:val="left" w:pos="142"/>
        </w:tabs>
        <w:spacing w:line="360" w:lineRule="auto"/>
        <w:ind w:left="0" w:leftChars="0" w:firstLine="700" w:firstLineChars="0"/>
        <w:jc w:val="left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highlight w:val="none"/>
          <w:lang w:val="ru-RU"/>
        </w:rPr>
        <w:t xml:space="preserve">Таблица </w:t>
      </w:r>
      <w:r>
        <w:rPr>
          <w:rFonts w:hint="default"/>
          <w:sz w:val="28"/>
          <w:szCs w:val="28"/>
          <w:highlight w:val="none"/>
          <w:lang w:val="en-US"/>
        </w:rPr>
        <w:t xml:space="preserve">address: </w:t>
      </w:r>
      <w:r>
        <w:rPr>
          <w:rFonts w:hint="default"/>
          <w:sz w:val="28"/>
          <w:szCs w:val="28"/>
          <w:highlight w:val="none"/>
          <w:lang w:val="ru-RU"/>
        </w:rPr>
        <w:t xml:space="preserve">первичный ключ </w:t>
      </w:r>
      <w:r>
        <w:rPr>
          <w:color w:val="000000"/>
          <w:spacing w:val="7"/>
          <w:szCs w:val="28"/>
          <w:lang w:val="en-US"/>
        </w:rPr>
        <w:t>–</w:t>
      </w:r>
      <w:r>
        <w:rPr>
          <w:szCs w:val="28"/>
          <w:lang w:val="en-US"/>
        </w:rPr>
        <w:t xml:space="preserve"> </w:t>
      </w:r>
      <w:r>
        <w:rPr>
          <w:rFonts w:hint="default"/>
          <w:sz w:val="28"/>
          <w:szCs w:val="28"/>
          <w:highlight w:val="none"/>
          <w:lang w:val="en-US"/>
        </w:rPr>
        <w:t>id</w:t>
      </w:r>
      <w:r>
        <w:rPr>
          <w:rFonts w:hint="default"/>
          <w:sz w:val="28"/>
          <w:szCs w:val="28"/>
          <w:highlight w:val="none"/>
          <w:lang w:val="ru-RU"/>
        </w:rPr>
        <w:t xml:space="preserve">. Все поля таблицы </w:t>
      </w:r>
      <w:r>
        <w:rPr>
          <w:rFonts w:hint="default"/>
          <w:sz w:val="28"/>
          <w:szCs w:val="28"/>
          <w:highlight w:val="none"/>
          <w:lang w:val="en-US"/>
        </w:rPr>
        <w:t xml:space="preserve">NOT NULL, </w:t>
      </w:r>
      <w:r>
        <w:rPr>
          <w:rFonts w:hint="default"/>
          <w:sz w:val="28"/>
          <w:szCs w:val="28"/>
          <w:highlight w:val="none"/>
          <w:lang w:val="ru-RU"/>
        </w:rPr>
        <w:t xml:space="preserve">длина </w:t>
      </w:r>
      <w:r>
        <w:rPr>
          <w:rFonts w:hint="default"/>
          <w:sz w:val="28"/>
          <w:szCs w:val="28"/>
          <w:highlight w:val="none"/>
          <w:lang w:val="en-US"/>
        </w:rPr>
        <w:t>subject, region, city</w:t>
      </w:r>
      <w:r>
        <w:rPr>
          <w:rFonts w:hint="default"/>
          <w:sz w:val="28"/>
          <w:szCs w:val="28"/>
          <w:highlight w:val="none"/>
          <w:lang w:val="ru-RU"/>
        </w:rPr>
        <w:t xml:space="preserve"> и</w:t>
      </w:r>
      <w:r>
        <w:rPr>
          <w:rFonts w:hint="default"/>
          <w:sz w:val="28"/>
          <w:szCs w:val="28"/>
          <w:highlight w:val="none"/>
          <w:lang w:val="en-US"/>
        </w:rPr>
        <w:t xml:space="preserve"> street </w:t>
      </w:r>
      <w:r>
        <w:rPr>
          <w:rFonts w:hint="default"/>
          <w:sz w:val="28"/>
          <w:szCs w:val="28"/>
          <w:highlight w:val="none"/>
          <w:lang w:val="ru-RU"/>
        </w:rPr>
        <w:t>не может быть больше 100 символов. По умолчанию ключевое поле увеличивается на 1.</w:t>
      </w:r>
    </w:p>
    <w:p w14:paraId="23439169">
      <w:pPr>
        <w:keepNext w:val="0"/>
        <w:keepLines w:val="0"/>
        <w:pageBreakBefore w:val="0"/>
        <w:widowControl/>
        <w:suppressAutoHyphen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0" w:leftChars="0" w:firstLine="0" w:firstLineChars="0"/>
        <w:jc w:val="center"/>
        <w:textAlignment w:val="auto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drawing>
          <wp:inline distT="0" distB="0" distL="114300" distR="114300">
            <wp:extent cx="5935980" cy="2011680"/>
            <wp:effectExtent l="0" t="0" r="7620" b="20320"/>
            <wp:docPr id="5" name="Picture 5" descr="Снимок экрана 2025-12-11 в 17.25.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Снимок экрана 2025-12-11 в 17.25.4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201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837A3">
      <w:pPr>
        <w:keepNext w:val="0"/>
        <w:keepLines w:val="0"/>
        <w:pageBreakBefore w:val="0"/>
        <w:widowControl/>
        <w:suppressAutoHyphen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leftChars="0" w:firstLine="0" w:firstLineChars="0"/>
        <w:jc w:val="center"/>
        <w:textAlignment w:val="auto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drawing>
          <wp:inline distT="0" distB="0" distL="114300" distR="114300">
            <wp:extent cx="5937885" cy="1396365"/>
            <wp:effectExtent l="0" t="0" r="5715" b="635"/>
            <wp:docPr id="6" name="Picture 6" descr="Снимок экрана 2025-12-11 в 17.26.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Снимок экрана 2025-12-11 в 17.26.1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7885" cy="139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F1914">
      <w:pPr>
        <w:keepNext w:val="0"/>
        <w:keepLines w:val="0"/>
        <w:pageBreakBefore w:val="0"/>
        <w:widowControl/>
        <w:shd w:val="clear" w:color="auto" w:fill="FFFFFF"/>
        <w:tabs>
          <w:tab w:val="left" w:pos="14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60" w:line="360" w:lineRule="auto"/>
        <w:jc w:val="center"/>
        <w:textAlignment w:val="auto"/>
        <w:rPr>
          <w:rFonts w:hint="default"/>
          <w:sz w:val="28"/>
          <w:szCs w:val="28"/>
          <w:highlight w:val="none"/>
          <w:lang w:val="ru-RU"/>
        </w:rPr>
      </w:pPr>
      <w:r>
        <w:rPr>
          <w:rFonts w:hint="default"/>
          <w:sz w:val="28"/>
          <w:szCs w:val="28"/>
          <w:lang w:val="ru-RU"/>
        </w:rPr>
        <w:tab/>
      </w:r>
      <w:r>
        <w:rPr>
          <w:sz w:val="28"/>
          <w:szCs w:val="28"/>
          <w:highlight w:val="none"/>
        </w:rPr>
        <w:t xml:space="preserve">Рисунок </w:t>
      </w:r>
      <w:r>
        <w:rPr>
          <w:rFonts w:hint="default"/>
          <w:sz w:val="28"/>
          <w:szCs w:val="28"/>
          <w:highlight w:val="none"/>
          <w:lang w:val="ru-RU"/>
        </w:rPr>
        <w:t>2</w:t>
      </w:r>
      <w:r>
        <w:rPr>
          <w:sz w:val="28"/>
          <w:szCs w:val="28"/>
          <w:highlight w:val="none"/>
        </w:rPr>
        <w:t xml:space="preserve"> – Таблица </w:t>
      </w:r>
      <w:r>
        <w:rPr>
          <w:sz w:val="28"/>
          <w:szCs w:val="28"/>
          <w:highlight w:val="none"/>
          <w:lang w:val="ru-RU"/>
        </w:rPr>
        <w:t>Партия</w:t>
      </w:r>
      <w:r>
        <w:rPr>
          <w:sz w:val="28"/>
          <w:szCs w:val="28"/>
          <w:highlight w:val="none"/>
        </w:rPr>
        <w:t>, тестовые данные таблицы</w:t>
      </w:r>
    </w:p>
    <w:p w14:paraId="114E2FA4">
      <w:pPr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708" w:firstLineChars="0"/>
        <w:jc w:val="both"/>
        <w:rPr>
          <w:rFonts w:hint="default" w:ascii="Times New Roman" w:hAnsi="Times New Roman" w:eastAsia="SimSun" w:cs="Times New Roman"/>
          <w:kern w:val="2"/>
          <w:sz w:val="28"/>
          <w:szCs w:val="28"/>
          <w:lang w:val="ru-RU" w:eastAsia="zh-CN" w:bidi="ar"/>
        </w:rPr>
      </w:pPr>
      <w:r>
        <w:rPr>
          <w:rFonts w:hint="default"/>
          <w:sz w:val="28"/>
          <w:szCs w:val="28"/>
          <w:highlight w:val="none"/>
          <w:lang w:val="ru-RU"/>
        </w:rPr>
        <w:t xml:space="preserve">Таблица </w:t>
      </w:r>
      <w:r>
        <w:rPr>
          <w:rFonts w:hint="default"/>
          <w:sz w:val="28"/>
          <w:szCs w:val="28"/>
          <w:highlight w:val="none"/>
          <w:lang w:val="en-US"/>
        </w:rPr>
        <w:t xml:space="preserve">batch: </w:t>
      </w:r>
      <w:r>
        <w:rPr>
          <w:rFonts w:hint="default"/>
          <w:sz w:val="28"/>
          <w:szCs w:val="28"/>
          <w:highlight w:val="none"/>
          <w:lang w:val="ru-RU"/>
        </w:rPr>
        <w:t xml:space="preserve">первичный ключ </w:t>
      </w:r>
      <w:r>
        <w:rPr>
          <w:rFonts w:hint="default" w:ascii="Times New Roman" w:hAnsi="Times New Roman" w:eastAsia="SimSun" w:cs="Times New Roman"/>
          <w:kern w:val="2"/>
          <w:sz w:val="28"/>
          <w:szCs w:val="28"/>
          <w:lang w:val="en-US" w:eastAsia="zh-CN" w:bidi="ar"/>
        </w:rPr>
        <w:t xml:space="preserve">– </w:t>
      </w:r>
      <w:r>
        <w:rPr>
          <w:rFonts w:hint="default" w:ascii="Times New Roman" w:hAnsi="Times New Roman" w:eastAsia="SimSun" w:cs="Times New Roman"/>
          <w:kern w:val="2"/>
          <w:sz w:val="28"/>
          <w:szCs w:val="28"/>
          <w:lang w:val="ru-RU" w:eastAsia="zh-CN" w:bidi="ar"/>
        </w:rPr>
        <w:t>i</w:t>
      </w:r>
      <w:r>
        <w:rPr>
          <w:rFonts w:hint="default" w:ascii="Times New Roman" w:hAnsi="Times New Roman" w:eastAsia="SimSun" w:cs="Times New Roman"/>
          <w:kern w:val="2"/>
          <w:sz w:val="28"/>
          <w:szCs w:val="28"/>
          <w:lang w:val="en-US" w:eastAsia="zh-CN" w:bidi="ar"/>
        </w:rPr>
        <w:t xml:space="preserve">d. </w:t>
      </w:r>
      <w:r>
        <w:rPr>
          <w:rFonts w:hint="default" w:ascii="Times New Roman" w:hAnsi="Times New Roman" w:eastAsia="SimSun" w:cs="Times New Roman"/>
          <w:kern w:val="2"/>
          <w:sz w:val="28"/>
          <w:szCs w:val="28"/>
          <w:lang w:val="ru-RU" w:eastAsia="zh-CN" w:bidi="ar"/>
        </w:rPr>
        <w:t>Все поля, кроме e</w:t>
      </w:r>
      <w:r>
        <w:rPr>
          <w:rFonts w:hint="default" w:ascii="Times New Roman" w:hAnsi="Times New Roman" w:eastAsia="SimSun" w:cs="Times New Roman"/>
          <w:kern w:val="2"/>
          <w:sz w:val="28"/>
          <w:szCs w:val="28"/>
          <w:lang w:val="en-US" w:eastAsia="zh-CN" w:bidi="ar"/>
        </w:rPr>
        <w:t xml:space="preserve">xpiration_date </w:t>
      </w:r>
      <w:r>
        <w:rPr>
          <w:rFonts w:hint="default" w:ascii="Times New Roman" w:hAnsi="Times New Roman" w:eastAsia="SimSun" w:cs="Times New Roman"/>
          <w:kern w:val="2"/>
          <w:sz w:val="28"/>
          <w:szCs w:val="28"/>
          <w:lang w:val="ru-RU" w:eastAsia="zh-CN" w:bidi="ar"/>
        </w:rPr>
        <w:t>N</w:t>
      </w:r>
      <w:r>
        <w:rPr>
          <w:rFonts w:hint="default" w:ascii="Times New Roman" w:hAnsi="Times New Roman" w:eastAsia="SimSun" w:cs="Times New Roman"/>
          <w:kern w:val="2"/>
          <w:sz w:val="28"/>
          <w:szCs w:val="28"/>
          <w:lang w:val="en-US" w:eastAsia="zh-CN" w:bidi="ar"/>
        </w:rPr>
        <w:t>OT NULL</w:t>
      </w:r>
      <w:r>
        <w:rPr>
          <w:rFonts w:hint="default" w:ascii="Times New Roman" w:hAnsi="Times New Roman" w:eastAsia="SimSun" w:cs="Times New Roman"/>
          <w:kern w:val="2"/>
          <w:sz w:val="28"/>
          <w:szCs w:val="28"/>
          <w:lang w:val="ru-RU" w:eastAsia="zh-CN" w:bidi="ar"/>
        </w:rPr>
        <w:t xml:space="preserve">. По умолчанию ключевое поле увеличивается на 1, </w:t>
      </w:r>
      <w:r>
        <w:rPr>
          <w:rFonts w:hint="default" w:ascii="Times New Roman" w:hAnsi="Times New Roman" w:eastAsia="SimSun" w:cs="Times New Roman"/>
          <w:kern w:val="2"/>
          <w:sz w:val="28"/>
          <w:szCs w:val="28"/>
          <w:lang w:val="en-US" w:eastAsia="zh-CN" w:bidi="ar"/>
        </w:rPr>
        <w:t xml:space="preserve">created_at </w:t>
      </w:r>
      <w:r>
        <w:rPr>
          <w:rFonts w:hint="default" w:ascii="Times New Roman" w:hAnsi="Times New Roman" w:eastAsia="SimSun" w:cs="Times New Roman"/>
          <w:kern w:val="2"/>
          <w:sz w:val="28"/>
          <w:szCs w:val="28"/>
          <w:lang w:val="ru-RU" w:eastAsia="zh-CN" w:bidi="ar"/>
        </w:rPr>
        <w:t>текущая временная метка.</w:t>
      </w:r>
    </w:p>
    <w:p w14:paraId="29CF58FD">
      <w:pPr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 w:ascii="Times New Roman" w:hAnsi="Times New Roman" w:eastAsia="SimSun" w:cs="Times New Roman"/>
          <w:kern w:val="2"/>
          <w:sz w:val="28"/>
          <w:szCs w:val="28"/>
          <w:lang w:val="ru-RU" w:eastAsia="zh-CN" w:bidi="ar"/>
        </w:rPr>
      </w:pPr>
    </w:p>
    <w:p w14:paraId="4A6124B9">
      <w:pPr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0" w:right="0"/>
        <w:jc w:val="center"/>
        <w:rPr>
          <w:rFonts w:hint="default" w:ascii="Times New Roman" w:hAnsi="Times New Roman" w:eastAsia="SimSun" w:cs="Times New Roman"/>
          <w:kern w:val="2"/>
          <w:sz w:val="28"/>
          <w:szCs w:val="28"/>
          <w:lang w:val="ru-RU" w:eastAsia="zh-CN" w:bidi="ar"/>
        </w:rPr>
      </w:pPr>
      <w:r>
        <w:rPr>
          <w:rFonts w:hint="default" w:ascii="Times New Roman" w:hAnsi="Times New Roman" w:eastAsia="SimSun" w:cs="Times New Roman"/>
          <w:kern w:val="2"/>
          <w:sz w:val="28"/>
          <w:szCs w:val="28"/>
          <w:lang w:val="ru-RU" w:eastAsia="zh-CN" w:bidi="ar"/>
        </w:rPr>
        <w:drawing>
          <wp:inline distT="0" distB="0" distL="114300" distR="114300">
            <wp:extent cx="5934710" cy="1438910"/>
            <wp:effectExtent l="0" t="0" r="8890" b="8890"/>
            <wp:docPr id="7" name="Picture 7" descr="Снимок экрана 2025-12-11 в 17.33.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Снимок экрана 2025-12-11 в 17.33.1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4710" cy="1438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58C6F">
      <w:pPr>
        <w:keepNext w:val="0"/>
        <w:keepLines w:val="0"/>
        <w:pageBreakBefore w:val="0"/>
        <w:widowControl/>
        <w:suppressAutoHyphen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leftChars="0" w:firstLine="0" w:firstLineChars="0"/>
        <w:jc w:val="center"/>
        <w:textAlignment w:val="auto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drawing>
          <wp:inline distT="0" distB="0" distL="114300" distR="114300">
            <wp:extent cx="4543425" cy="1571625"/>
            <wp:effectExtent l="0" t="0" r="3175" b="3175"/>
            <wp:docPr id="9" name="Picture 9" descr="Снимок экрана 2025-12-11 в 17.33.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Снимок экрана 2025-12-11 в 17.33.3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43425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24779">
      <w:pPr>
        <w:keepNext w:val="0"/>
        <w:keepLines w:val="0"/>
        <w:pageBreakBefore w:val="0"/>
        <w:widowControl/>
        <w:shd w:val="clear" w:color="auto" w:fill="FFFFFF"/>
        <w:tabs>
          <w:tab w:val="left" w:pos="14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60" w:line="360" w:lineRule="auto"/>
        <w:jc w:val="center"/>
        <w:textAlignment w:val="auto"/>
        <w:rPr>
          <w:sz w:val="28"/>
          <w:szCs w:val="28"/>
          <w:highlight w:val="none"/>
        </w:rPr>
      </w:pPr>
      <w:r>
        <w:rPr>
          <w:rFonts w:hint="default"/>
          <w:sz w:val="28"/>
          <w:szCs w:val="28"/>
          <w:lang w:val="ru-RU"/>
        </w:rPr>
        <w:tab/>
      </w:r>
      <w:r>
        <w:rPr>
          <w:sz w:val="28"/>
          <w:szCs w:val="28"/>
          <w:highlight w:val="none"/>
        </w:rPr>
        <w:t xml:space="preserve">Рисунок </w:t>
      </w:r>
      <w:r>
        <w:rPr>
          <w:rFonts w:hint="default"/>
          <w:sz w:val="28"/>
          <w:szCs w:val="28"/>
          <w:highlight w:val="none"/>
          <w:lang w:val="ru-RU"/>
        </w:rPr>
        <w:t>3</w:t>
      </w:r>
      <w:r>
        <w:rPr>
          <w:sz w:val="28"/>
          <w:szCs w:val="28"/>
          <w:highlight w:val="none"/>
        </w:rPr>
        <w:t xml:space="preserve"> – Таблица </w:t>
      </w:r>
      <w:r>
        <w:rPr>
          <w:sz w:val="28"/>
          <w:szCs w:val="28"/>
          <w:highlight w:val="none"/>
          <w:lang w:val="ru-RU"/>
        </w:rPr>
        <w:t>Документ</w:t>
      </w:r>
      <w:r>
        <w:rPr>
          <w:sz w:val="28"/>
          <w:szCs w:val="28"/>
          <w:highlight w:val="none"/>
        </w:rPr>
        <w:t>, тестовые данные таблицы</w:t>
      </w:r>
    </w:p>
    <w:p w14:paraId="36220128">
      <w:pPr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 w:ascii="Times New Roman" w:hAnsi="Times New Roman" w:eastAsia="SimSun" w:cs="Times New Roman"/>
          <w:kern w:val="2"/>
          <w:sz w:val="28"/>
          <w:szCs w:val="28"/>
          <w:lang w:val="ru-RU" w:eastAsia="zh-CN" w:bidi="ar"/>
        </w:rPr>
      </w:pPr>
      <w:r>
        <w:rPr>
          <w:rFonts w:hint="default"/>
          <w:sz w:val="28"/>
          <w:szCs w:val="28"/>
          <w:highlight w:val="none"/>
          <w:lang w:val="ru-RU"/>
        </w:rPr>
        <w:tab/>
      </w:r>
      <w:r>
        <w:rPr>
          <w:rFonts w:hint="default"/>
          <w:sz w:val="28"/>
          <w:szCs w:val="28"/>
          <w:highlight w:val="none"/>
          <w:lang w:val="ru-RU"/>
        </w:rPr>
        <w:t xml:space="preserve">Таблица </w:t>
      </w:r>
      <w:r>
        <w:rPr>
          <w:rFonts w:hint="default"/>
          <w:sz w:val="28"/>
          <w:szCs w:val="28"/>
          <w:highlight w:val="none"/>
          <w:lang w:val="en-US"/>
        </w:rPr>
        <w:t xml:space="preserve">document: </w:t>
      </w:r>
      <w:r>
        <w:rPr>
          <w:rFonts w:hint="default"/>
          <w:sz w:val="28"/>
          <w:szCs w:val="28"/>
          <w:highlight w:val="none"/>
          <w:lang w:val="ru-RU"/>
        </w:rPr>
        <w:t xml:space="preserve">первичный ключ </w:t>
      </w:r>
      <w:r>
        <w:rPr>
          <w:rFonts w:hint="default" w:ascii="Times New Roman" w:hAnsi="Times New Roman" w:eastAsia="SimSun" w:cs="Times New Roman"/>
          <w:kern w:val="2"/>
          <w:sz w:val="28"/>
          <w:szCs w:val="28"/>
          <w:lang w:val="en-US" w:eastAsia="zh-CN" w:bidi="ar"/>
        </w:rPr>
        <w:t xml:space="preserve">– id. </w:t>
      </w:r>
      <w:r>
        <w:rPr>
          <w:rFonts w:hint="default" w:ascii="Times New Roman" w:hAnsi="Times New Roman" w:eastAsia="SimSun" w:cs="Times New Roman"/>
          <w:kern w:val="2"/>
          <w:sz w:val="28"/>
          <w:szCs w:val="28"/>
          <w:lang w:val="ru-RU" w:eastAsia="zh-CN" w:bidi="ar"/>
        </w:rPr>
        <w:t xml:space="preserve">Все поля </w:t>
      </w:r>
      <w:r>
        <w:rPr>
          <w:rFonts w:hint="default" w:ascii="Times New Roman" w:hAnsi="Times New Roman" w:eastAsia="SimSun" w:cs="Times New Roman"/>
          <w:kern w:val="2"/>
          <w:sz w:val="28"/>
          <w:szCs w:val="28"/>
          <w:lang w:val="en-US" w:eastAsia="zh-CN" w:bidi="ar"/>
        </w:rPr>
        <w:t>NOT NULL. П</w:t>
      </w:r>
      <w:r>
        <w:rPr>
          <w:rFonts w:hint="default" w:ascii="Times New Roman" w:hAnsi="Times New Roman" w:eastAsia="SimSun" w:cs="Times New Roman"/>
          <w:kern w:val="2"/>
          <w:sz w:val="28"/>
          <w:szCs w:val="28"/>
          <w:lang w:val="ru-RU" w:eastAsia="zh-CN" w:bidi="ar"/>
        </w:rPr>
        <w:t>о умолчанию ключевое поле увеличивается на 1.</w:t>
      </w:r>
    </w:p>
    <w:p w14:paraId="697CCD24">
      <w:pPr>
        <w:keepNext w:val="0"/>
        <w:keepLines w:val="0"/>
        <w:pageBreakBefore w:val="0"/>
        <w:widowControl/>
        <w:suppressAutoHyphen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leftChars="0" w:firstLine="0" w:firstLineChars="0"/>
        <w:jc w:val="center"/>
        <w:textAlignment w:val="auto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ru-RU"/>
        </w:rPr>
        <w:drawing>
          <wp:inline distT="0" distB="0" distL="114300" distR="114300">
            <wp:extent cx="5936615" cy="1157605"/>
            <wp:effectExtent l="0" t="0" r="6985" b="10795"/>
            <wp:docPr id="11" name="Picture 11" descr="Снимок экрана 2025-12-11 в 17.36.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Снимок экрана 2025-12-11 в 17.36.1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115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sz w:val="28"/>
          <w:szCs w:val="28"/>
          <w:lang w:val="en-US"/>
        </w:rPr>
        <w:drawing>
          <wp:inline distT="0" distB="0" distL="114300" distR="114300">
            <wp:extent cx="5937885" cy="800100"/>
            <wp:effectExtent l="0" t="0" r="5715" b="12700"/>
            <wp:docPr id="12" name="Picture 12" descr="Снимок экрана 2025-12-11 в 17.36.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Снимок экрана 2025-12-11 в 17.36.38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7885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FDFCA">
      <w:pPr>
        <w:keepNext w:val="0"/>
        <w:keepLines w:val="0"/>
        <w:pageBreakBefore w:val="0"/>
        <w:widowControl/>
        <w:shd w:val="clear" w:color="auto" w:fill="FFFFFF"/>
        <w:tabs>
          <w:tab w:val="left" w:pos="14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60" w:line="360" w:lineRule="auto"/>
        <w:jc w:val="center"/>
        <w:textAlignment w:val="auto"/>
        <w:rPr>
          <w:sz w:val="28"/>
          <w:szCs w:val="28"/>
          <w:highlight w:val="none"/>
        </w:rPr>
      </w:pPr>
      <w:r>
        <w:rPr>
          <w:rFonts w:hint="default"/>
          <w:sz w:val="28"/>
          <w:szCs w:val="28"/>
          <w:lang w:val="ru-RU"/>
        </w:rPr>
        <w:tab/>
      </w:r>
      <w:r>
        <w:rPr>
          <w:sz w:val="28"/>
          <w:szCs w:val="28"/>
          <w:highlight w:val="none"/>
        </w:rPr>
        <w:t xml:space="preserve">Рисунок </w:t>
      </w:r>
      <w:r>
        <w:rPr>
          <w:rFonts w:hint="default"/>
          <w:sz w:val="28"/>
          <w:szCs w:val="28"/>
          <w:highlight w:val="none"/>
          <w:lang w:val="en-US"/>
        </w:rPr>
        <w:t>4</w:t>
      </w:r>
      <w:r>
        <w:rPr>
          <w:sz w:val="28"/>
          <w:szCs w:val="28"/>
          <w:highlight w:val="none"/>
        </w:rPr>
        <w:t xml:space="preserve"> – Таблица </w:t>
      </w:r>
      <w:r>
        <w:rPr>
          <w:sz w:val="28"/>
          <w:szCs w:val="28"/>
          <w:highlight w:val="none"/>
          <w:lang w:val="ru-RU"/>
        </w:rPr>
        <w:t>Категория</w:t>
      </w:r>
      <w:r>
        <w:rPr>
          <w:rFonts w:hint="default"/>
          <w:sz w:val="28"/>
          <w:szCs w:val="28"/>
          <w:highlight w:val="none"/>
          <w:lang w:val="ru-RU"/>
        </w:rPr>
        <w:t xml:space="preserve"> документа</w:t>
      </w:r>
      <w:r>
        <w:rPr>
          <w:sz w:val="28"/>
          <w:szCs w:val="28"/>
          <w:highlight w:val="none"/>
        </w:rPr>
        <w:t>, тестовые данные таблицы</w:t>
      </w:r>
    </w:p>
    <w:p w14:paraId="7E0A8456">
      <w:pPr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leftChars="0" w:right="0" w:firstLine="700" w:firstLineChars="0"/>
        <w:jc w:val="both"/>
        <w:rPr>
          <w:rFonts w:hint="default" w:ascii="Times New Roman" w:hAnsi="Times New Roman" w:eastAsia="SimSun" w:cs="Times New Roman"/>
          <w:kern w:val="2"/>
          <w:sz w:val="28"/>
          <w:szCs w:val="28"/>
          <w:lang w:val="ru-RU" w:eastAsia="zh-CN" w:bidi="ar"/>
        </w:rPr>
      </w:pPr>
      <w:r>
        <w:rPr>
          <w:sz w:val="28"/>
          <w:szCs w:val="28"/>
          <w:highlight w:val="none"/>
          <w:lang w:val="ru-RU"/>
        </w:rPr>
        <w:t>Таблица</w:t>
      </w:r>
      <w:r>
        <w:rPr>
          <w:rFonts w:hint="default"/>
          <w:sz w:val="28"/>
          <w:szCs w:val="28"/>
          <w:highlight w:val="none"/>
          <w:lang w:val="ru-RU"/>
        </w:rPr>
        <w:t xml:space="preserve"> </w:t>
      </w:r>
      <w:r>
        <w:rPr>
          <w:rFonts w:hint="default"/>
          <w:sz w:val="28"/>
          <w:szCs w:val="28"/>
          <w:highlight w:val="none"/>
          <w:lang w:val="en-US"/>
        </w:rPr>
        <w:t xml:space="preserve">document_category: </w:t>
      </w:r>
      <w:r>
        <w:rPr>
          <w:rFonts w:hint="default"/>
          <w:sz w:val="28"/>
          <w:szCs w:val="28"/>
          <w:highlight w:val="none"/>
          <w:lang w:val="ru-RU"/>
        </w:rPr>
        <w:t xml:space="preserve">первичный ключ </w:t>
      </w:r>
      <w:r>
        <w:rPr>
          <w:rFonts w:hint="default" w:ascii="Times New Roman" w:hAnsi="Times New Roman" w:eastAsia="SimSun" w:cs="Times New Roman"/>
          <w:kern w:val="2"/>
          <w:sz w:val="28"/>
          <w:szCs w:val="28"/>
          <w:lang w:val="en-US" w:eastAsia="zh-CN" w:bidi="ar"/>
        </w:rPr>
        <w:t xml:space="preserve">– id. </w:t>
      </w:r>
      <w:r>
        <w:rPr>
          <w:rFonts w:hint="default" w:ascii="Times New Roman" w:hAnsi="Times New Roman" w:eastAsia="SimSun" w:cs="Times New Roman"/>
          <w:kern w:val="2"/>
          <w:sz w:val="28"/>
          <w:szCs w:val="28"/>
          <w:lang w:val="ru-RU" w:eastAsia="zh-CN" w:bidi="ar"/>
        </w:rPr>
        <w:t xml:space="preserve">Все поля </w:t>
      </w:r>
      <w:r>
        <w:rPr>
          <w:rFonts w:hint="default" w:ascii="Times New Roman" w:hAnsi="Times New Roman" w:eastAsia="SimSun" w:cs="Times New Roman"/>
          <w:kern w:val="2"/>
          <w:sz w:val="28"/>
          <w:szCs w:val="28"/>
          <w:lang w:val="en-US" w:eastAsia="zh-CN" w:bidi="ar"/>
        </w:rPr>
        <w:t>NOT NULL</w:t>
      </w:r>
      <w:r>
        <w:rPr>
          <w:rFonts w:hint="default" w:ascii="Times New Roman" w:hAnsi="Times New Roman" w:eastAsia="SimSun" w:cs="Times New Roman"/>
          <w:kern w:val="2"/>
          <w:sz w:val="28"/>
          <w:szCs w:val="28"/>
          <w:lang w:val="ru-RU" w:eastAsia="zh-CN" w:bidi="ar"/>
        </w:rPr>
        <w:t xml:space="preserve">, поле </w:t>
      </w:r>
      <w:r>
        <w:rPr>
          <w:rFonts w:hint="default" w:ascii="Times New Roman" w:hAnsi="Times New Roman" w:eastAsia="SimSun" w:cs="Times New Roman"/>
          <w:kern w:val="2"/>
          <w:sz w:val="28"/>
          <w:szCs w:val="28"/>
          <w:lang w:val="en-US" w:eastAsia="zh-CN" w:bidi="ar"/>
        </w:rPr>
        <w:t xml:space="preserve">name, </w:t>
      </w:r>
      <w:r>
        <w:rPr>
          <w:rFonts w:hint="default" w:ascii="Times New Roman" w:hAnsi="Times New Roman" w:eastAsia="SimSun" w:cs="Times New Roman"/>
          <w:kern w:val="2"/>
          <w:sz w:val="28"/>
          <w:szCs w:val="28"/>
          <w:lang w:val="ru-RU" w:eastAsia="zh-CN" w:bidi="ar"/>
        </w:rPr>
        <w:t>обозначающее название категории, не может быть больше 50 символов</w:t>
      </w:r>
      <w:r>
        <w:rPr>
          <w:rFonts w:hint="default" w:ascii="Times New Roman" w:hAnsi="Times New Roman" w:eastAsia="SimSun" w:cs="Times New Roman"/>
          <w:kern w:val="2"/>
          <w:sz w:val="28"/>
          <w:szCs w:val="28"/>
          <w:lang w:val="en-US" w:eastAsia="zh-CN" w:bidi="ar"/>
        </w:rPr>
        <w:t>. П</w:t>
      </w:r>
      <w:r>
        <w:rPr>
          <w:rFonts w:hint="default" w:ascii="Times New Roman" w:hAnsi="Times New Roman" w:eastAsia="SimSun" w:cs="Times New Roman"/>
          <w:kern w:val="2"/>
          <w:sz w:val="28"/>
          <w:szCs w:val="28"/>
          <w:lang w:val="ru-RU" w:eastAsia="zh-CN" w:bidi="ar"/>
        </w:rPr>
        <w:t>о умолчанию ключевое поле увеличивается на 1.</w:t>
      </w:r>
    </w:p>
    <w:p w14:paraId="2C7B61CD">
      <w:pPr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leftChars="0" w:right="0" w:firstLine="700" w:firstLineChars="0"/>
        <w:jc w:val="both"/>
        <w:rPr>
          <w:rFonts w:hint="default" w:ascii="Times New Roman" w:hAnsi="Times New Roman" w:eastAsia="SimSun" w:cs="Times New Roman"/>
          <w:kern w:val="2"/>
          <w:sz w:val="28"/>
          <w:szCs w:val="28"/>
          <w:lang w:val="ru-RU" w:eastAsia="zh-CN" w:bidi="ar"/>
        </w:rPr>
      </w:pPr>
    </w:p>
    <w:p w14:paraId="19F9D11C">
      <w:pPr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leftChars="0" w:right="0" w:firstLine="0" w:firstLineChars="0"/>
        <w:jc w:val="center"/>
        <w:rPr>
          <w:sz w:val="28"/>
          <w:szCs w:val="28"/>
        </w:rPr>
      </w:pPr>
      <w:r>
        <w:rPr>
          <w:rFonts w:hint="default" w:ascii="Times New Roman" w:hAnsi="Times New Roman" w:eastAsia="SimSun" w:cs="Times New Roman"/>
          <w:kern w:val="2"/>
          <w:sz w:val="28"/>
          <w:szCs w:val="28"/>
          <w:lang w:val="en-US" w:eastAsia="zh-CN" w:bidi="ar"/>
        </w:rPr>
        <w:drawing>
          <wp:inline distT="0" distB="0" distL="114300" distR="114300">
            <wp:extent cx="5936615" cy="1435735"/>
            <wp:effectExtent l="0" t="0" r="6985" b="12065"/>
            <wp:docPr id="13" name="Picture 13" descr="Снимок экрана 2025-12-11 в 17.38.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Снимок экрана 2025-12-11 в 17.38.5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143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drawing>
          <wp:inline distT="0" distB="0" distL="114300" distR="114300">
            <wp:extent cx="3762375" cy="1590675"/>
            <wp:effectExtent l="0" t="0" r="22225" b="9525"/>
            <wp:docPr id="14" name="Picture 14" descr="Снимок экрана 2025-12-11 в 17.39.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Снимок экрана 2025-12-11 в 17.39.1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62375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A6695">
      <w:pPr>
        <w:keepNext w:val="0"/>
        <w:keepLines w:val="0"/>
        <w:pageBreakBefore w:val="0"/>
        <w:widowControl/>
        <w:shd w:val="clear" w:color="auto" w:fill="FFFFFF"/>
        <w:tabs>
          <w:tab w:val="left" w:pos="14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60" w:line="360" w:lineRule="auto"/>
        <w:jc w:val="center"/>
        <w:textAlignment w:val="auto"/>
        <w:rPr>
          <w:sz w:val="28"/>
          <w:szCs w:val="28"/>
          <w:highlight w:val="none"/>
        </w:rPr>
      </w:pPr>
      <w:r>
        <w:rPr>
          <w:rFonts w:hint="default"/>
          <w:sz w:val="28"/>
          <w:szCs w:val="28"/>
          <w:lang w:val="ru-RU"/>
        </w:rPr>
        <w:tab/>
      </w:r>
      <w:r>
        <w:rPr>
          <w:sz w:val="28"/>
          <w:szCs w:val="28"/>
          <w:highlight w:val="none"/>
        </w:rPr>
        <w:t xml:space="preserve">Рисунок </w:t>
      </w:r>
      <w:r>
        <w:rPr>
          <w:rFonts w:hint="default"/>
          <w:sz w:val="28"/>
          <w:szCs w:val="28"/>
          <w:highlight w:val="none"/>
          <w:lang w:val="en-US"/>
        </w:rPr>
        <w:t>5</w:t>
      </w:r>
      <w:r>
        <w:rPr>
          <w:sz w:val="28"/>
          <w:szCs w:val="28"/>
          <w:highlight w:val="none"/>
        </w:rPr>
        <w:t xml:space="preserve"> – Таблица </w:t>
      </w:r>
      <w:r>
        <w:rPr>
          <w:sz w:val="28"/>
          <w:szCs w:val="28"/>
          <w:highlight w:val="none"/>
          <w:lang w:val="ru-RU"/>
        </w:rPr>
        <w:t>Содержание</w:t>
      </w:r>
      <w:r>
        <w:rPr>
          <w:rFonts w:hint="default"/>
          <w:sz w:val="28"/>
          <w:szCs w:val="28"/>
          <w:highlight w:val="none"/>
          <w:lang w:val="ru-RU"/>
        </w:rPr>
        <w:t xml:space="preserve"> документа</w:t>
      </w:r>
      <w:r>
        <w:rPr>
          <w:sz w:val="28"/>
          <w:szCs w:val="28"/>
          <w:highlight w:val="none"/>
        </w:rPr>
        <w:t>, тестовые данные таблицы</w:t>
      </w:r>
    </w:p>
    <w:p w14:paraId="7F6E6C6D">
      <w:pPr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leftChars="0" w:right="0" w:firstLine="700" w:firstLineChars="0"/>
        <w:jc w:val="both"/>
        <w:rPr>
          <w:rFonts w:hint="default" w:ascii="Times New Roman" w:hAnsi="Times New Roman" w:eastAsia="SimSun" w:cs="Times New Roman"/>
          <w:kern w:val="2"/>
          <w:sz w:val="28"/>
          <w:szCs w:val="28"/>
          <w:lang w:val="ru-RU" w:eastAsia="zh-CN" w:bidi="ar"/>
        </w:rPr>
      </w:pPr>
      <w:r>
        <w:rPr>
          <w:rFonts w:hint="default"/>
          <w:sz w:val="28"/>
          <w:szCs w:val="28"/>
          <w:lang w:val="ru-RU" w:eastAsia="zh-CN"/>
        </w:rPr>
        <w:t xml:space="preserve">Таблица </w:t>
      </w:r>
      <w:r>
        <w:rPr>
          <w:rFonts w:hint="default"/>
          <w:sz w:val="28"/>
          <w:szCs w:val="28"/>
          <w:lang w:val="en-US" w:eastAsia="zh-CN"/>
        </w:rPr>
        <w:t xml:space="preserve">document_content: </w:t>
      </w:r>
      <w:r>
        <w:rPr>
          <w:rFonts w:hint="default"/>
          <w:sz w:val="28"/>
          <w:szCs w:val="28"/>
          <w:lang w:val="ru-RU" w:eastAsia="zh-CN"/>
        </w:rPr>
        <w:t xml:space="preserve">первичный ключ </w:t>
      </w:r>
      <w:r>
        <w:rPr>
          <w:rFonts w:hint="default" w:ascii="Times New Roman" w:hAnsi="Times New Roman" w:eastAsia="SimSun" w:cs="Times New Roman"/>
          <w:kern w:val="2"/>
          <w:sz w:val="28"/>
          <w:szCs w:val="28"/>
          <w:lang w:val="en-US" w:eastAsia="zh-CN" w:bidi="ar"/>
        </w:rPr>
        <w:t xml:space="preserve">– id. </w:t>
      </w:r>
      <w:r>
        <w:rPr>
          <w:rFonts w:hint="default" w:ascii="Times New Roman" w:hAnsi="Times New Roman" w:eastAsia="SimSun" w:cs="Times New Roman"/>
          <w:kern w:val="2"/>
          <w:sz w:val="28"/>
          <w:szCs w:val="28"/>
          <w:lang w:val="ru-RU" w:eastAsia="zh-CN" w:bidi="ar"/>
        </w:rPr>
        <w:t xml:space="preserve">Все поля </w:t>
      </w:r>
      <w:r>
        <w:rPr>
          <w:rFonts w:hint="default" w:ascii="Times New Roman" w:hAnsi="Times New Roman" w:eastAsia="SimSun" w:cs="Times New Roman"/>
          <w:kern w:val="2"/>
          <w:sz w:val="28"/>
          <w:szCs w:val="28"/>
          <w:lang w:val="en-US" w:eastAsia="zh-CN" w:bidi="ar"/>
        </w:rPr>
        <w:t xml:space="preserve">NOT NULL. </w:t>
      </w:r>
      <w:r>
        <w:rPr>
          <w:rFonts w:hint="default" w:ascii="Times New Roman" w:hAnsi="Times New Roman" w:eastAsia="SimSun" w:cs="Times New Roman"/>
          <w:kern w:val="2"/>
          <w:sz w:val="28"/>
          <w:szCs w:val="28"/>
          <w:lang w:val="ru-RU" w:eastAsia="zh-CN" w:bidi="ar"/>
        </w:rPr>
        <w:t>По умолчанию ключевое поле увеличивается на 1.</w:t>
      </w:r>
    </w:p>
    <w:p w14:paraId="07E374FB">
      <w:pPr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0" w:leftChars="0" w:right="0" w:firstLine="0" w:firstLineChars="0"/>
        <w:jc w:val="both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drawing>
          <wp:inline distT="0" distB="0" distL="114300" distR="114300">
            <wp:extent cx="5937250" cy="3244215"/>
            <wp:effectExtent l="0" t="0" r="6350" b="6985"/>
            <wp:docPr id="15" name="Picture 15" descr="Снимок экрана 2025-12-11 в 17.45.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Снимок экрана 2025-12-11 в 17.45.2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324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AF88B">
      <w:pPr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leftChars="0" w:right="0" w:firstLine="0" w:firstLineChars="0"/>
        <w:jc w:val="both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drawing>
          <wp:inline distT="0" distB="0" distL="114300" distR="114300">
            <wp:extent cx="5934710" cy="1165860"/>
            <wp:effectExtent l="0" t="0" r="8890" b="2540"/>
            <wp:docPr id="16" name="Picture 16" descr="Снимок экрана 2025-12-11 в 17.46.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Снимок экрана 2025-12-11 в 17.46.54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34710" cy="1165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66B25">
      <w:pPr>
        <w:keepNext w:val="0"/>
        <w:keepLines w:val="0"/>
        <w:pageBreakBefore w:val="0"/>
        <w:widowControl/>
        <w:shd w:val="clear" w:color="auto" w:fill="FFFFFF"/>
        <w:tabs>
          <w:tab w:val="left" w:pos="14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60" w:line="360" w:lineRule="auto"/>
        <w:jc w:val="center"/>
        <w:textAlignment w:val="auto"/>
        <w:rPr>
          <w:sz w:val="28"/>
          <w:szCs w:val="28"/>
          <w:highlight w:val="none"/>
        </w:rPr>
      </w:pPr>
      <w:r>
        <w:rPr>
          <w:rFonts w:hint="default"/>
          <w:sz w:val="28"/>
          <w:szCs w:val="28"/>
          <w:lang w:val="ru-RU"/>
        </w:rPr>
        <w:tab/>
      </w:r>
      <w:r>
        <w:rPr>
          <w:sz w:val="28"/>
          <w:szCs w:val="28"/>
          <w:highlight w:val="none"/>
        </w:rPr>
        <w:t xml:space="preserve">Рисунок </w:t>
      </w:r>
      <w:r>
        <w:rPr>
          <w:rFonts w:hint="default"/>
          <w:sz w:val="28"/>
          <w:szCs w:val="28"/>
          <w:highlight w:val="none"/>
          <w:lang w:val="en-US"/>
        </w:rPr>
        <w:t>6</w:t>
      </w:r>
      <w:r>
        <w:rPr>
          <w:sz w:val="28"/>
          <w:szCs w:val="28"/>
          <w:highlight w:val="none"/>
        </w:rPr>
        <w:t xml:space="preserve"> – Таблица </w:t>
      </w:r>
      <w:r>
        <w:rPr>
          <w:sz w:val="28"/>
          <w:szCs w:val="28"/>
          <w:highlight w:val="none"/>
          <w:lang w:val="ru-RU"/>
        </w:rPr>
        <w:t>Сотрудник</w:t>
      </w:r>
      <w:r>
        <w:rPr>
          <w:sz w:val="28"/>
          <w:szCs w:val="28"/>
          <w:highlight w:val="none"/>
        </w:rPr>
        <w:t>, тестовые данные таблицы</w:t>
      </w:r>
    </w:p>
    <w:p w14:paraId="751DF3DC">
      <w:pPr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leftChars="0" w:right="0" w:firstLine="708" w:firstLineChars="0"/>
        <w:jc w:val="both"/>
        <w:rPr>
          <w:rFonts w:hint="default" w:ascii="Times New Roman" w:hAnsi="Times New Roman" w:eastAsia="SimSun" w:cs="Times New Roman"/>
          <w:kern w:val="2"/>
          <w:sz w:val="28"/>
          <w:szCs w:val="28"/>
          <w:lang w:val="ru-RU" w:eastAsia="zh-CN" w:bidi="ar"/>
        </w:rPr>
      </w:pPr>
      <w:r>
        <w:rPr>
          <w:sz w:val="28"/>
          <w:szCs w:val="28"/>
          <w:highlight w:val="none"/>
          <w:lang w:val="ru-RU"/>
        </w:rPr>
        <w:t>Таблица</w:t>
      </w:r>
      <w:r>
        <w:rPr>
          <w:rFonts w:hint="default"/>
          <w:sz w:val="28"/>
          <w:szCs w:val="28"/>
          <w:highlight w:val="none"/>
          <w:lang w:val="ru-RU"/>
        </w:rPr>
        <w:t xml:space="preserve"> </w:t>
      </w:r>
      <w:r>
        <w:rPr>
          <w:rFonts w:hint="default"/>
          <w:sz w:val="28"/>
          <w:szCs w:val="28"/>
          <w:highlight w:val="none"/>
          <w:lang w:val="en-US"/>
        </w:rPr>
        <w:t xml:space="preserve">employee: </w:t>
      </w:r>
      <w:r>
        <w:rPr>
          <w:rFonts w:hint="default"/>
          <w:sz w:val="28"/>
          <w:szCs w:val="28"/>
          <w:highlight w:val="none"/>
          <w:lang w:val="ru-RU"/>
        </w:rPr>
        <w:t xml:space="preserve">первичный ключ </w:t>
      </w:r>
      <w:r>
        <w:rPr>
          <w:rFonts w:hint="default" w:ascii="Times New Roman" w:hAnsi="Times New Roman" w:eastAsia="SimSun" w:cs="Times New Roman"/>
          <w:kern w:val="2"/>
          <w:sz w:val="28"/>
          <w:szCs w:val="28"/>
          <w:lang w:val="en-US" w:eastAsia="zh-CN" w:bidi="ar"/>
        </w:rPr>
        <w:t xml:space="preserve">– id. </w:t>
      </w:r>
      <w:r>
        <w:rPr>
          <w:rFonts w:hint="default" w:ascii="Times New Roman" w:hAnsi="Times New Roman" w:eastAsia="SimSun" w:cs="Times New Roman"/>
          <w:kern w:val="2"/>
          <w:sz w:val="28"/>
          <w:szCs w:val="28"/>
          <w:lang w:val="ru-RU" w:eastAsia="zh-CN" w:bidi="ar"/>
        </w:rPr>
        <w:t>Все поля</w:t>
      </w:r>
      <w:r>
        <w:rPr>
          <w:rFonts w:hint="default" w:eastAsia="SimSun" w:cs="Times New Roman"/>
          <w:kern w:val="2"/>
          <w:sz w:val="28"/>
          <w:szCs w:val="28"/>
          <w:lang w:val="ru-RU" w:eastAsia="zh-CN" w:bidi="ar"/>
        </w:rPr>
        <w:t xml:space="preserve">, кроме </w:t>
      </w:r>
      <w:r>
        <w:rPr>
          <w:rFonts w:hint="default" w:eastAsia="SimSun" w:cs="Times New Roman"/>
          <w:kern w:val="2"/>
          <w:sz w:val="28"/>
          <w:szCs w:val="28"/>
          <w:lang w:val="en-US" w:eastAsia="zh-CN" w:bidi="ar"/>
        </w:rPr>
        <w:t>patronymic</w:t>
      </w:r>
      <w:r>
        <w:rPr>
          <w:rFonts w:hint="default" w:eastAsia="SimSun" w:cs="Times New Roman"/>
          <w:kern w:val="2"/>
          <w:sz w:val="28"/>
          <w:szCs w:val="28"/>
          <w:lang w:val="ru-RU" w:eastAsia="zh-CN" w:bidi="ar"/>
        </w:rPr>
        <w:t>, обозначающее отчество,</w:t>
      </w:r>
      <w:r>
        <w:rPr>
          <w:rFonts w:hint="default" w:ascii="Times New Roman" w:hAnsi="Times New Roman" w:eastAsia="SimSun" w:cs="Times New Roman"/>
          <w:kern w:val="2"/>
          <w:sz w:val="28"/>
          <w:szCs w:val="28"/>
          <w:lang w:val="ru-RU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2"/>
          <w:sz w:val="28"/>
          <w:szCs w:val="28"/>
          <w:lang w:val="en-US" w:eastAsia="zh-CN" w:bidi="ar"/>
        </w:rPr>
        <w:t>NOT NULL</w:t>
      </w:r>
      <w:r>
        <w:rPr>
          <w:rFonts w:hint="default" w:ascii="Times New Roman" w:hAnsi="Times New Roman" w:eastAsia="SimSun" w:cs="Times New Roman"/>
          <w:kern w:val="2"/>
          <w:sz w:val="28"/>
          <w:szCs w:val="28"/>
          <w:lang w:val="ru-RU" w:eastAsia="zh-CN" w:bidi="ar"/>
        </w:rPr>
        <w:t>, пол</w:t>
      </w:r>
      <w:r>
        <w:rPr>
          <w:rFonts w:hint="default" w:eastAsia="SimSun" w:cs="Times New Roman"/>
          <w:kern w:val="2"/>
          <w:sz w:val="28"/>
          <w:szCs w:val="28"/>
          <w:lang w:val="ru-RU" w:eastAsia="zh-CN" w:bidi="ar"/>
        </w:rPr>
        <w:t>я</w:t>
      </w:r>
      <w:r>
        <w:rPr>
          <w:rFonts w:hint="default" w:ascii="Times New Roman" w:hAnsi="Times New Roman" w:eastAsia="SimSun" w:cs="Times New Roman"/>
          <w:kern w:val="2"/>
          <w:sz w:val="28"/>
          <w:szCs w:val="28"/>
          <w:lang w:val="ru-RU" w:eastAsia="zh-CN" w:bidi="ar"/>
        </w:rPr>
        <w:t xml:space="preserve"> </w:t>
      </w:r>
      <w:r>
        <w:rPr>
          <w:rFonts w:hint="default" w:eastAsia="SimSun" w:cs="Times New Roman"/>
          <w:kern w:val="2"/>
          <w:sz w:val="28"/>
          <w:szCs w:val="28"/>
          <w:lang w:val="en-US" w:eastAsia="zh-CN" w:bidi="ar"/>
        </w:rPr>
        <w:t>sur</w:t>
      </w:r>
      <w:r>
        <w:rPr>
          <w:rFonts w:hint="default" w:ascii="Times New Roman" w:hAnsi="Times New Roman" w:eastAsia="SimSun" w:cs="Times New Roman"/>
          <w:kern w:val="2"/>
          <w:sz w:val="28"/>
          <w:szCs w:val="28"/>
          <w:lang w:val="en-US" w:eastAsia="zh-CN" w:bidi="ar"/>
        </w:rPr>
        <w:t>name</w:t>
      </w:r>
      <w:r>
        <w:rPr>
          <w:rFonts w:hint="default" w:eastAsia="SimSun" w:cs="Times New Roman"/>
          <w:kern w:val="2"/>
          <w:sz w:val="28"/>
          <w:szCs w:val="28"/>
          <w:lang w:val="en-US" w:eastAsia="zh-CN" w:bidi="ar"/>
        </w:rPr>
        <w:t>, firstname, patronymic</w:t>
      </w:r>
      <w:r>
        <w:rPr>
          <w:rFonts w:hint="default" w:ascii="Times New Roman" w:hAnsi="Times New Roman" w:eastAsia="SimSun" w:cs="Times New Roman"/>
          <w:kern w:val="2"/>
          <w:sz w:val="28"/>
          <w:szCs w:val="28"/>
          <w:lang w:val="en-US" w:eastAsia="zh-CN" w:bidi="ar"/>
        </w:rPr>
        <w:t xml:space="preserve">, </w:t>
      </w:r>
      <w:r>
        <w:rPr>
          <w:rFonts w:hint="default" w:ascii="Times New Roman" w:hAnsi="Times New Roman" w:eastAsia="SimSun" w:cs="Times New Roman"/>
          <w:kern w:val="2"/>
          <w:sz w:val="28"/>
          <w:szCs w:val="28"/>
          <w:lang w:val="ru-RU" w:eastAsia="zh-CN" w:bidi="ar"/>
        </w:rPr>
        <w:t>обозначающ</w:t>
      </w:r>
      <w:r>
        <w:rPr>
          <w:rFonts w:hint="default" w:eastAsia="SimSun" w:cs="Times New Roman"/>
          <w:kern w:val="2"/>
          <w:sz w:val="28"/>
          <w:szCs w:val="28"/>
          <w:lang w:val="ru-RU" w:eastAsia="zh-CN" w:bidi="ar"/>
        </w:rPr>
        <w:t>ие</w:t>
      </w:r>
      <w:r>
        <w:rPr>
          <w:rFonts w:hint="default" w:ascii="Times New Roman" w:hAnsi="Times New Roman" w:eastAsia="SimSun" w:cs="Times New Roman"/>
          <w:kern w:val="2"/>
          <w:sz w:val="28"/>
          <w:szCs w:val="28"/>
          <w:lang w:val="ru-RU" w:eastAsia="zh-CN" w:bidi="ar"/>
        </w:rPr>
        <w:t xml:space="preserve"> </w:t>
      </w:r>
      <w:r>
        <w:rPr>
          <w:rFonts w:hint="default" w:eastAsia="SimSun" w:cs="Times New Roman"/>
          <w:kern w:val="2"/>
          <w:sz w:val="28"/>
          <w:szCs w:val="28"/>
          <w:lang w:val="ru-RU" w:eastAsia="zh-CN" w:bidi="ar"/>
        </w:rPr>
        <w:t>фамилию, имя и отчество соответственно</w:t>
      </w:r>
      <w:r>
        <w:rPr>
          <w:rFonts w:hint="default" w:ascii="Times New Roman" w:hAnsi="Times New Roman" w:eastAsia="SimSun" w:cs="Times New Roman"/>
          <w:kern w:val="2"/>
          <w:sz w:val="28"/>
          <w:szCs w:val="28"/>
          <w:lang w:val="ru-RU" w:eastAsia="zh-CN" w:bidi="ar"/>
        </w:rPr>
        <w:t>, не мож</w:t>
      </w:r>
      <w:r>
        <w:rPr>
          <w:rFonts w:hint="default" w:eastAsia="SimSun" w:cs="Times New Roman"/>
          <w:kern w:val="2"/>
          <w:sz w:val="28"/>
          <w:szCs w:val="28"/>
          <w:lang w:val="ru-RU" w:eastAsia="zh-CN" w:bidi="ar"/>
        </w:rPr>
        <w:t>ет</w:t>
      </w:r>
      <w:r>
        <w:rPr>
          <w:rFonts w:hint="default" w:ascii="Times New Roman" w:hAnsi="Times New Roman" w:eastAsia="SimSun" w:cs="Times New Roman"/>
          <w:kern w:val="2"/>
          <w:sz w:val="28"/>
          <w:szCs w:val="28"/>
          <w:lang w:val="ru-RU" w:eastAsia="zh-CN" w:bidi="ar"/>
        </w:rPr>
        <w:t xml:space="preserve"> быть больше 50 символов</w:t>
      </w:r>
      <w:r>
        <w:rPr>
          <w:rFonts w:hint="default" w:eastAsia="SimSun" w:cs="Times New Roman"/>
          <w:kern w:val="2"/>
          <w:sz w:val="28"/>
          <w:szCs w:val="28"/>
          <w:lang w:val="ru-RU" w:eastAsia="zh-CN" w:bidi="ar"/>
        </w:rPr>
        <w:t xml:space="preserve">, поле </w:t>
      </w:r>
      <w:r>
        <w:rPr>
          <w:rFonts w:hint="default" w:eastAsia="SimSun" w:cs="Times New Roman"/>
          <w:kern w:val="2"/>
          <w:sz w:val="28"/>
          <w:szCs w:val="28"/>
          <w:lang w:val="en-US" w:eastAsia="zh-CN" w:bidi="ar"/>
        </w:rPr>
        <w:t xml:space="preserve">inn, </w:t>
      </w:r>
      <w:r>
        <w:rPr>
          <w:rFonts w:hint="default" w:eastAsia="SimSun" w:cs="Times New Roman"/>
          <w:kern w:val="2"/>
          <w:sz w:val="28"/>
          <w:szCs w:val="28"/>
          <w:lang w:val="ru-RU" w:eastAsia="zh-CN" w:bidi="ar"/>
        </w:rPr>
        <w:t xml:space="preserve">обозначающее ИНН, не может быть больше 12 символов, поле </w:t>
      </w:r>
      <w:r>
        <w:rPr>
          <w:rFonts w:hint="default" w:eastAsia="SimSun" w:cs="Times New Roman"/>
          <w:kern w:val="2"/>
          <w:sz w:val="28"/>
          <w:szCs w:val="28"/>
          <w:lang w:val="en-US" w:eastAsia="zh-CN" w:bidi="ar"/>
        </w:rPr>
        <w:t>phone_number</w:t>
      </w:r>
      <w:r>
        <w:rPr>
          <w:rFonts w:hint="default" w:eastAsia="SimSun" w:cs="Times New Roman"/>
          <w:kern w:val="2"/>
          <w:sz w:val="28"/>
          <w:szCs w:val="28"/>
          <w:lang w:val="ru-RU" w:eastAsia="zh-CN" w:bidi="ar"/>
        </w:rPr>
        <w:t>, обозначающее номер телефон, не может быть больше 16 символов</w:t>
      </w:r>
      <w:r>
        <w:rPr>
          <w:rFonts w:hint="default" w:ascii="Times New Roman" w:hAnsi="Times New Roman" w:eastAsia="SimSun" w:cs="Times New Roman"/>
          <w:kern w:val="2"/>
          <w:sz w:val="28"/>
          <w:szCs w:val="28"/>
          <w:lang w:val="en-US" w:eastAsia="zh-CN" w:bidi="ar"/>
        </w:rPr>
        <w:t>. П</w:t>
      </w:r>
      <w:r>
        <w:rPr>
          <w:rFonts w:hint="default" w:ascii="Times New Roman" w:hAnsi="Times New Roman" w:eastAsia="SimSun" w:cs="Times New Roman"/>
          <w:kern w:val="2"/>
          <w:sz w:val="28"/>
          <w:szCs w:val="28"/>
          <w:lang w:val="ru-RU" w:eastAsia="zh-CN" w:bidi="ar"/>
        </w:rPr>
        <w:t>о умолчанию ключевое поле увеличивается на 1.</w:t>
      </w:r>
    </w:p>
    <w:p w14:paraId="12F74AA3">
      <w:pPr>
        <w:rPr>
          <w:rFonts w:hint="default" w:ascii="Times New Roman" w:hAnsi="Times New Roman" w:eastAsia="SimSun" w:cs="Times New Roman"/>
          <w:kern w:val="2"/>
          <w:sz w:val="28"/>
          <w:szCs w:val="28"/>
          <w:lang w:val="ru-RU" w:eastAsia="zh-CN" w:bidi="ar"/>
        </w:rPr>
      </w:pPr>
      <w:r>
        <w:rPr>
          <w:rFonts w:hint="default" w:ascii="Times New Roman" w:hAnsi="Times New Roman" w:eastAsia="SimSun" w:cs="Times New Roman"/>
          <w:kern w:val="2"/>
          <w:sz w:val="28"/>
          <w:szCs w:val="28"/>
          <w:lang w:val="ru-RU" w:eastAsia="zh-CN" w:bidi="ar"/>
        </w:rPr>
        <w:br w:type="page"/>
      </w:r>
    </w:p>
    <w:p w14:paraId="6F5E1952">
      <w:pPr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0" w:leftChars="0" w:right="0" w:firstLine="0" w:firstLineChars="0"/>
        <w:jc w:val="center"/>
        <w:rPr>
          <w:rFonts w:hint="default" w:ascii="Times New Roman" w:hAnsi="Times New Roman" w:eastAsia="SimSun" w:cs="Times New Roman"/>
          <w:kern w:val="2"/>
          <w:sz w:val="28"/>
          <w:szCs w:val="28"/>
          <w:lang w:val="ru-RU" w:eastAsia="zh-CN" w:bidi="ar"/>
        </w:rPr>
      </w:pPr>
      <w:r>
        <w:rPr>
          <w:rFonts w:hint="default" w:ascii="Times New Roman" w:hAnsi="Times New Roman" w:eastAsia="SimSun" w:cs="Times New Roman"/>
          <w:kern w:val="2"/>
          <w:sz w:val="28"/>
          <w:szCs w:val="28"/>
          <w:lang w:val="ru-RU" w:eastAsia="zh-CN" w:bidi="ar"/>
        </w:rPr>
        <w:drawing>
          <wp:inline distT="0" distB="0" distL="114300" distR="114300">
            <wp:extent cx="5940425" cy="1165225"/>
            <wp:effectExtent l="0" t="0" r="3175" b="3175"/>
            <wp:docPr id="17" name="Picture 17" descr="Снимок экрана 2025-12-11 в 17.57.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Снимок экрана 2025-12-11 в 17.57.44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6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274B1">
      <w:pPr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leftChars="0" w:right="0" w:firstLine="0" w:firstLineChars="0"/>
        <w:jc w:val="center"/>
        <w:rPr>
          <w:rFonts w:hint="default"/>
          <w:color w:val="000000"/>
          <w:spacing w:val="7"/>
          <w:sz w:val="28"/>
          <w:szCs w:val="28"/>
          <w:lang w:val="en-US"/>
        </w:rPr>
      </w:pPr>
      <w:r>
        <w:rPr>
          <w:rFonts w:hint="default"/>
          <w:color w:val="000000"/>
          <w:spacing w:val="7"/>
          <w:sz w:val="28"/>
          <w:szCs w:val="28"/>
          <w:lang w:val="en-US"/>
        </w:rPr>
        <w:drawing>
          <wp:inline distT="0" distB="0" distL="114300" distR="114300">
            <wp:extent cx="5934710" cy="1347470"/>
            <wp:effectExtent l="0" t="0" r="8890" b="24130"/>
            <wp:docPr id="18" name="Picture 18" descr="Снимок экрана 2025-12-11 в 17.58.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Снимок экрана 2025-12-11 в 17.58.13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34710" cy="1347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D9E76">
      <w:pPr>
        <w:keepNext w:val="0"/>
        <w:keepLines w:val="0"/>
        <w:pageBreakBefore w:val="0"/>
        <w:widowControl/>
        <w:shd w:val="clear" w:color="auto" w:fill="FFFFFF"/>
        <w:tabs>
          <w:tab w:val="left" w:pos="14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60" w:line="360" w:lineRule="auto"/>
        <w:jc w:val="center"/>
        <w:textAlignment w:val="auto"/>
        <w:rPr>
          <w:sz w:val="28"/>
          <w:szCs w:val="28"/>
          <w:highlight w:val="none"/>
        </w:rPr>
      </w:pPr>
      <w:r>
        <w:rPr>
          <w:rFonts w:hint="default"/>
          <w:sz w:val="28"/>
          <w:szCs w:val="28"/>
          <w:lang w:val="ru-RU"/>
        </w:rPr>
        <w:tab/>
      </w:r>
      <w:r>
        <w:rPr>
          <w:sz w:val="28"/>
          <w:szCs w:val="28"/>
          <w:highlight w:val="none"/>
        </w:rPr>
        <w:t xml:space="preserve">Рисунок </w:t>
      </w:r>
      <w:r>
        <w:rPr>
          <w:rFonts w:hint="default"/>
          <w:sz w:val="28"/>
          <w:szCs w:val="28"/>
          <w:highlight w:val="none"/>
          <w:lang w:val="en-US"/>
        </w:rPr>
        <w:t>7</w:t>
      </w:r>
      <w:r>
        <w:rPr>
          <w:sz w:val="28"/>
          <w:szCs w:val="28"/>
          <w:highlight w:val="none"/>
        </w:rPr>
        <w:t xml:space="preserve"> – Таблица </w:t>
      </w:r>
      <w:r>
        <w:rPr>
          <w:sz w:val="28"/>
          <w:szCs w:val="28"/>
          <w:highlight w:val="none"/>
          <w:lang w:val="ru-RU"/>
        </w:rPr>
        <w:t>Должность</w:t>
      </w:r>
      <w:r>
        <w:rPr>
          <w:sz w:val="28"/>
          <w:szCs w:val="28"/>
          <w:highlight w:val="none"/>
        </w:rPr>
        <w:t>, тестовые данные таблицы</w:t>
      </w:r>
    </w:p>
    <w:p w14:paraId="5FE424C3">
      <w:pPr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leftChars="0" w:right="0" w:firstLine="708" w:firstLineChars="0"/>
        <w:jc w:val="both"/>
        <w:rPr>
          <w:rFonts w:hint="default" w:ascii="Times New Roman" w:hAnsi="Times New Roman" w:eastAsia="SimSun" w:cs="Times New Roman"/>
          <w:kern w:val="2"/>
          <w:sz w:val="28"/>
          <w:szCs w:val="28"/>
          <w:lang w:val="ru-RU" w:eastAsia="zh-CN" w:bidi="ar"/>
        </w:rPr>
      </w:pPr>
      <w:r>
        <w:rPr>
          <w:sz w:val="28"/>
          <w:szCs w:val="28"/>
          <w:highlight w:val="none"/>
          <w:lang w:val="ru-RU"/>
        </w:rPr>
        <w:t>Таблица</w:t>
      </w:r>
      <w:r>
        <w:rPr>
          <w:rFonts w:hint="default"/>
          <w:sz w:val="28"/>
          <w:szCs w:val="28"/>
          <w:highlight w:val="none"/>
          <w:lang w:val="ru-RU"/>
        </w:rPr>
        <w:t xml:space="preserve"> </w:t>
      </w:r>
      <w:r>
        <w:rPr>
          <w:rFonts w:hint="default"/>
          <w:sz w:val="28"/>
          <w:szCs w:val="28"/>
          <w:highlight w:val="none"/>
          <w:lang w:val="en-US"/>
        </w:rPr>
        <w:t xml:space="preserve">position: </w:t>
      </w:r>
      <w:r>
        <w:rPr>
          <w:rFonts w:hint="default"/>
          <w:sz w:val="28"/>
          <w:szCs w:val="28"/>
          <w:highlight w:val="none"/>
          <w:lang w:val="ru-RU"/>
        </w:rPr>
        <w:t xml:space="preserve">первичный ключ </w:t>
      </w:r>
      <w:r>
        <w:rPr>
          <w:rFonts w:hint="default" w:ascii="Times New Roman" w:hAnsi="Times New Roman" w:eastAsia="SimSun" w:cs="Times New Roman"/>
          <w:kern w:val="2"/>
          <w:sz w:val="28"/>
          <w:szCs w:val="28"/>
          <w:lang w:val="en-US" w:eastAsia="zh-CN" w:bidi="ar"/>
        </w:rPr>
        <w:t xml:space="preserve">– id. </w:t>
      </w:r>
      <w:r>
        <w:rPr>
          <w:rFonts w:hint="default" w:ascii="Times New Roman" w:hAnsi="Times New Roman" w:eastAsia="SimSun" w:cs="Times New Roman"/>
          <w:kern w:val="2"/>
          <w:sz w:val="28"/>
          <w:szCs w:val="28"/>
          <w:lang w:val="ru-RU" w:eastAsia="zh-CN" w:bidi="ar"/>
        </w:rPr>
        <w:t xml:space="preserve">Все поля </w:t>
      </w:r>
      <w:r>
        <w:rPr>
          <w:rFonts w:hint="default" w:ascii="Times New Roman" w:hAnsi="Times New Roman" w:eastAsia="SimSun" w:cs="Times New Roman"/>
          <w:kern w:val="2"/>
          <w:sz w:val="28"/>
          <w:szCs w:val="28"/>
          <w:lang w:val="en-US" w:eastAsia="zh-CN" w:bidi="ar"/>
        </w:rPr>
        <w:t>NOT NULL</w:t>
      </w:r>
      <w:r>
        <w:rPr>
          <w:rFonts w:hint="default" w:ascii="Times New Roman" w:hAnsi="Times New Roman" w:eastAsia="SimSun" w:cs="Times New Roman"/>
          <w:kern w:val="2"/>
          <w:sz w:val="28"/>
          <w:szCs w:val="28"/>
          <w:lang w:val="ru-RU" w:eastAsia="zh-CN" w:bidi="ar"/>
        </w:rPr>
        <w:t>, пол</w:t>
      </w:r>
      <w:r>
        <w:rPr>
          <w:rFonts w:hint="default" w:eastAsia="SimSun" w:cs="Times New Roman"/>
          <w:kern w:val="2"/>
          <w:sz w:val="28"/>
          <w:szCs w:val="28"/>
          <w:lang w:val="ru-RU" w:eastAsia="zh-CN" w:bidi="ar"/>
        </w:rPr>
        <w:t>е</w:t>
      </w:r>
      <w:r>
        <w:rPr>
          <w:rFonts w:hint="default" w:ascii="Times New Roman" w:hAnsi="Times New Roman" w:eastAsia="SimSun" w:cs="Times New Roman"/>
          <w:kern w:val="2"/>
          <w:sz w:val="28"/>
          <w:szCs w:val="28"/>
          <w:lang w:val="ru-RU" w:eastAsia="zh-CN" w:bidi="ar"/>
        </w:rPr>
        <w:t xml:space="preserve"> </w:t>
      </w:r>
      <w:r>
        <w:rPr>
          <w:rFonts w:hint="default" w:eastAsia="SimSun" w:cs="Times New Roman"/>
          <w:kern w:val="2"/>
          <w:sz w:val="28"/>
          <w:szCs w:val="28"/>
          <w:lang w:val="en-US" w:eastAsia="zh-CN" w:bidi="ar"/>
        </w:rPr>
        <w:t>name</w:t>
      </w:r>
      <w:r>
        <w:rPr>
          <w:rFonts w:hint="default" w:ascii="Times New Roman" w:hAnsi="Times New Roman" w:eastAsia="SimSun" w:cs="Times New Roman"/>
          <w:kern w:val="2"/>
          <w:sz w:val="28"/>
          <w:szCs w:val="28"/>
          <w:lang w:val="en-US" w:eastAsia="zh-CN" w:bidi="ar"/>
        </w:rPr>
        <w:t xml:space="preserve">, </w:t>
      </w:r>
      <w:r>
        <w:rPr>
          <w:rFonts w:hint="default" w:ascii="Times New Roman" w:hAnsi="Times New Roman" w:eastAsia="SimSun" w:cs="Times New Roman"/>
          <w:kern w:val="2"/>
          <w:sz w:val="28"/>
          <w:szCs w:val="28"/>
          <w:lang w:val="ru-RU" w:eastAsia="zh-CN" w:bidi="ar"/>
        </w:rPr>
        <w:t>обозначающ</w:t>
      </w:r>
      <w:r>
        <w:rPr>
          <w:rFonts w:hint="default" w:eastAsia="SimSun" w:cs="Times New Roman"/>
          <w:kern w:val="2"/>
          <w:sz w:val="28"/>
          <w:szCs w:val="28"/>
          <w:lang w:val="ru-RU" w:eastAsia="zh-CN" w:bidi="ar"/>
        </w:rPr>
        <w:t>ее</w:t>
      </w:r>
      <w:r>
        <w:rPr>
          <w:rFonts w:hint="default" w:ascii="Times New Roman" w:hAnsi="Times New Roman" w:eastAsia="SimSun" w:cs="Times New Roman"/>
          <w:kern w:val="2"/>
          <w:sz w:val="28"/>
          <w:szCs w:val="28"/>
          <w:lang w:val="ru-RU" w:eastAsia="zh-CN" w:bidi="ar"/>
        </w:rPr>
        <w:t xml:space="preserve"> </w:t>
      </w:r>
      <w:r>
        <w:rPr>
          <w:rFonts w:hint="default" w:eastAsia="SimSun" w:cs="Times New Roman"/>
          <w:kern w:val="2"/>
          <w:sz w:val="28"/>
          <w:szCs w:val="28"/>
          <w:lang w:val="ru-RU" w:eastAsia="zh-CN" w:bidi="ar"/>
        </w:rPr>
        <w:t>название должности</w:t>
      </w:r>
      <w:r>
        <w:rPr>
          <w:rFonts w:hint="default" w:ascii="Times New Roman" w:hAnsi="Times New Roman" w:eastAsia="SimSun" w:cs="Times New Roman"/>
          <w:kern w:val="2"/>
          <w:sz w:val="28"/>
          <w:szCs w:val="28"/>
          <w:lang w:val="ru-RU" w:eastAsia="zh-CN" w:bidi="ar"/>
        </w:rPr>
        <w:t>, не мож</w:t>
      </w:r>
      <w:r>
        <w:rPr>
          <w:rFonts w:hint="default" w:eastAsia="SimSun" w:cs="Times New Roman"/>
          <w:kern w:val="2"/>
          <w:sz w:val="28"/>
          <w:szCs w:val="28"/>
          <w:lang w:val="ru-RU" w:eastAsia="zh-CN" w:bidi="ar"/>
        </w:rPr>
        <w:t>ет</w:t>
      </w:r>
      <w:r>
        <w:rPr>
          <w:rFonts w:hint="default" w:ascii="Times New Roman" w:hAnsi="Times New Roman" w:eastAsia="SimSun" w:cs="Times New Roman"/>
          <w:kern w:val="2"/>
          <w:sz w:val="28"/>
          <w:szCs w:val="28"/>
          <w:lang w:val="ru-RU" w:eastAsia="zh-CN" w:bidi="ar"/>
        </w:rPr>
        <w:t xml:space="preserve"> быть больше 50</w:t>
      </w:r>
      <w:r>
        <w:rPr>
          <w:rFonts w:hint="default" w:eastAsia="SimSun" w:cs="Times New Roman"/>
          <w:kern w:val="2"/>
          <w:sz w:val="28"/>
          <w:szCs w:val="28"/>
          <w:lang w:val="ru-RU" w:eastAsia="zh-CN" w:bidi="ar"/>
        </w:rPr>
        <w:t xml:space="preserve"> соимволов</w:t>
      </w:r>
      <w:r>
        <w:rPr>
          <w:rFonts w:hint="default" w:ascii="Times New Roman" w:hAnsi="Times New Roman" w:eastAsia="SimSun" w:cs="Times New Roman"/>
          <w:kern w:val="2"/>
          <w:sz w:val="28"/>
          <w:szCs w:val="28"/>
          <w:lang w:val="en-US" w:eastAsia="zh-CN" w:bidi="ar"/>
        </w:rPr>
        <w:t>. П</w:t>
      </w:r>
      <w:r>
        <w:rPr>
          <w:rFonts w:hint="default" w:ascii="Times New Roman" w:hAnsi="Times New Roman" w:eastAsia="SimSun" w:cs="Times New Roman"/>
          <w:kern w:val="2"/>
          <w:sz w:val="28"/>
          <w:szCs w:val="28"/>
          <w:lang w:val="ru-RU" w:eastAsia="zh-CN" w:bidi="ar"/>
        </w:rPr>
        <w:t>о умолчанию ключевое поле увеличивается на 1.</w:t>
      </w:r>
    </w:p>
    <w:p w14:paraId="77C02BCB">
      <w:pPr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leftChars="0" w:right="0" w:firstLine="0" w:firstLineChars="0"/>
        <w:jc w:val="both"/>
        <w:rPr>
          <w:rFonts w:hint="default" w:ascii="Times New Roman" w:hAnsi="Times New Roman" w:eastAsia="SimSun" w:cs="Times New Roman"/>
          <w:kern w:val="2"/>
          <w:sz w:val="28"/>
          <w:szCs w:val="28"/>
          <w:lang w:val="en-US" w:eastAsia="zh-CN" w:bidi="ar"/>
        </w:rPr>
      </w:pPr>
    </w:p>
    <w:p w14:paraId="21B135EC">
      <w:pPr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leftChars="0" w:right="0" w:firstLine="0" w:firstLineChars="0"/>
        <w:jc w:val="both"/>
        <w:rPr>
          <w:rFonts w:hint="default"/>
          <w:color w:val="000000"/>
          <w:spacing w:val="7"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kern w:val="2"/>
          <w:sz w:val="28"/>
          <w:szCs w:val="28"/>
          <w:lang w:val="en-US" w:eastAsia="zh-CN" w:bidi="ar"/>
        </w:rPr>
        <w:drawing>
          <wp:inline distT="0" distB="0" distL="114300" distR="114300">
            <wp:extent cx="5935345" cy="2364105"/>
            <wp:effectExtent l="0" t="0" r="8255" b="23495"/>
            <wp:docPr id="19" name="Picture 19" descr="Снимок экрана 2025-12-11 в 18.00.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Снимок экрана 2025-12-11 в 18.00.05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35345" cy="2364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color w:val="000000"/>
          <w:spacing w:val="7"/>
          <w:sz w:val="28"/>
          <w:szCs w:val="28"/>
          <w:lang w:val="en-US"/>
        </w:rPr>
        <w:drawing>
          <wp:inline distT="0" distB="0" distL="114300" distR="114300">
            <wp:extent cx="5938520" cy="1032510"/>
            <wp:effectExtent l="0" t="0" r="5080" b="8890"/>
            <wp:docPr id="20" name="Picture 20" descr="Снимок экрана 2025-12-11 в 18.00.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 descr="Снимок экрана 2025-12-11 в 18.00.28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38520" cy="103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8B090">
      <w:pPr>
        <w:keepNext w:val="0"/>
        <w:keepLines w:val="0"/>
        <w:pageBreakBefore w:val="0"/>
        <w:widowControl/>
        <w:shd w:val="clear" w:color="auto" w:fill="FFFFFF"/>
        <w:tabs>
          <w:tab w:val="left" w:pos="14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60" w:line="360" w:lineRule="auto"/>
        <w:jc w:val="center"/>
        <w:textAlignment w:val="auto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  <w:t xml:space="preserve">Рисунок </w:t>
      </w:r>
      <w:r>
        <w:rPr>
          <w:rFonts w:hint="default"/>
          <w:sz w:val="28"/>
          <w:szCs w:val="28"/>
          <w:highlight w:val="none"/>
          <w:lang w:val="en-US"/>
        </w:rPr>
        <w:t>8</w:t>
      </w:r>
      <w:r>
        <w:rPr>
          <w:sz w:val="28"/>
          <w:szCs w:val="28"/>
          <w:highlight w:val="none"/>
        </w:rPr>
        <w:t xml:space="preserve"> – Таблица</w:t>
      </w:r>
      <w:r>
        <w:rPr>
          <w:rFonts w:hint="default"/>
          <w:sz w:val="28"/>
          <w:szCs w:val="28"/>
          <w:highlight w:val="none"/>
          <w:lang w:val="en-US"/>
        </w:rPr>
        <w:t xml:space="preserve"> </w:t>
      </w:r>
      <w:r>
        <w:rPr>
          <w:rFonts w:hint="default"/>
          <w:sz w:val="28"/>
          <w:szCs w:val="28"/>
          <w:highlight w:val="none"/>
          <w:lang w:val="ru-RU"/>
        </w:rPr>
        <w:t>Производитель</w:t>
      </w:r>
      <w:r>
        <w:rPr>
          <w:sz w:val="28"/>
          <w:szCs w:val="28"/>
          <w:highlight w:val="none"/>
        </w:rPr>
        <w:t>, тестовые данные таблицы</w:t>
      </w:r>
    </w:p>
    <w:p w14:paraId="15D5009B">
      <w:pPr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leftChars="0" w:right="0" w:firstLine="708" w:firstLineChars="0"/>
        <w:jc w:val="both"/>
        <w:rPr>
          <w:rFonts w:hint="default" w:ascii="Times New Roman" w:hAnsi="Times New Roman" w:eastAsia="SimSun" w:cs="Times New Roman"/>
          <w:kern w:val="2"/>
          <w:sz w:val="28"/>
          <w:szCs w:val="28"/>
          <w:lang w:val="ru-RU" w:eastAsia="zh-CN" w:bidi="ar"/>
        </w:rPr>
      </w:pPr>
      <w:r>
        <w:rPr>
          <w:sz w:val="28"/>
          <w:szCs w:val="28"/>
          <w:highlight w:val="none"/>
          <w:lang w:val="ru-RU"/>
        </w:rPr>
        <w:t>Таблица</w:t>
      </w:r>
      <w:r>
        <w:rPr>
          <w:rFonts w:hint="default"/>
          <w:sz w:val="28"/>
          <w:szCs w:val="28"/>
          <w:highlight w:val="none"/>
          <w:lang w:val="ru-RU"/>
        </w:rPr>
        <w:t xml:space="preserve"> </w:t>
      </w:r>
      <w:r>
        <w:rPr>
          <w:rFonts w:hint="default"/>
          <w:sz w:val="28"/>
          <w:szCs w:val="28"/>
          <w:highlight w:val="none"/>
          <w:lang w:val="en-US"/>
        </w:rPr>
        <w:t xml:space="preserve">producer: </w:t>
      </w:r>
      <w:r>
        <w:rPr>
          <w:rFonts w:hint="default"/>
          <w:sz w:val="28"/>
          <w:szCs w:val="28"/>
          <w:highlight w:val="none"/>
          <w:lang w:val="ru-RU"/>
        </w:rPr>
        <w:t xml:space="preserve">первичный ключ </w:t>
      </w:r>
      <w:r>
        <w:rPr>
          <w:rFonts w:hint="default" w:ascii="Times New Roman" w:hAnsi="Times New Roman" w:eastAsia="SimSun" w:cs="Times New Roman"/>
          <w:kern w:val="2"/>
          <w:sz w:val="28"/>
          <w:szCs w:val="28"/>
          <w:lang w:val="en-US" w:eastAsia="zh-CN" w:bidi="ar"/>
        </w:rPr>
        <w:t xml:space="preserve">– id. </w:t>
      </w:r>
      <w:r>
        <w:rPr>
          <w:rFonts w:hint="default" w:ascii="Times New Roman" w:hAnsi="Times New Roman" w:eastAsia="SimSun" w:cs="Times New Roman"/>
          <w:kern w:val="2"/>
          <w:sz w:val="28"/>
          <w:szCs w:val="28"/>
          <w:lang w:val="ru-RU" w:eastAsia="zh-CN" w:bidi="ar"/>
        </w:rPr>
        <w:t xml:space="preserve">Все поля </w:t>
      </w:r>
      <w:r>
        <w:rPr>
          <w:rFonts w:hint="default" w:ascii="Times New Roman" w:hAnsi="Times New Roman" w:eastAsia="SimSun" w:cs="Times New Roman"/>
          <w:kern w:val="2"/>
          <w:sz w:val="28"/>
          <w:szCs w:val="28"/>
          <w:lang w:val="en-US" w:eastAsia="zh-CN" w:bidi="ar"/>
        </w:rPr>
        <w:t>NOT NULL</w:t>
      </w:r>
      <w:r>
        <w:rPr>
          <w:rFonts w:hint="default" w:eastAsia="SimSun" w:cs="Times New Roman"/>
          <w:kern w:val="2"/>
          <w:sz w:val="28"/>
          <w:szCs w:val="28"/>
          <w:lang w:val="ru-RU" w:eastAsia="zh-CN" w:bidi="ar"/>
        </w:rPr>
        <w:t xml:space="preserve">, кроме </w:t>
      </w:r>
      <w:r>
        <w:rPr>
          <w:rFonts w:hint="default" w:eastAsia="SimSun" w:cs="Times New Roman"/>
          <w:kern w:val="2"/>
          <w:sz w:val="28"/>
          <w:szCs w:val="28"/>
          <w:lang w:val="en-US" w:eastAsia="zh-CN" w:bidi="ar"/>
        </w:rPr>
        <w:t xml:space="preserve">patronymic, </w:t>
      </w:r>
      <w:r>
        <w:rPr>
          <w:rFonts w:hint="default" w:eastAsia="SimSun" w:cs="Times New Roman"/>
          <w:kern w:val="2"/>
          <w:sz w:val="28"/>
          <w:szCs w:val="28"/>
          <w:lang w:val="ru-RU" w:eastAsia="zh-CN" w:bidi="ar"/>
        </w:rPr>
        <w:t>обозначающее отчество</w:t>
      </w:r>
      <w:r>
        <w:rPr>
          <w:rFonts w:hint="default" w:ascii="Times New Roman" w:hAnsi="Times New Roman" w:eastAsia="SimSun" w:cs="Times New Roman"/>
          <w:kern w:val="2"/>
          <w:sz w:val="28"/>
          <w:szCs w:val="28"/>
          <w:lang w:val="ru-RU" w:eastAsia="zh-CN" w:bidi="ar"/>
        </w:rPr>
        <w:t>,</w:t>
      </w:r>
      <w:r>
        <w:rPr>
          <w:rFonts w:hint="default" w:eastAsia="SimSun" w:cs="Times New Roman"/>
          <w:kern w:val="2"/>
          <w:sz w:val="28"/>
          <w:szCs w:val="28"/>
          <w:lang w:val="ru-RU" w:eastAsia="zh-CN" w:bidi="ar"/>
        </w:rPr>
        <w:t xml:space="preserve"> поле </w:t>
      </w:r>
      <w:r>
        <w:rPr>
          <w:rFonts w:hint="default" w:eastAsia="SimSun" w:cs="Times New Roman"/>
          <w:kern w:val="2"/>
          <w:sz w:val="28"/>
          <w:szCs w:val="28"/>
          <w:lang w:val="en-US" w:eastAsia="zh-CN" w:bidi="ar"/>
        </w:rPr>
        <w:t xml:space="preserve">name, </w:t>
      </w:r>
      <w:r>
        <w:rPr>
          <w:rFonts w:hint="default" w:eastAsia="SimSun" w:cs="Times New Roman"/>
          <w:kern w:val="2"/>
          <w:sz w:val="28"/>
          <w:szCs w:val="28"/>
          <w:lang w:val="ru-RU" w:eastAsia="zh-CN" w:bidi="ar"/>
        </w:rPr>
        <w:t xml:space="preserve">обозначающее название произврдителя, не может быть больше 100 символов, поле </w:t>
      </w:r>
      <w:r>
        <w:rPr>
          <w:rFonts w:hint="default" w:eastAsia="SimSun" w:cs="Times New Roman"/>
          <w:kern w:val="2"/>
          <w:sz w:val="28"/>
          <w:szCs w:val="28"/>
          <w:lang w:val="en-US" w:eastAsia="zh-CN" w:bidi="ar"/>
        </w:rPr>
        <w:t xml:space="preserve">inn, </w:t>
      </w:r>
      <w:r>
        <w:rPr>
          <w:rFonts w:hint="default" w:eastAsia="SimSun" w:cs="Times New Roman"/>
          <w:kern w:val="2"/>
          <w:sz w:val="28"/>
          <w:szCs w:val="28"/>
          <w:lang w:val="ru-RU" w:eastAsia="zh-CN" w:bidi="ar"/>
        </w:rPr>
        <w:t>обозначающее ИНН, не может быть больше 10 симовлов,</w:t>
      </w:r>
      <w:r>
        <w:rPr>
          <w:rFonts w:hint="default" w:ascii="Times New Roman" w:hAnsi="Times New Roman" w:eastAsia="SimSun" w:cs="Times New Roman"/>
          <w:kern w:val="2"/>
          <w:sz w:val="28"/>
          <w:szCs w:val="28"/>
          <w:lang w:val="ru-RU" w:eastAsia="zh-CN" w:bidi="ar"/>
        </w:rPr>
        <w:t xml:space="preserve"> пол</w:t>
      </w:r>
      <w:r>
        <w:rPr>
          <w:rFonts w:hint="default" w:eastAsia="SimSun" w:cs="Times New Roman"/>
          <w:kern w:val="2"/>
          <w:sz w:val="28"/>
          <w:szCs w:val="28"/>
          <w:lang w:val="ru-RU" w:eastAsia="zh-CN" w:bidi="ar"/>
        </w:rPr>
        <w:t>я</w:t>
      </w:r>
      <w:r>
        <w:rPr>
          <w:rFonts w:hint="default" w:ascii="Times New Roman" w:hAnsi="Times New Roman" w:eastAsia="SimSun" w:cs="Times New Roman"/>
          <w:kern w:val="2"/>
          <w:sz w:val="28"/>
          <w:szCs w:val="28"/>
          <w:lang w:val="ru-RU" w:eastAsia="zh-CN" w:bidi="ar"/>
        </w:rPr>
        <w:t xml:space="preserve"> </w:t>
      </w:r>
      <w:r>
        <w:rPr>
          <w:rFonts w:hint="default" w:eastAsia="SimSun" w:cs="Times New Roman"/>
          <w:kern w:val="2"/>
          <w:sz w:val="28"/>
          <w:szCs w:val="28"/>
          <w:lang w:val="en-US" w:eastAsia="zh-CN" w:bidi="ar"/>
        </w:rPr>
        <w:t>surname</w:t>
      </w:r>
      <w:r>
        <w:rPr>
          <w:rFonts w:hint="default" w:ascii="Times New Roman" w:hAnsi="Times New Roman" w:eastAsia="SimSun" w:cs="Times New Roman"/>
          <w:kern w:val="2"/>
          <w:sz w:val="28"/>
          <w:szCs w:val="28"/>
          <w:lang w:val="en-US" w:eastAsia="zh-CN" w:bidi="ar"/>
        </w:rPr>
        <w:t>,</w:t>
      </w:r>
      <w:r>
        <w:rPr>
          <w:rFonts w:hint="default" w:eastAsia="SimSun" w:cs="Times New Roman"/>
          <w:kern w:val="2"/>
          <w:sz w:val="28"/>
          <w:szCs w:val="28"/>
          <w:lang w:val="en-US" w:eastAsia="zh-CN" w:bidi="ar"/>
        </w:rPr>
        <w:t xml:space="preserve"> firstname, patronymic, </w:t>
      </w:r>
      <w:r>
        <w:rPr>
          <w:rFonts w:hint="default" w:eastAsia="SimSun" w:cs="Times New Roman"/>
          <w:kern w:val="2"/>
          <w:sz w:val="28"/>
          <w:szCs w:val="28"/>
          <w:lang w:val="ru-RU" w:eastAsia="zh-CN" w:bidi="ar"/>
        </w:rPr>
        <w:t>обозначающие фамилию, имя и отчестов соответсвенно</w:t>
      </w:r>
      <w:r>
        <w:rPr>
          <w:rFonts w:hint="default" w:ascii="Times New Roman" w:hAnsi="Times New Roman" w:eastAsia="SimSun" w:cs="Times New Roman"/>
          <w:kern w:val="2"/>
          <w:sz w:val="28"/>
          <w:szCs w:val="28"/>
          <w:lang w:val="ru-RU" w:eastAsia="zh-CN" w:bidi="ar"/>
        </w:rPr>
        <w:t>, не мож</w:t>
      </w:r>
      <w:r>
        <w:rPr>
          <w:rFonts w:hint="default" w:eastAsia="SimSun" w:cs="Times New Roman"/>
          <w:kern w:val="2"/>
          <w:sz w:val="28"/>
          <w:szCs w:val="28"/>
          <w:lang w:val="ru-RU" w:eastAsia="zh-CN" w:bidi="ar"/>
        </w:rPr>
        <w:t>гут</w:t>
      </w:r>
      <w:r>
        <w:rPr>
          <w:rFonts w:hint="default" w:ascii="Times New Roman" w:hAnsi="Times New Roman" w:eastAsia="SimSun" w:cs="Times New Roman"/>
          <w:kern w:val="2"/>
          <w:sz w:val="28"/>
          <w:szCs w:val="28"/>
          <w:lang w:val="ru-RU" w:eastAsia="zh-CN" w:bidi="ar"/>
        </w:rPr>
        <w:t xml:space="preserve"> быть больше 50</w:t>
      </w:r>
      <w:r>
        <w:rPr>
          <w:rFonts w:hint="default" w:eastAsia="SimSun" w:cs="Times New Roman"/>
          <w:kern w:val="2"/>
          <w:sz w:val="28"/>
          <w:szCs w:val="28"/>
          <w:lang w:val="ru-RU" w:eastAsia="zh-CN" w:bidi="ar"/>
        </w:rPr>
        <w:t xml:space="preserve"> символов</w:t>
      </w:r>
      <w:r>
        <w:rPr>
          <w:rFonts w:hint="default" w:ascii="Times New Roman" w:hAnsi="Times New Roman" w:eastAsia="SimSun" w:cs="Times New Roman"/>
          <w:kern w:val="2"/>
          <w:sz w:val="28"/>
          <w:szCs w:val="28"/>
          <w:lang w:val="en-US" w:eastAsia="zh-CN" w:bidi="ar"/>
        </w:rPr>
        <w:t>. П</w:t>
      </w:r>
      <w:r>
        <w:rPr>
          <w:rFonts w:hint="default" w:ascii="Times New Roman" w:hAnsi="Times New Roman" w:eastAsia="SimSun" w:cs="Times New Roman"/>
          <w:kern w:val="2"/>
          <w:sz w:val="28"/>
          <w:szCs w:val="28"/>
          <w:lang w:val="ru-RU" w:eastAsia="zh-CN" w:bidi="ar"/>
        </w:rPr>
        <w:t>о умолчанию ключевое поле увеличивается на 1.</w:t>
      </w:r>
    </w:p>
    <w:p w14:paraId="10AECD8A">
      <w:pPr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leftChars="0" w:right="0" w:firstLine="708" w:firstLineChars="0"/>
        <w:jc w:val="both"/>
        <w:rPr>
          <w:rFonts w:hint="default" w:ascii="Times New Roman" w:hAnsi="Times New Roman" w:eastAsia="SimSun" w:cs="Times New Roman"/>
          <w:kern w:val="2"/>
          <w:sz w:val="28"/>
          <w:szCs w:val="28"/>
          <w:lang w:val="ru-RU" w:eastAsia="zh-CN" w:bidi="ar"/>
        </w:rPr>
      </w:pPr>
    </w:p>
    <w:p w14:paraId="4BDB7318">
      <w:pPr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0" w:leftChars="0" w:right="0" w:firstLine="0" w:firstLineChars="0"/>
        <w:jc w:val="center"/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114300" distR="114300">
            <wp:extent cx="5934710" cy="1717040"/>
            <wp:effectExtent l="0" t="0" r="8890" b="10160"/>
            <wp:docPr id="21" name="Picture 21" descr="Снимок экрана 2025-12-11 в 18.04.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 descr="Снимок экрана 2025-12-11 в 18.04.4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34710" cy="171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22F2D">
      <w:pPr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leftChars="0" w:right="0" w:firstLine="0" w:firstLineChars="0"/>
        <w:jc w:val="center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drawing>
          <wp:inline distT="0" distB="0" distL="114300" distR="114300">
            <wp:extent cx="5935980" cy="1036955"/>
            <wp:effectExtent l="0" t="0" r="7620" b="4445"/>
            <wp:docPr id="23" name="Picture 23" descr="Снимок экрана 2025-12-11 в 18.05.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 descr="Снимок экрана 2025-12-11 в 18.05.35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1036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A4373">
      <w:pPr>
        <w:keepNext w:val="0"/>
        <w:keepLines w:val="0"/>
        <w:pageBreakBefore w:val="0"/>
        <w:widowControl/>
        <w:shd w:val="clear" w:color="auto" w:fill="FFFFFF"/>
        <w:tabs>
          <w:tab w:val="left" w:pos="14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60" w:line="360" w:lineRule="auto"/>
        <w:jc w:val="center"/>
        <w:textAlignment w:val="auto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  <w:t xml:space="preserve">Рисунок </w:t>
      </w:r>
      <w:r>
        <w:rPr>
          <w:rFonts w:hint="default"/>
          <w:sz w:val="28"/>
          <w:szCs w:val="28"/>
          <w:highlight w:val="none"/>
          <w:lang w:val="en-US"/>
        </w:rPr>
        <w:t>9</w:t>
      </w:r>
      <w:r>
        <w:rPr>
          <w:sz w:val="28"/>
          <w:szCs w:val="28"/>
          <w:highlight w:val="none"/>
        </w:rPr>
        <w:t xml:space="preserve"> – Таблица</w:t>
      </w:r>
      <w:r>
        <w:rPr>
          <w:rFonts w:hint="default"/>
          <w:sz w:val="28"/>
          <w:szCs w:val="28"/>
          <w:highlight w:val="none"/>
          <w:lang w:val="en-US"/>
        </w:rPr>
        <w:t xml:space="preserve"> </w:t>
      </w:r>
      <w:r>
        <w:rPr>
          <w:rFonts w:hint="default"/>
          <w:sz w:val="28"/>
          <w:szCs w:val="28"/>
          <w:highlight w:val="none"/>
          <w:lang w:val="ru-RU"/>
        </w:rPr>
        <w:t>Товар</w:t>
      </w:r>
      <w:r>
        <w:rPr>
          <w:sz w:val="28"/>
          <w:szCs w:val="28"/>
          <w:highlight w:val="none"/>
        </w:rPr>
        <w:t>, тестовые данные таблицы</w:t>
      </w:r>
    </w:p>
    <w:p w14:paraId="5878E03C">
      <w:pPr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leftChars="0" w:right="0" w:firstLine="708" w:firstLineChars="0"/>
        <w:jc w:val="both"/>
        <w:rPr>
          <w:rFonts w:hint="default" w:ascii="Times New Roman" w:hAnsi="Times New Roman" w:eastAsia="SimSun" w:cs="Times New Roman"/>
          <w:kern w:val="2"/>
          <w:sz w:val="28"/>
          <w:szCs w:val="28"/>
          <w:lang w:val="ru-RU" w:eastAsia="zh-CN" w:bidi="ar"/>
        </w:rPr>
      </w:pPr>
      <w:r>
        <w:rPr>
          <w:sz w:val="28"/>
          <w:szCs w:val="28"/>
          <w:highlight w:val="none"/>
          <w:lang w:val="ru-RU"/>
        </w:rPr>
        <w:t>Таблица</w:t>
      </w:r>
      <w:r>
        <w:rPr>
          <w:rFonts w:hint="default"/>
          <w:sz w:val="28"/>
          <w:szCs w:val="28"/>
          <w:highlight w:val="none"/>
          <w:lang w:val="ru-RU"/>
        </w:rPr>
        <w:t xml:space="preserve"> </w:t>
      </w:r>
      <w:r>
        <w:rPr>
          <w:rFonts w:hint="default"/>
          <w:sz w:val="28"/>
          <w:szCs w:val="28"/>
          <w:highlight w:val="none"/>
          <w:lang w:val="en-US"/>
        </w:rPr>
        <w:t xml:space="preserve">product: </w:t>
      </w:r>
      <w:r>
        <w:rPr>
          <w:rFonts w:hint="default"/>
          <w:sz w:val="28"/>
          <w:szCs w:val="28"/>
          <w:highlight w:val="none"/>
          <w:lang w:val="ru-RU"/>
        </w:rPr>
        <w:t xml:space="preserve">первичный ключ </w:t>
      </w:r>
      <w:r>
        <w:rPr>
          <w:rFonts w:hint="default" w:ascii="Times New Roman" w:hAnsi="Times New Roman" w:eastAsia="SimSun" w:cs="Times New Roman"/>
          <w:kern w:val="2"/>
          <w:sz w:val="28"/>
          <w:szCs w:val="28"/>
          <w:lang w:val="en-US" w:eastAsia="zh-CN" w:bidi="ar"/>
        </w:rPr>
        <w:t xml:space="preserve">– id. </w:t>
      </w:r>
      <w:r>
        <w:rPr>
          <w:rFonts w:hint="default" w:ascii="Times New Roman" w:hAnsi="Times New Roman" w:eastAsia="SimSun" w:cs="Times New Roman"/>
          <w:kern w:val="2"/>
          <w:sz w:val="28"/>
          <w:szCs w:val="28"/>
          <w:lang w:val="ru-RU" w:eastAsia="zh-CN" w:bidi="ar"/>
        </w:rPr>
        <w:t xml:space="preserve">Все поля </w:t>
      </w:r>
      <w:r>
        <w:rPr>
          <w:rFonts w:hint="default" w:ascii="Times New Roman" w:hAnsi="Times New Roman" w:eastAsia="SimSun" w:cs="Times New Roman"/>
          <w:kern w:val="2"/>
          <w:sz w:val="28"/>
          <w:szCs w:val="28"/>
          <w:lang w:val="en-US" w:eastAsia="zh-CN" w:bidi="ar"/>
        </w:rPr>
        <w:t>NOT NULL</w:t>
      </w:r>
      <w:r>
        <w:rPr>
          <w:rFonts w:hint="default" w:ascii="Times New Roman" w:hAnsi="Times New Roman" w:eastAsia="SimSun" w:cs="Times New Roman"/>
          <w:kern w:val="2"/>
          <w:sz w:val="28"/>
          <w:szCs w:val="28"/>
          <w:lang w:val="ru-RU" w:eastAsia="zh-CN" w:bidi="ar"/>
        </w:rPr>
        <w:t>,</w:t>
      </w:r>
      <w:r>
        <w:rPr>
          <w:rFonts w:hint="default" w:eastAsia="SimSun" w:cs="Times New Roman"/>
          <w:kern w:val="2"/>
          <w:sz w:val="28"/>
          <w:szCs w:val="28"/>
          <w:lang w:val="ru-RU" w:eastAsia="zh-CN" w:bidi="ar"/>
        </w:rPr>
        <w:t xml:space="preserve"> поле </w:t>
      </w:r>
      <w:r>
        <w:rPr>
          <w:rFonts w:hint="default" w:eastAsia="SimSun" w:cs="Times New Roman"/>
          <w:kern w:val="2"/>
          <w:sz w:val="28"/>
          <w:szCs w:val="28"/>
          <w:lang w:val="en-US" w:eastAsia="zh-CN" w:bidi="ar"/>
        </w:rPr>
        <w:t xml:space="preserve">name, </w:t>
      </w:r>
      <w:r>
        <w:rPr>
          <w:rFonts w:hint="default" w:eastAsia="SimSun" w:cs="Times New Roman"/>
          <w:kern w:val="2"/>
          <w:sz w:val="28"/>
          <w:szCs w:val="28"/>
          <w:lang w:val="ru-RU" w:eastAsia="zh-CN" w:bidi="ar"/>
        </w:rPr>
        <w:t>обозначающее название товара, не может быть больше 100 символов</w:t>
      </w:r>
      <w:r>
        <w:rPr>
          <w:rFonts w:hint="default" w:ascii="Times New Roman" w:hAnsi="Times New Roman" w:eastAsia="SimSun" w:cs="Times New Roman"/>
          <w:kern w:val="2"/>
          <w:sz w:val="28"/>
          <w:szCs w:val="28"/>
          <w:lang w:val="en-US" w:eastAsia="zh-CN" w:bidi="ar"/>
        </w:rPr>
        <w:t>. П</w:t>
      </w:r>
      <w:r>
        <w:rPr>
          <w:rFonts w:hint="default" w:ascii="Times New Roman" w:hAnsi="Times New Roman" w:eastAsia="SimSun" w:cs="Times New Roman"/>
          <w:kern w:val="2"/>
          <w:sz w:val="28"/>
          <w:szCs w:val="28"/>
          <w:lang w:val="ru-RU" w:eastAsia="zh-CN" w:bidi="ar"/>
        </w:rPr>
        <w:t>о умолчанию ключевое поле увеличивается на 1</w:t>
      </w:r>
      <w:r>
        <w:rPr>
          <w:rFonts w:hint="default" w:eastAsia="SimSun" w:cs="Times New Roman"/>
          <w:kern w:val="2"/>
          <w:sz w:val="28"/>
          <w:szCs w:val="28"/>
          <w:lang w:val="ru-RU" w:eastAsia="zh-CN" w:bidi="ar"/>
        </w:rPr>
        <w:t xml:space="preserve">, поле </w:t>
      </w:r>
      <w:r>
        <w:rPr>
          <w:rFonts w:hint="default" w:eastAsia="SimSun" w:cs="Times New Roman"/>
          <w:kern w:val="2"/>
          <w:sz w:val="28"/>
          <w:szCs w:val="28"/>
          <w:lang w:val="en-US" w:eastAsia="zh-CN" w:bidi="ar"/>
        </w:rPr>
        <w:t xml:space="preserve">image_url, </w:t>
      </w:r>
      <w:r>
        <w:rPr>
          <w:rFonts w:hint="default" w:eastAsia="SimSun" w:cs="Times New Roman"/>
          <w:kern w:val="2"/>
          <w:sz w:val="28"/>
          <w:szCs w:val="28"/>
          <w:lang w:val="ru-RU" w:eastAsia="zh-CN" w:bidi="ar"/>
        </w:rPr>
        <w:t>обозначающее ссылку на изображение, присваивается значение “</w:t>
      </w:r>
      <w:r>
        <w:rPr>
          <w:rFonts w:hint="default" w:eastAsia="SimSun"/>
          <w:kern w:val="2"/>
          <w:sz w:val="28"/>
          <w:szCs w:val="28"/>
          <w:lang w:val="ru-RU" w:eastAsia="zh-CN"/>
        </w:rPr>
        <w:t>/static/products/placeholder.png</w:t>
      </w:r>
      <w:r>
        <w:rPr>
          <w:rFonts w:hint="default" w:eastAsia="SimSun"/>
          <w:kern w:val="2"/>
          <w:sz w:val="28"/>
          <w:szCs w:val="28"/>
          <w:lang w:val="en-US" w:eastAsia="zh-CN"/>
        </w:rPr>
        <w:t>”</w:t>
      </w:r>
      <w:r>
        <w:rPr>
          <w:rFonts w:hint="default" w:eastAsia="SimSun" w:cs="Times New Roman"/>
          <w:kern w:val="2"/>
          <w:sz w:val="28"/>
          <w:szCs w:val="28"/>
          <w:lang w:val="en-US" w:eastAsia="zh-CN" w:bidi="ar"/>
        </w:rPr>
        <w:t xml:space="preserve">, </w:t>
      </w:r>
      <w:r>
        <w:rPr>
          <w:rFonts w:hint="default" w:eastAsia="SimSun" w:cs="Times New Roman"/>
          <w:kern w:val="2"/>
          <w:sz w:val="28"/>
          <w:szCs w:val="28"/>
          <w:lang w:val="ru-RU" w:eastAsia="zh-CN" w:bidi="ar"/>
        </w:rPr>
        <w:t>ссылка на заполнитель</w:t>
      </w:r>
      <w:r>
        <w:rPr>
          <w:rFonts w:hint="default" w:ascii="Times New Roman" w:hAnsi="Times New Roman" w:eastAsia="SimSun" w:cs="Times New Roman"/>
          <w:kern w:val="2"/>
          <w:sz w:val="28"/>
          <w:szCs w:val="28"/>
          <w:lang w:val="ru-RU" w:eastAsia="zh-CN" w:bidi="ar"/>
        </w:rPr>
        <w:t>.</w:t>
      </w:r>
    </w:p>
    <w:p w14:paraId="48DED959">
      <w:pPr>
        <w:keepNext w:val="0"/>
        <w:keepLines w:val="0"/>
        <w:widowControl/>
        <w:suppressLineNumbers w:val="0"/>
        <w:spacing w:before="0" w:beforeAutospacing="0" w:after="0" w:afterAutospacing="0" w:line="360" w:lineRule="auto"/>
        <w:ind w:right="0"/>
        <w:jc w:val="both"/>
        <w:rPr>
          <w:rFonts w:hint="default" w:ascii="Times New Roman" w:hAnsi="Times New Roman" w:eastAsia="SimSun" w:cs="Times New Roman"/>
          <w:kern w:val="2"/>
          <w:sz w:val="28"/>
          <w:szCs w:val="28"/>
          <w:lang w:val="en-US" w:eastAsia="zh-CN" w:bidi="ar"/>
        </w:rPr>
      </w:pPr>
    </w:p>
    <w:p w14:paraId="6748F666">
      <w:pPr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leftChars="0" w:right="0" w:firstLine="0" w:firstLineChars="0"/>
        <w:jc w:val="center"/>
        <w:rPr>
          <w:rFonts w:hint="default"/>
          <w:color w:val="000000"/>
          <w:spacing w:val="7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ru-RU" w:eastAsia="zh-CN"/>
        </w:rPr>
        <w:drawing>
          <wp:inline distT="0" distB="0" distL="114300" distR="114300">
            <wp:extent cx="5938520" cy="846455"/>
            <wp:effectExtent l="0" t="0" r="5080" b="17145"/>
            <wp:docPr id="24" name="Picture 24" descr="Снимок экрана 2025-12-11 в 18.13.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 descr="Снимок экрана 2025-12-11 в 18.13.26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38520" cy="846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color w:val="000000"/>
          <w:spacing w:val="7"/>
          <w:sz w:val="28"/>
          <w:szCs w:val="28"/>
          <w:lang w:val="en-US"/>
        </w:rPr>
        <w:drawing>
          <wp:inline distT="0" distB="0" distL="114300" distR="114300">
            <wp:extent cx="2309495" cy="1123315"/>
            <wp:effectExtent l="0" t="0" r="1905" b="19685"/>
            <wp:docPr id="25" name="Picture 25" descr="Снимок экрана 2025-12-11 в 18.13.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 descr="Снимок экрана 2025-12-11 в 18.13.47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309495" cy="1123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A9AF3">
      <w:pPr>
        <w:keepNext w:val="0"/>
        <w:keepLines w:val="0"/>
        <w:pageBreakBefore w:val="0"/>
        <w:widowControl/>
        <w:shd w:val="clear" w:color="auto" w:fill="FFFFFF"/>
        <w:tabs>
          <w:tab w:val="left" w:pos="14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60" w:line="360" w:lineRule="auto"/>
        <w:jc w:val="center"/>
        <w:textAlignment w:val="auto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  <w:t xml:space="preserve">Рисунок </w:t>
      </w:r>
      <w:r>
        <w:rPr>
          <w:rFonts w:hint="default"/>
          <w:sz w:val="28"/>
          <w:szCs w:val="28"/>
          <w:highlight w:val="none"/>
          <w:lang w:val="en-US"/>
        </w:rPr>
        <w:t>10</w:t>
      </w:r>
      <w:r>
        <w:rPr>
          <w:sz w:val="28"/>
          <w:szCs w:val="28"/>
          <w:highlight w:val="none"/>
        </w:rPr>
        <w:t xml:space="preserve"> – Таблица</w:t>
      </w:r>
      <w:r>
        <w:rPr>
          <w:rFonts w:hint="default"/>
          <w:sz w:val="28"/>
          <w:szCs w:val="28"/>
          <w:highlight w:val="none"/>
          <w:lang w:val="en-US"/>
        </w:rPr>
        <w:t xml:space="preserve"> </w:t>
      </w:r>
      <w:r>
        <w:rPr>
          <w:rFonts w:hint="default"/>
          <w:sz w:val="28"/>
          <w:szCs w:val="28"/>
          <w:highlight w:val="none"/>
          <w:lang w:val="ru-RU"/>
        </w:rPr>
        <w:t>Категория товара</w:t>
      </w:r>
      <w:r>
        <w:rPr>
          <w:sz w:val="28"/>
          <w:szCs w:val="28"/>
          <w:highlight w:val="none"/>
        </w:rPr>
        <w:t>, тестовые данные таблицы</w:t>
      </w:r>
    </w:p>
    <w:p w14:paraId="559A2A9F">
      <w:pPr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leftChars="0" w:right="0" w:firstLine="708" w:firstLineChars="0"/>
        <w:jc w:val="both"/>
        <w:rPr>
          <w:rFonts w:hint="default" w:ascii="Times New Roman" w:hAnsi="Times New Roman" w:eastAsia="SimSun" w:cs="Times New Roman"/>
          <w:kern w:val="2"/>
          <w:sz w:val="28"/>
          <w:szCs w:val="28"/>
          <w:lang w:val="ru-RU" w:eastAsia="zh-CN" w:bidi="ar"/>
        </w:rPr>
      </w:pPr>
      <w:r>
        <w:rPr>
          <w:sz w:val="28"/>
          <w:szCs w:val="28"/>
          <w:highlight w:val="none"/>
          <w:lang w:val="ru-RU"/>
        </w:rPr>
        <w:t>Таблица</w:t>
      </w:r>
      <w:r>
        <w:rPr>
          <w:rFonts w:hint="default"/>
          <w:sz w:val="28"/>
          <w:szCs w:val="28"/>
          <w:highlight w:val="none"/>
          <w:lang w:val="ru-RU"/>
        </w:rPr>
        <w:t xml:space="preserve"> </w:t>
      </w:r>
      <w:r>
        <w:rPr>
          <w:rFonts w:hint="default"/>
          <w:sz w:val="28"/>
          <w:szCs w:val="28"/>
          <w:highlight w:val="none"/>
          <w:lang w:val="en-US"/>
        </w:rPr>
        <w:t xml:space="preserve">product_category: </w:t>
      </w:r>
      <w:r>
        <w:rPr>
          <w:rFonts w:hint="default"/>
          <w:sz w:val="28"/>
          <w:szCs w:val="28"/>
          <w:highlight w:val="none"/>
          <w:lang w:val="ru-RU"/>
        </w:rPr>
        <w:t xml:space="preserve">первичный ключ </w:t>
      </w:r>
      <w:r>
        <w:rPr>
          <w:rFonts w:hint="default" w:ascii="Times New Roman" w:hAnsi="Times New Roman" w:eastAsia="SimSun" w:cs="Times New Roman"/>
          <w:kern w:val="2"/>
          <w:sz w:val="28"/>
          <w:szCs w:val="28"/>
          <w:lang w:val="en-US" w:eastAsia="zh-CN" w:bidi="ar"/>
        </w:rPr>
        <w:t xml:space="preserve">– id. </w:t>
      </w:r>
      <w:r>
        <w:rPr>
          <w:rFonts w:hint="default" w:ascii="Times New Roman" w:hAnsi="Times New Roman" w:eastAsia="SimSun" w:cs="Times New Roman"/>
          <w:kern w:val="2"/>
          <w:sz w:val="28"/>
          <w:szCs w:val="28"/>
          <w:lang w:val="ru-RU" w:eastAsia="zh-CN" w:bidi="ar"/>
        </w:rPr>
        <w:t xml:space="preserve">Все поля </w:t>
      </w:r>
      <w:r>
        <w:rPr>
          <w:rFonts w:hint="default" w:ascii="Times New Roman" w:hAnsi="Times New Roman" w:eastAsia="SimSun" w:cs="Times New Roman"/>
          <w:kern w:val="2"/>
          <w:sz w:val="28"/>
          <w:szCs w:val="28"/>
          <w:lang w:val="en-US" w:eastAsia="zh-CN" w:bidi="ar"/>
        </w:rPr>
        <w:t>NOT NULL</w:t>
      </w:r>
      <w:r>
        <w:rPr>
          <w:rFonts w:hint="default" w:ascii="Times New Roman" w:hAnsi="Times New Roman" w:eastAsia="SimSun" w:cs="Times New Roman"/>
          <w:kern w:val="2"/>
          <w:sz w:val="28"/>
          <w:szCs w:val="28"/>
          <w:lang w:val="ru-RU" w:eastAsia="zh-CN" w:bidi="ar"/>
        </w:rPr>
        <w:t>,</w:t>
      </w:r>
      <w:r>
        <w:rPr>
          <w:rFonts w:hint="default" w:eastAsia="SimSun" w:cs="Times New Roman"/>
          <w:kern w:val="2"/>
          <w:sz w:val="28"/>
          <w:szCs w:val="28"/>
          <w:lang w:val="ru-RU" w:eastAsia="zh-CN" w:bidi="ar"/>
        </w:rPr>
        <w:t xml:space="preserve"> поле </w:t>
      </w:r>
      <w:r>
        <w:rPr>
          <w:rFonts w:hint="default" w:eastAsia="SimSun" w:cs="Times New Roman"/>
          <w:kern w:val="2"/>
          <w:sz w:val="28"/>
          <w:szCs w:val="28"/>
          <w:lang w:val="en-US" w:eastAsia="zh-CN" w:bidi="ar"/>
        </w:rPr>
        <w:t xml:space="preserve">name, </w:t>
      </w:r>
      <w:r>
        <w:rPr>
          <w:rFonts w:hint="default" w:eastAsia="SimSun" w:cs="Times New Roman"/>
          <w:kern w:val="2"/>
          <w:sz w:val="28"/>
          <w:szCs w:val="28"/>
          <w:lang w:val="ru-RU" w:eastAsia="zh-CN" w:bidi="ar"/>
        </w:rPr>
        <w:t xml:space="preserve">обозначающее название товара, не может быть больше </w:t>
      </w:r>
      <w:r>
        <w:rPr>
          <w:rFonts w:hint="default" w:eastAsia="SimSun" w:cs="Times New Roman"/>
          <w:kern w:val="2"/>
          <w:sz w:val="28"/>
          <w:szCs w:val="28"/>
          <w:lang w:val="en-US" w:eastAsia="zh-CN" w:bidi="ar"/>
        </w:rPr>
        <w:t xml:space="preserve">50 </w:t>
      </w:r>
      <w:r>
        <w:rPr>
          <w:rFonts w:hint="default" w:eastAsia="SimSun" w:cs="Times New Roman"/>
          <w:kern w:val="2"/>
          <w:sz w:val="28"/>
          <w:szCs w:val="28"/>
          <w:lang w:val="ru-RU" w:eastAsia="zh-CN" w:bidi="ar"/>
        </w:rPr>
        <w:t>символов</w:t>
      </w:r>
      <w:r>
        <w:rPr>
          <w:rFonts w:hint="default" w:ascii="Times New Roman" w:hAnsi="Times New Roman" w:eastAsia="SimSun" w:cs="Times New Roman"/>
          <w:kern w:val="2"/>
          <w:sz w:val="28"/>
          <w:szCs w:val="28"/>
          <w:lang w:val="en-US" w:eastAsia="zh-CN" w:bidi="ar"/>
        </w:rPr>
        <w:t>. П</w:t>
      </w:r>
      <w:r>
        <w:rPr>
          <w:rFonts w:hint="default" w:ascii="Times New Roman" w:hAnsi="Times New Roman" w:eastAsia="SimSun" w:cs="Times New Roman"/>
          <w:kern w:val="2"/>
          <w:sz w:val="28"/>
          <w:szCs w:val="28"/>
          <w:lang w:val="ru-RU" w:eastAsia="zh-CN" w:bidi="ar"/>
        </w:rPr>
        <w:t>о умолчанию ключевое поле увеличивается на 1.</w:t>
      </w:r>
    </w:p>
    <w:p w14:paraId="5094574A">
      <w:pPr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leftChars="0" w:right="0" w:firstLine="708" w:firstLineChars="0"/>
        <w:jc w:val="both"/>
        <w:rPr>
          <w:rFonts w:hint="default" w:ascii="Times New Roman" w:hAnsi="Times New Roman" w:eastAsia="SimSun" w:cs="Times New Roman"/>
          <w:kern w:val="2"/>
          <w:sz w:val="28"/>
          <w:szCs w:val="28"/>
          <w:lang w:val="ru-RU" w:eastAsia="zh-CN" w:bidi="ar"/>
        </w:rPr>
      </w:pPr>
    </w:p>
    <w:p w14:paraId="3943DCD1">
      <w:pPr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0" w:leftChars="0" w:right="0" w:firstLine="0" w:firstLineChars="0"/>
        <w:jc w:val="both"/>
        <w:rPr>
          <w:rFonts w:hint="default" w:ascii="Times New Roman" w:hAnsi="Times New Roman" w:eastAsia="SimSun" w:cs="Times New Roman"/>
          <w:kern w:val="2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2"/>
          <w:sz w:val="28"/>
          <w:szCs w:val="28"/>
          <w:lang w:val="en-US" w:eastAsia="zh-CN" w:bidi="ar"/>
        </w:rPr>
        <w:drawing>
          <wp:inline distT="0" distB="0" distL="114300" distR="114300">
            <wp:extent cx="5934710" cy="1431925"/>
            <wp:effectExtent l="0" t="0" r="8890" b="15875"/>
            <wp:docPr id="26" name="Picture 26" descr="Снимок экрана 2025-12-11 в 18.15.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 descr="Снимок экрана 2025-12-11 в 18.15.01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34710" cy="143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F03C1">
      <w:pPr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leftChars="0" w:right="0" w:firstLine="0" w:firstLineChars="0"/>
        <w:jc w:val="both"/>
        <w:rPr>
          <w:rFonts w:hint="default" w:ascii="Times New Roman" w:hAnsi="Times New Roman" w:eastAsia="SimSun" w:cs="Times New Roman"/>
          <w:kern w:val="2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2"/>
          <w:sz w:val="28"/>
          <w:szCs w:val="28"/>
          <w:lang w:val="en-US" w:eastAsia="zh-CN" w:bidi="ar"/>
        </w:rPr>
        <w:drawing>
          <wp:inline distT="0" distB="0" distL="114300" distR="114300">
            <wp:extent cx="5936615" cy="791845"/>
            <wp:effectExtent l="0" t="0" r="6985" b="20955"/>
            <wp:docPr id="27" name="Picture 27" descr="Снимок экрана 2025-12-11 в 18.15.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 descr="Снимок экрана 2025-12-11 в 18.15.28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79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F4105">
      <w:pPr>
        <w:keepNext w:val="0"/>
        <w:keepLines w:val="0"/>
        <w:pageBreakBefore w:val="0"/>
        <w:widowControl/>
        <w:shd w:val="clear" w:color="auto" w:fill="FFFFFF"/>
        <w:tabs>
          <w:tab w:val="left" w:pos="14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60" w:line="360" w:lineRule="auto"/>
        <w:jc w:val="center"/>
        <w:textAlignment w:val="auto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  <w:t xml:space="preserve">Рисунок </w:t>
      </w:r>
      <w:r>
        <w:rPr>
          <w:rFonts w:hint="default"/>
          <w:sz w:val="28"/>
          <w:szCs w:val="28"/>
          <w:highlight w:val="none"/>
          <w:lang w:val="en-US"/>
        </w:rPr>
        <w:t>10</w:t>
      </w:r>
      <w:r>
        <w:rPr>
          <w:sz w:val="28"/>
          <w:szCs w:val="28"/>
          <w:highlight w:val="none"/>
        </w:rPr>
        <w:t xml:space="preserve"> – Таблица</w:t>
      </w:r>
      <w:r>
        <w:rPr>
          <w:rFonts w:hint="default"/>
          <w:sz w:val="28"/>
          <w:szCs w:val="28"/>
          <w:highlight w:val="none"/>
          <w:lang w:val="en-US"/>
        </w:rPr>
        <w:t xml:space="preserve"> </w:t>
      </w:r>
      <w:r>
        <w:rPr>
          <w:rFonts w:hint="default"/>
          <w:sz w:val="28"/>
          <w:szCs w:val="28"/>
          <w:highlight w:val="none"/>
          <w:lang w:val="ru-RU"/>
        </w:rPr>
        <w:t>Роль</w:t>
      </w:r>
      <w:r>
        <w:rPr>
          <w:sz w:val="28"/>
          <w:szCs w:val="28"/>
          <w:highlight w:val="none"/>
        </w:rPr>
        <w:t>, тестовые данные таблицы</w:t>
      </w:r>
    </w:p>
    <w:p w14:paraId="06793991">
      <w:pPr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leftChars="0" w:right="0" w:firstLine="708" w:firstLineChars="0"/>
        <w:jc w:val="both"/>
        <w:rPr>
          <w:rFonts w:hint="default" w:ascii="Times New Roman" w:hAnsi="Times New Roman" w:eastAsia="SimSun" w:cs="Times New Roman"/>
          <w:kern w:val="2"/>
          <w:sz w:val="28"/>
          <w:szCs w:val="28"/>
          <w:lang w:val="ru-RU" w:eastAsia="zh-CN" w:bidi="ar"/>
        </w:rPr>
      </w:pPr>
      <w:r>
        <w:rPr>
          <w:sz w:val="28"/>
          <w:szCs w:val="28"/>
          <w:highlight w:val="none"/>
          <w:lang w:val="ru-RU"/>
        </w:rPr>
        <w:t>Таблица</w:t>
      </w:r>
      <w:r>
        <w:rPr>
          <w:rFonts w:hint="default"/>
          <w:sz w:val="28"/>
          <w:szCs w:val="28"/>
          <w:highlight w:val="none"/>
          <w:lang w:val="ru-RU"/>
        </w:rPr>
        <w:t xml:space="preserve"> </w:t>
      </w:r>
      <w:r>
        <w:rPr>
          <w:rFonts w:hint="default"/>
          <w:sz w:val="28"/>
          <w:szCs w:val="28"/>
          <w:highlight w:val="none"/>
          <w:lang w:val="en-US"/>
        </w:rPr>
        <w:t xml:space="preserve">role: </w:t>
      </w:r>
      <w:r>
        <w:rPr>
          <w:rFonts w:hint="default"/>
          <w:sz w:val="28"/>
          <w:szCs w:val="28"/>
          <w:highlight w:val="none"/>
          <w:lang w:val="ru-RU"/>
        </w:rPr>
        <w:t xml:space="preserve">первичный ключ </w:t>
      </w:r>
      <w:r>
        <w:rPr>
          <w:rFonts w:hint="default" w:ascii="Times New Roman" w:hAnsi="Times New Roman" w:eastAsia="SimSun" w:cs="Times New Roman"/>
          <w:kern w:val="2"/>
          <w:sz w:val="28"/>
          <w:szCs w:val="28"/>
          <w:lang w:val="en-US" w:eastAsia="zh-CN" w:bidi="ar"/>
        </w:rPr>
        <w:t xml:space="preserve">– id. </w:t>
      </w:r>
      <w:r>
        <w:rPr>
          <w:rFonts w:hint="default" w:ascii="Times New Roman" w:hAnsi="Times New Roman" w:eastAsia="SimSun" w:cs="Times New Roman"/>
          <w:kern w:val="2"/>
          <w:sz w:val="28"/>
          <w:szCs w:val="28"/>
          <w:lang w:val="ru-RU" w:eastAsia="zh-CN" w:bidi="ar"/>
        </w:rPr>
        <w:t xml:space="preserve">Все поля </w:t>
      </w:r>
      <w:r>
        <w:rPr>
          <w:rFonts w:hint="default" w:ascii="Times New Roman" w:hAnsi="Times New Roman" w:eastAsia="SimSun" w:cs="Times New Roman"/>
          <w:kern w:val="2"/>
          <w:sz w:val="28"/>
          <w:szCs w:val="28"/>
          <w:lang w:val="en-US" w:eastAsia="zh-CN" w:bidi="ar"/>
        </w:rPr>
        <w:t>NOT NULL</w:t>
      </w:r>
      <w:r>
        <w:rPr>
          <w:rFonts w:hint="default" w:ascii="Times New Roman" w:hAnsi="Times New Roman" w:eastAsia="SimSun" w:cs="Times New Roman"/>
          <w:kern w:val="2"/>
          <w:sz w:val="28"/>
          <w:szCs w:val="28"/>
          <w:lang w:val="ru-RU" w:eastAsia="zh-CN" w:bidi="ar"/>
        </w:rPr>
        <w:t>,</w:t>
      </w:r>
      <w:r>
        <w:rPr>
          <w:rFonts w:hint="default" w:eastAsia="SimSun" w:cs="Times New Roman"/>
          <w:kern w:val="2"/>
          <w:sz w:val="28"/>
          <w:szCs w:val="28"/>
          <w:lang w:val="ru-RU" w:eastAsia="zh-CN" w:bidi="ar"/>
        </w:rPr>
        <w:t xml:space="preserve"> поля </w:t>
      </w:r>
      <w:r>
        <w:rPr>
          <w:rFonts w:hint="default" w:eastAsia="SimSun" w:cs="Times New Roman"/>
          <w:kern w:val="2"/>
          <w:sz w:val="28"/>
          <w:szCs w:val="28"/>
          <w:lang w:val="en-US" w:eastAsia="zh-CN" w:bidi="ar"/>
        </w:rPr>
        <w:t>name</w:t>
      </w:r>
      <w:r>
        <w:rPr>
          <w:rFonts w:hint="default" w:eastAsia="SimSun" w:cs="Times New Roman"/>
          <w:kern w:val="2"/>
          <w:sz w:val="28"/>
          <w:szCs w:val="28"/>
          <w:lang w:val="ru-RU" w:eastAsia="zh-CN" w:bidi="ar"/>
        </w:rPr>
        <w:t xml:space="preserve"> и </w:t>
      </w:r>
      <w:r>
        <w:rPr>
          <w:rFonts w:hint="default" w:eastAsia="SimSun" w:cs="Times New Roman"/>
          <w:kern w:val="2"/>
          <w:sz w:val="28"/>
          <w:szCs w:val="28"/>
          <w:lang w:val="en-US" w:eastAsia="zh-CN" w:bidi="ar"/>
        </w:rPr>
        <w:t xml:space="preserve">role, </w:t>
      </w:r>
      <w:r>
        <w:rPr>
          <w:rFonts w:hint="default" w:eastAsia="SimSun" w:cs="Times New Roman"/>
          <w:kern w:val="2"/>
          <w:sz w:val="28"/>
          <w:szCs w:val="28"/>
          <w:lang w:val="ru-RU" w:eastAsia="zh-CN" w:bidi="ar"/>
        </w:rPr>
        <w:t xml:space="preserve">обозначающие название роли и роль соответственно, не могут быть больше </w:t>
      </w:r>
      <w:r>
        <w:rPr>
          <w:rFonts w:hint="default" w:eastAsia="SimSun" w:cs="Times New Roman"/>
          <w:kern w:val="2"/>
          <w:sz w:val="28"/>
          <w:szCs w:val="28"/>
          <w:lang w:val="en-US" w:eastAsia="zh-CN" w:bidi="ar"/>
        </w:rPr>
        <w:t xml:space="preserve">50 </w:t>
      </w:r>
      <w:r>
        <w:rPr>
          <w:rFonts w:hint="default" w:eastAsia="SimSun" w:cs="Times New Roman"/>
          <w:kern w:val="2"/>
          <w:sz w:val="28"/>
          <w:szCs w:val="28"/>
          <w:lang w:val="ru-RU" w:eastAsia="zh-CN" w:bidi="ar"/>
        </w:rPr>
        <w:t>символов</w:t>
      </w:r>
      <w:r>
        <w:rPr>
          <w:rFonts w:hint="default" w:ascii="Times New Roman" w:hAnsi="Times New Roman" w:eastAsia="SimSun" w:cs="Times New Roman"/>
          <w:kern w:val="2"/>
          <w:sz w:val="28"/>
          <w:szCs w:val="28"/>
          <w:lang w:val="en-US" w:eastAsia="zh-CN" w:bidi="ar"/>
        </w:rPr>
        <w:t>. П</w:t>
      </w:r>
      <w:r>
        <w:rPr>
          <w:rFonts w:hint="default" w:ascii="Times New Roman" w:hAnsi="Times New Roman" w:eastAsia="SimSun" w:cs="Times New Roman"/>
          <w:kern w:val="2"/>
          <w:sz w:val="28"/>
          <w:szCs w:val="28"/>
          <w:lang w:val="ru-RU" w:eastAsia="zh-CN" w:bidi="ar"/>
        </w:rPr>
        <w:t>о умолчанию ключевое поле увеличивается на 1.</w:t>
      </w:r>
    </w:p>
    <w:p w14:paraId="31BA8D12">
      <w:pPr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leftChars="0" w:right="0" w:firstLine="708" w:firstLineChars="0"/>
        <w:jc w:val="both"/>
        <w:rPr>
          <w:rFonts w:hint="default" w:ascii="Times New Roman" w:hAnsi="Times New Roman" w:eastAsia="SimSun" w:cs="Times New Roman"/>
          <w:kern w:val="2"/>
          <w:sz w:val="28"/>
          <w:szCs w:val="28"/>
          <w:lang w:val="ru-RU" w:eastAsia="zh-CN" w:bidi="ar"/>
        </w:rPr>
      </w:pPr>
    </w:p>
    <w:p w14:paraId="063F1E5A">
      <w:pPr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0" w:leftChars="0" w:right="0" w:firstLine="0" w:firstLineChars="0"/>
        <w:jc w:val="both"/>
        <w:rPr>
          <w:rFonts w:hint="default" w:ascii="Times New Roman" w:hAnsi="Times New Roman" w:eastAsia="SimSun" w:cs="Times New Roman"/>
          <w:kern w:val="2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2"/>
          <w:sz w:val="28"/>
          <w:szCs w:val="28"/>
          <w:lang w:val="en-US" w:eastAsia="zh-CN" w:bidi="ar"/>
        </w:rPr>
        <w:drawing>
          <wp:inline distT="0" distB="0" distL="114300" distR="114300">
            <wp:extent cx="5940425" cy="1741170"/>
            <wp:effectExtent l="0" t="0" r="3175" b="11430"/>
            <wp:docPr id="29" name="Picture 29" descr="Снимок экрана 2025-12-11 в 18.18.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 descr="Снимок экрана 2025-12-11 в 18.18.58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4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A7EA2">
      <w:pPr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leftChars="0" w:right="0" w:firstLine="0" w:firstLineChars="0"/>
        <w:jc w:val="center"/>
        <w:rPr>
          <w:rFonts w:hint="default"/>
          <w:color w:val="000000"/>
          <w:spacing w:val="7"/>
          <w:sz w:val="28"/>
          <w:szCs w:val="28"/>
          <w:lang w:val="en-US" w:eastAsia="zh-CN"/>
        </w:rPr>
      </w:pPr>
      <w:r>
        <w:rPr>
          <w:rFonts w:hint="default"/>
          <w:color w:val="000000"/>
          <w:spacing w:val="7"/>
          <w:sz w:val="28"/>
          <w:szCs w:val="28"/>
          <w:lang w:val="en-US" w:eastAsia="zh-CN"/>
        </w:rPr>
        <w:drawing>
          <wp:inline distT="0" distB="0" distL="114300" distR="114300">
            <wp:extent cx="5937885" cy="1109345"/>
            <wp:effectExtent l="0" t="0" r="5715" b="8255"/>
            <wp:docPr id="28" name="Picture 28" descr="Снимок экрана 2025-12-11 в 18.18.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 descr="Снимок экрана 2025-12-11 в 18.18.39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37885" cy="1109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E628A">
      <w:pPr>
        <w:keepNext w:val="0"/>
        <w:keepLines w:val="0"/>
        <w:pageBreakBefore w:val="0"/>
        <w:widowControl/>
        <w:shd w:val="clear" w:color="auto" w:fill="FFFFFF"/>
        <w:tabs>
          <w:tab w:val="left" w:pos="14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60" w:line="360" w:lineRule="auto"/>
        <w:jc w:val="center"/>
        <w:textAlignment w:val="auto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  <w:t xml:space="preserve">Рисунок </w:t>
      </w:r>
      <w:r>
        <w:rPr>
          <w:rFonts w:hint="default"/>
          <w:sz w:val="28"/>
          <w:szCs w:val="28"/>
          <w:highlight w:val="none"/>
          <w:lang w:val="en-US"/>
        </w:rPr>
        <w:t>1</w:t>
      </w:r>
      <w:r>
        <w:rPr>
          <w:rFonts w:hint="default"/>
          <w:sz w:val="28"/>
          <w:szCs w:val="28"/>
          <w:highlight w:val="none"/>
          <w:lang w:val="ru-RU"/>
        </w:rPr>
        <w:t>1</w:t>
      </w:r>
      <w:r>
        <w:rPr>
          <w:sz w:val="28"/>
          <w:szCs w:val="28"/>
          <w:highlight w:val="none"/>
        </w:rPr>
        <w:t xml:space="preserve"> – Таблица</w:t>
      </w:r>
      <w:r>
        <w:rPr>
          <w:rFonts w:hint="default"/>
          <w:sz w:val="28"/>
          <w:szCs w:val="28"/>
          <w:highlight w:val="none"/>
          <w:lang w:val="en-US"/>
        </w:rPr>
        <w:t xml:space="preserve"> </w:t>
      </w:r>
      <w:r>
        <w:rPr>
          <w:rFonts w:hint="default"/>
          <w:sz w:val="28"/>
          <w:szCs w:val="28"/>
          <w:highlight w:val="none"/>
          <w:lang w:val="ru-RU"/>
        </w:rPr>
        <w:t>Системная роль</w:t>
      </w:r>
      <w:r>
        <w:rPr>
          <w:sz w:val="28"/>
          <w:szCs w:val="28"/>
          <w:highlight w:val="none"/>
        </w:rPr>
        <w:t>, тестовые данные таблицы</w:t>
      </w:r>
    </w:p>
    <w:p w14:paraId="18BF7A6D">
      <w:pPr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leftChars="0" w:right="0" w:firstLine="700" w:firstLineChars="0"/>
        <w:jc w:val="both"/>
        <w:rPr>
          <w:rFonts w:hint="default"/>
          <w:color w:val="000000"/>
          <w:spacing w:val="7"/>
          <w:sz w:val="28"/>
          <w:szCs w:val="28"/>
          <w:lang w:val="en-US" w:eastAsia="zh-CN"/>
        </w:rPr>
      </w:pPr>
      <w:r>
        <w:rPr>
          <w:sz w:val="28"/>
          <w:szCs w:val="28"/>
          <w:highlight w:val="none"/>
          <w:lang w:val="ru-RU"/>
        </w:rPr>
        <w:t>Таблица</w:t>
      </w:r>
      <w:r>
        <w:rPr>
          <w:rFonts w:hint="default"/>
          <w:sz w:val="28"/>
          <w:szCs w:val="28"/>
          <w:highlight w:val="none"/>
          <w:lang w:val="ru-RU"/>
        </w:rPr>
        <w:t xml:space="preserve"> </w:t>
      </w:r>
      <w:r>
        <w:rPr>
          <w:rFonts w:hint="default"/>
          <w:sz w:val="28"/>
          <w:szCs w:val="28"/>
          <w:highlight w:val="none"/>
          <w:lang w:val="en-US"/>
        </w:rPr>
        <w:t xml:space="preserve">role: </w:t>
      </w:r>
      <w:r>
        <w:rPr>
          <w:rFonts w:hint="default"/>
          <w:sz w:val="28"/>
          <w:szCs w:val="28"/>
          <w:highlight w:val="none"/>
          <w:lang w:val="ru-RU"/>
        </w:rPr>
        <w:t xml:space="preserve">первичный ключ </w:t>
      </w:r>
      <w:r>
        <w:rPr>
          <w:rFonts w:hint="default" w:ascii="Times New Roman" w:hAnsi="Times New Roman" w:eastAsia="SimSun" w:cs="Times New Roman"/>
          <w:kern w:val="2"/>
          <w:sz w:val="28"/>
          <w:szCs w:val="28"/>
          <w:lang w:val="en-US" w:eastAsia="zh-CN" w:bidi="ar"/>
        </w:rPr>
        <w:t xml:space="preserve">– id. </w:t>
      </w:r>
      <w:r>
        <w:rPr>
          <w:rFonts w:hint="default" w:ascii="Times New Roman" w:hAnsi="Times New Roman" w:eastAsia="SimSun" w:cs="Times New Roman"/>
          <w:kern w:val="2"/>
          <w:sz w:val="28"/>
          <w:szCs w:val="28"/>
          <w:lang w:val="ru-RU" w:eastAsia="zh-CN" w:bidi="ar"/>
        </w:rPr>
        <w:t xml:space="preserve">Все поля </w:t>
      </w:r>
      <w:r>
        <w:rPr>
          <w:rFonts w:hint="default" w:ascii="Times New Roman" w:hAnsi="Times New Roman" w:eastAsia="SimSun" w:cs="Times New Roman"/>
          <w:kern w:val="2"/>
          <w:sz w:val="28"/>
          <w:szCs w:val="28"/>
          <w:lang w:val="en-US" w:eastAsia="zh-CN" w:bidi="ar"/>
        </w:rPr>
        <w:t>NOT NULL</w:t>
      </w:r>
      <w:r>
        <w:rPr>
          <w:rFonts w:hint="default" w:ascii="Times New Roman" w:hAnsi="Times New Roman" w:eastAsia="SimSun" w:cs="Times New Roman"/>
          <w:kern w:val="2"/>
          <w:sz w:val="28"/>
          <w:szCs w:val="28"/>
          <w:lang w:val="ru-RU" w:eastAsia="zh-CN" w:bidi="ar"/>
        </w:rPr>
        <w:t>,</w:t>
      </w:r>
      <w:r>
        <w:rPr>
          <w:rFonts w:hint="default" w:eastAsia="SimSun" w:cs="Times New Roman"/>
          <w:kern w:val="2"/>
          <w:sz w:val="28"/>
          <w:szCs w:val="28"/>
          <w:lang w:val="ru-RU" w:eastAsia="zh-CN" w:bidi="ar"/>
        </w:rPr>
        <w:t xml:space="preserve"> поля </w:t>
      </w:r>
      <w:r>
        <w:rPr>
          <w:rFonts w:hint="default" w:eastAsia="SimSun" w:cs="Times New Roman"/>
          <w:kern w:val="2"/>
          <w:sz w:val="28"/>
          <w:szCs w:val="28"/>
          <w:lang w:val="en-US" w:eastAsia="zh-CN" w:bidi="ar"/>
        </w:rPr>
        <w:t xml:space="preserve">login </w:t>
      </w:r>
      <w:r>
        <w:rPr>
          <w:rFonts w:hint="default" w:eastAsia="SimSun" w:cs="Times New Roman"/>
          <w:kern w:val="2"/>
          <w:sz w:val="28"/>
          <w:szCs w:val="28"/>
          <w:lang w:val="ru-RU" w:eastAsia="zh-CN" w:bidi="ar"/>
        </w:rPr>
        <w:t xml:space="preserve">и </w:t>
      </w:r>
      <w:r>
        <w:rPr>
          <w:rFonts w:hint="default" w:eastAsia="SimSun" w:cs="Times New Roman"/>
          <w:kern w:val="2"/>
          <w:sz w:val="28"/>
          <w:szCs w:val="28"/>
          <w:lang w:val="en-US" w:eastAsia="zh-CN" w:bidi="ar"/>
        </w:rPr>
        <w:t xml:space="preserve">password_hash, </w:t>
      </w:r>
      <w:r>
        <w:rPr>
          <w:rFonts w:hint="default" w:eastAsia="SimSun" w:cs="Times New Roman"/>
          <w:kern w:val="2"/>
          <w:sz w:val="28"/>
          <w:szCs w:val="28"/>
          <w:lang w:val="ru-RU" w:eastAsia="zh-CN" w:bidi="ar"/>
        </w:rPr>
        <w:t xml:space="preserve">обозначающие название логин и хэш пароля соответственно, не могут быть больше </w:t>
      </w:r>
      <w:r>
        <w:rPr>
          <w:rFonts w:hint="default" w:eastAsia="SimSun" w:cs="Times New Roman"/>
          <w:kern w:val="2"/>
          <w:sz w:val="28"/>
          <w:szCs w:val="28"/>
          <w:lang w:val="en-US" w:eastAsia="zh-CN" w:bidi="ar"/>
        </w:rPr>
        <w:t xml:space="preserve">50 </w:t>
      </w:r>
      <w:r>
        <w:rPr>
          <w:rFonts w:hint="default" w:eastAsia="SimSun" w:cs="Times New Roman"/>
          <w:kern w:val="2"/>
          <w:sz w:val="28"/>
          <w:szCs w:val="28"/>
          <w:lang w:val="ru-RU" w:eastAsia="zh-CN" w:bidi="ar"/>
        </w:rPr>
        <w:t>и 60 символов</w:t>
      </w:r>
      <w:r>
        <w:rPr>
          <w:rFonts w:hint="default" w:eastAsia="SimSun" w:cs="Times New Roman"/>
          <w:kern w:val="2"/>
          <w:sz w:val="28"/>
          <w:szCs w:val="28"/>
          <w:lang w:val="en-US" w:eastAsia="zh-CN" w:bidi="ar"/>
        </w:rPr>
        <w:t xml:space="preserve"> </w:t>
      </w:r>
      <w:r>
        <w:rPr>
          <w:rFonts w:hint="default" w:eastAsia="SimSun" w:cs="Times New Roman"/>
          <w:kern w:val="2"/>
          <w:sz w:val="28"/>
          <w:szCs w:val="28"/>
          <w:lang w:val="ru-RU" w:eastAsia="zh-CN" w:bidi="ar"/>
        </w:rPr>
        <w:t>соответственно</w:t>
      </w:r>
      <w:r>
        <w:rPr>
          <w:rFonts w:hint="default" w:ascii="Times New Roman" w:hAnsi="Times New Roman" w:eastAsia="SimSun" w:cs="Times New Roman"/>
          <w:kern w:val="2"/>
          <w:sz w:val="28"/>
          <w:szCs w:val="28"/>
          <w:lang w:val="en-US" w:eastAsia="zh-CN" w:bidi="ar"/>
        </w:rPr>
        <w:t>. П</w:t>
      </w:r>
      <w:r>
        <w:rPr>
          <w:rFonts w:hint="default" w:ascii="Times New Roman" w:hAnsi="Times New Roman" w:eastAsia="SimSun" w:cs="Times New Roman"/>
          <w:kern w:val="2"/>
          <w:sz w:val="28"/>
          <w:szCs w:val="28"/>
          <w:lang w:val="ru-RU" w:eastAsia="zh-CN" w:bidi="ar"/>
        </w:rPr>
        <w:t>о умолчанию ключевое поле увеличивается на 1.</w:t>
      </w:r>
    </w:p>
    <w:p w14:paraId="40FD68F9">
      <w:pPr>
        <w:keepNext/>
        <w:keepLines w:val="0"/>
        <w:pageBreakBefore w:val="0"/>
        <w:widowControl/>
        <w:suppressAutoHyphens w:val="0"/>
        <w:kinsoku/>
        <w:wordWrap/>
        <w:overflowPunct/>
        <w:topLinePunct w:val="0"/>
        <w:autoSpaceDE/>
        <w:autoSpaceDN/>
        <w:bidi w:val="0"/>
        <w:adjustRightInd/>
        <w:snapToGrid/>
        <w:spacing w:before="480" w:after="480" w:line="360" w:lineRule="auto"/>
        <w:ind w:left="0" w:leftChars="0" w:firstLine="700" w:firstLineChars="0"/>
        <w:textAlignment w:val="auto"/>
        <w:outlineLvl w:val="1"/>
        <w:rPr>
          <w:rFonts w:hint="default"/>
          <w:color w:val="000000"/>
          <w:spacing w:val="7"/>
          <w:sz w:val="28"/>
          <w:szCs w:val="28"/>
          <w:lang w:val="en-US"/>
        </w:rPr>
      </w:pPr>
      <w:bookmarkStart w:id="15" w:name="_Toc435132267"/>
      <w:r>
        <w:rPr>
          <w:rFonts w:hint="default"/>
          <w:sz w:val="28"/>
          <w:szCs w:val="28"/>
          <w:lang w:val="ru-RU"/>
        </w:rPr>
        <w:t>3</w:t>
      </w:r>
      <w:r>
        <w:rPr>
          <w:sz w:val="28"/>
          <w:szCs w:val="28"/>
        </w:rPr>
        <w:t>.2 Запросы, представления</w:t>
      </w:r>
      <w:bookmarkEnd w:id="15"/>
    </w:p>
    <w:p w14:paraId="321EA604">
      <w:pPr>
        <w:spacing w:before="0" w:line="360" w:lineRule="auto"/>
        <w:ind w:left="0" w:leftChars="0" w:firstLine="700" w:firstLineChars="0"/>
        <w:jc w:val="both"/>
        <w:rPr>
          <w:rFonts w:hint="default"/>
          <w:color w:val="000000"/>
          <w:spacing w:val="7"/>
          <w:sz w:val="28"/>
          <w:szCs w:val="28"/>
          <w:lang w:val="ru-RU"/>
        </w:rPr>
      </w:pPr>
      <w:r>
        <w:rPr>
          <w:rFonts w:hint="default" w:ascii="Times New Roman Regular" w:hAnsi="Times New Roman Regular" w:cs="Times New Roman Regular"/>
          <w:color w:val="000000"/>
          <w:spacing w:val="7"/>
          <w:sz w:val="28"/>
          <w:szCs w:val="28"/>
        </w:rPr>
        <w:t>Запросы – это формализованное сообщение, содержащее условие (простое или сложное) на поиск данных и указание о том, что необходимо проделать с найденными данными</w:t>
      </w:r>
      <w:r>
        <w:rPr>
          <w:rFonts w:hint="default" w:ascii="Times New Roman Regular" w:hAnsi="Times New Roman Regular" w:cs="Times New Roman Regular"/>
          <w:color w:val="000000"/>
          <w:spacing w:val="7"/>
          <w:sz w:val="28"/>
          <w:szCs w:val="28"/>
          <w:lang w:val="ru-RU"/>
        </w:rPr>
        <w:t>.</w:t>
      </w:r>
    </w:p>
    <w:p w14:paraId="5478582D">
      <w:pPr>
        <w:spacing w:before="0" w:line="360" w:lineRule="auto"/>
        <w:ind w:left="0" w:leftChars="0" w:firstLine="700" w:firstLineChars="0"/>
        <w:jc w:val="both"/>
        <w:rPr>
          <w:rFonts w:hint="default"/>
          <w:color w:val="000000"/>
          <w:spacing w:val="7"/>
          <w:sz w:val="28"/>
          <w:szCs w:val="28"/>
          <w:lang w:val="ru-RU"/>
        </w:rPr>
      </w:pPr>
      <w:r>
        <w:rPr>
          <w:color w:val="000000"/>
          <w:spacing w:val="7"/>
          <w:sz w:val="28"/>
          <w:szCs w:val="28"/>
          <w:lang w:val="ru-RU"/>
        </w:rPr>
        <w:t>Запрос</w:t>
      </w:r>
      <w:r>
        <w:rPr>
          <w:rFonts w:hint="default"/>
          <w:color w:val="000000"/>
          <w:spacing w:val="7"/>
          <w:sz w:val="28"/>
          <w:szCs w:val="28"/>
          <w:lang w:val="ru-RU"/>
        </w:rPr>
        <w:t xml:space="preserve"> 1</w:t>
      </w:r>
    </w:p>
    <w:p w14:paraId="7BAA5FE4">
      <w:pPr>
        <w:spacing w:before="0" w:line="360" w:lineRule="auto"/>
        <w:ind w:left="0" w:leftChars="0" w:firstLine="700" w:firstLineChars="0"/>
        <w:jc w:val="both"/>
        <w:rPr>
          <w:rFonts w:hint="default"/>
          <w:color w:val="000000"/>
          <w:spacing w:val="7"/>
          <w:sz w:val="28"/>
          <w:szCs w:val="28"/>
          <w:lang w:val="ru-RU"/>
        </w:rPr>
      </w:pPr>
      <w:r>
        <w:rPr>
          <w:rFonts w:hint="default"/>
          <w:color w:val="000000"/>
          <w:spacing w:val="7"/>
          <w:sz w:val="28"/>
          <w:szCs w:val="28"/>
          <w:lang w:val="ru-RU"/>
        </w:rPr>
        <w:t>Выборка названий продуктов и их производителей.</w:t>
      </w:r>
    </w:p>
    <w:p w14:paraId="0E01541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/>
        <w:ind w:left="0" w:leftChars="0" w:firstLine="0" w:firstLineChars="0"/>
        <w:jc w:val="center"/>
        <w:textAlignment w:val="auto"/>
        <w:rPr>
          <w:rFonts w:hint="default"/>
          <w:color w:val="000000"/>
          <w:spacing w:val="7"/>
          <w:sz w:val="28"/>
          <w:szCs w:val="28"/>
          <w:lang w:val="ru-RU"/>
        </w:rPr>
      </w:pPr>
      <w:r>
        <w:rPr>
          <w:rFonts w:hint="default"/>
          <w:color w:val="000000"/>
          <w:spacing w:val="7"/>
          <w:sz w:val="28"/>
          <w:szCs w:val="28"/>
          <w:lang w:val="ru-RU"/>
        </w:rPr>
        <w:drawing>
          <wp:inline distT="0" distB="0" distL="114300" distR="114300">
            <wp:extent cx="1946275" cy="1235075"/>
            <wp:effectExtent l="0" t="0" r="9525" b="9525"/>
            <wp:docPr id="31" name="Picture 31" descr="Снимок экрана 2025-12-11 в 19.26.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 descr="Снимок экрана 2025-12-11 в 19.26.30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946275" cy="123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1BB9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60" w:line="360" w:lineRule="auto"/>
        <w:ind w:left="0" w:leftChars="0" w:firstLine="0" w:firstLineChars="0"/>
        <w:jc w:val="center"/>
        <w:textAlignment w:val="auto"/>
        <w:rPr>
          <w:rFonts w:hint="default"/>
          <w:color w:val="000000"/>
          <w:spacing w:val="7"/>
          <w:sz w:val="28"/>
          <w:szCs w:val="28"/>
          <w:lang w:val="ru-RU"/>
        </w:rPr>
      </w:pPr>
      <w:r>
        <w:rPr>
          <w:sz w:val="28"/>
          <w:szCs w:val="28"/>
          <w:highlight w:val="none"/>
        </w:rPr>
        <w:t xml:space="preserve">Рисунок </w:t>
      </w:r>
      <w:r>
        <w:rPr>
          <w:rFonts w:hint="default"/>
          <w:sz w:val="28"/>
          <w:szCs w:val="28"/>
          <w:highlight w:val="none"/>
          <w:lang w:val="en-US"/>
        </w:rPr>
        <w:t>1</w:t>
      </w:r>
      <w:r>
        <w:rPr>
          <w:rFonts w:hint="default"/>
          <w:sz w:val="28"/>
          <w:szCs w:val="28"/>
          <w:highlight w:val="none"/>
          <w:lang w:val="ru-RU"/>
        </w:rPr>
        <w:t>2</w:t>
      </w:r>
      <w:r>
        <w:rPr>
          <w:sz w:val="28"/>
          <w:szCs w:val="28"/>
          <w:highlight w:val="none"/>
        </w:rPr>
        <w:t xml:space="preserve"> – </w:t>
      </w:r>
      <w:r>
        <w:rPr>
          <w:sz w:val="28"/>
          <w:szCs w:val="28"/>
          <w:highlight w:val="none"/>
          <w:lang w:val="ru-RU"/>
        </w:rPr>
        <w:t>Выборка</w:t>
      </w:r>
      <w:r>
        <w:rPr>
          <w:rFonts w:hint="default"/>
          <w:sz w:val="28"/>
          <w:szCs w:val="28"/>
          <w:highlight w:val="none"/>
          <w:lang w:val="ru-RU"/>
        </w:rPr>
        <w:t xml:space="preserve"> </w:t>
      </w:r>
      <w:r>
        <w:rPr>
          <w:rFonts w:hint="default"/>
          <w:color w:val="000000"/>
          <w:spacing w:val="7"/>
          <w:sz w:val="28"/>
          <w:szCs w:val="28"/>
          <w:lang w:val="ru-RU"/>
        </w:rPr>
        <w:t>названий продуктов и их производителей</w:t>
      </w:r>
    </w:p>
    <w:p w14:paraId="734F330B">
      <w:pPr>
        <w:spacing w:line="360" w:lineRule="auto"/>
        <w:ind w:left="0" w:leftChars="0" w:firstLine="700" w:firstLineChars="0"/>
        <w:jc w:val="both"/>
        <w:rPr>
          <w:rFonts w:hint="default"/>
          <w:color w:val="000000"/>
          <w:spacing w:val="7"/>
          <w:sz w:val="28"/>
          <w:szCs w:val="28"/>
          <w:lang w:val="ru-RU"/>
        </w:rPr>
      </w:pPr>
      <w:r>
        <w:rPr>
          <w:rFonts w:hint="default"/>
          <w:color w:val="000000"/>
          <w:spacing w:val="7"/>
          <w:sz w:val="28"/>
          <w:szCs w:val="28"/>
          <w:lang w:val="ru-RU"/>
        </w:rPr>
        <w:t xml:space="preserve">Выводится </w:t>
      </w:r>
      <w:r>
        <w:rPr>
          <w:rFonts w:hint="default"/>
          <w:color w:val="000000"/>
          <w:spacing w:val="7"/>
          <w:sz w:val="28"/>
          <w:szCs w:val="28"/>
          <w:lang w:val="en-US"/>
        </w:rPr>
        <w:t xml:space="preserve">id </w:t>
      </w:r>
      <w:r>
        <w:rPr>
          <w:rFonts w:hint="default"/>
          <w:color w:val="000000"/>
          <w:spacing w:val="7"/>
          <w:sz w:val="28"/>
          <w:szCs w:val="28"/>
          <w:lang w:val="ru-RU"/>
        </w:rPr>
        <w:t xml:space="preserve">товара, название товара и название производителя, при помощи соединения таблиц </w:t>
      </w:r>
      <w:r>
        <w:rPr>
          <w:rFonts w:hint="default"/>
          <w:color w:val="000000"/>
          <w:spacing w:val="7"/>
          <w:sz w:val="28"/>
          <w:szCs w:val="28"/>
          <w:lang w:val="en-US"/>
        </w:rPr>
        <w:t xml:space="preserve">product </w:t>
      </w:r>
      <w:r>
        <w:rPr>
          <w:rFonts w:hint="default"/>
          <w:color w:val="000000"/>
          <w:spacing w:val="7"/>
          <w:sz w:val="28"/>
          <w:szCs w:val="28"/>
          <w:lang w:val="ru-RU"/>
        </w:rPr>
        <w:t xml:space="preserve">и </w:t>
      </w:r>
      <w:r>
        <w:rPr>
          <w:rFonts w:hint="default"/>
          <w:color w:val="000000"/>
          <w:spacing w:val="7"/>
          <w:sz w:val="28"/>
          <w:szCs w:val="28"/>
          <w:lang w:val="en-US"/>
        </w:rPr>
        <w:t xml:space="preserve">producer </w:t>
      </w:r>
      <w:r>
        <w:rPr>
          <w:rFonts w:hint="default"/>
          <w:color w:val="000000"/>
          <w:spacing w:val="7"/>
          <w:sz w:val="28"/>
          <w:szCs w:val="28"/>
          <w:lang w:val="ru-RU"/>
        </w:rPr>
        <w:t xml:space="preserve">по полям связи </w:t>
      </w:r>
      <w:r>
        <w:rPr>
          <w:rFonts w:hint="default"/>
          <w:color w:val="000000"/>
          <w:spacing w:val="7"/>
          <w:sz w:val="28"/>
          <w:szCs w:val="28"/>
          <w:lang w:val="en-US"/>
        </w:rPr>
        <w:t xml:space="preserve">id_producer </w:t>
      </w:r>
      <w:r>
        <w:rPr>
          <w:rFonts w:hint="default"/>
          <w:color w:val="000000"/>
          <w:spacing w:val="7"/>
          <w:sz w:val="28"/>
          <w:szCs w:val="28"/>
          <w:lang w:val="ru-RU"/>
        </w:rPr>
        <w:t xml:space="preserve">и </w:t>
      </w:r>
      <w:r>
        <w:rPr>
          <w:rFonts w:hint="default"/>
          <w:color w:val="000000"/>
          <w:spacing w:val="7"/>
          <w:sz w:val="28"/>
          <w:szCs w:val="28"/>
          <w:lang w:val="en-US"/>
        </w:rPr>
        <w:t xml:space="preserve">id, </w:t>
      </w:r>
      <w:r>
        <w:rPr>
          <w:rFonts w:hint="default"/>
          <w:color w:val="000000"/>
          <w:spacing w:val="7"/>
          <w:sz w:val="28"/>
          <w:szCs w:val="28"/>
          <w:lang w:val="ru-RU"/>
        </w:rPr>
        <w:t>сортировка по названию товара и названию производителя.</w:t>
      </w:r>
    </w:p>
    <w:p w14:paraId="1E202B4A">
      <w:pPr>
        <w:spacing w:line="360" w:lineRule="auto"/>
        <w:ind w:left="0" w:leftChars="0" w:firstLine="700" w:firstLineChars="0"/>
        <w:jc w:val="both"/>
        <w:rPr>
          <w:rFonts w:hint="default"/>
          <w:color w:val="000000"/>
          <w:spacing w:val="7"/>
          <w:sz w:val="28"/>
          <w:szCs w:val="28"/>
          <w:lang w:val="ru-RU"/>
        </w:rPr>
      </w:pPr>
      <w:r>
        <w:rPr>
          <w:rFonts w:hint="default"/>
          <w:color w:val="000000"/>
          <w:spacing w:val="7"/>
          <w:sz w:val="28"/>
          <w:szCs w:val="28"/>
          <w:lang w:val="ru-RU"/>
        </w:rPr>
        <w:t>Результат выполнения запроса:</w:t>
      </w:r>
    </w:p>
    <w:p w14:paraId="350779A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360" w:lineRule="auto"/>
        <w:ind w:left="0" w:leftChars="0" w:firstLine="0" w:firstLineChars="0"/>
        <w:jc w:val="center"/>
        <w:textAlignment w:val="auto"/>
        <w:rPr>
          <w:rFonts w:hint="default"/>
          <w:color w:val="000000"/>
          <w:spacing w:val="7"/>
          <w:sz w:val="28"/>
          <w:szCs w:val="28"/>
          <w:lang w:val="en-US"/>
        </w:rPr>
      </w:pPr>
      <w:r>
        <w:rPr>
          <w:rFonts w:hint="default"/>
          <w:color w:val="000000"/>
          <w:spacing w:val="7"/>
          <w:sz w:val="28"/>
          <w:szCs w:val="28"/>
          <w:lang w:val="en-US"/>
        </w:rPr>
        <w:drawing>
          <wp:inline distT="0" distB="0" distL="114300" distR="114300">
            <wp:extent cx="3239135" cy="1382395"/>
            <wp:effectExtent l="0" t="0" r="12065" b="14605"/>
            <wp:docPr id="32" name="Picture 32" descr="Снимок экрана 2025-12-11 в 19.32.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 descr="Снимок экрана 2025-12-11 в 19.32.23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239135" cy="1382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8D42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60" w:line="360" w:lineRule="auto"/>
        <w:ind w:left="0" w:leftChars="0" w:firstLine="0" w:firstLineChars="0"/>
        <w:jc w:val="center"/>
        <w:textAlignment w:val="auto"/>
        <w:rPr>
          <w:rFonts w:hint="default"/>
          <w:color w:val="000000"/>
          <w:spacing w:val="7"/>
          <w:sz w:val="28"/>
          <w:szCs w:val="28"/>
          <w:lang w:val="ru-RU"/>
        </w:rPr>
      </w:pPr>
      <w:r>
        <w:rPr>
          <w:sz w:val="28"/>
          <w:szCs w:val="28"/>
          <w:highlight w:val="none"/>
        </w:rPr>
        <w:t xml:space="preserve">Рисунок </w:t>
      </w:r>
      <w:r>
        <w:rPr>
          <w:rFonts w:hint="default"/>
          <w:sz w:val="28"/>
          <w:szCs w:val="28"/>
          <w:highlight w:val="none"/>
          <w:lang w:val="en-US"/>
        </w:rPr>
        <w:t>1</w:t>
      </w:r>
      <w:r>
        <w:rPr>
          <w:rFonts w:hint="default"/>
          <w:sz w:val="28"/>
          <w:szCs w:val="28"/>
          <w:highlight w:val="none"/>
          <w:lang w:val="ru-RU"/>
        </w:rPr>
        <w:t>3</w:t>
      </w:r>
      <w:r>
        <w:rPr>
          <w:sz w:val="28"/>
          <w:szCs w:val="28"/>
          <w:highlight w:val="none"/>
        </w:rPr>
        <w:t xml:space="preserve"> – </w:t>
      </w:r>
      <w:r>
        <w:rPr>
          <w:sz w:val="28"/>
          <w:szCs w:val="28"/>
          <w:highlight w:val="none"/>
          <w:lang w:val="ru-RU"/>
        </w:rPr>
        <w:t>Результат</w:t>
      </w:r>
      <w:r>
        <w:rPr>
          <w:rFonts w:hint="default"/>
          <w:sz w:val="28"/>
          <w:szCs w:val="28"/>
          <w:highlight w:val="none"/>
          <w:lang w:val="ru-RU"/>
        </w:rPr>
        <w:t xml:space="preserve"> выполнения запроса: в</w:t>
      </w:r>
      <w:r>
        <w:rPr>
          <w:sz w:val="28"/>
          <w:szCs w:val="28"/>
          <w:highlight w:val="none"/>
          <w:lang w:val="ru-RU"/>
        </w:rPr>
        <w:t>ыборка</w:t>
      </w:r>
      <w:r>
        <w:rPr>
          <w:rFonts w:hint="default"/>
          <w:sz w:val="28"/>
          <w:szCs w:val="28"/>
          <w:highlight w:val="none"/>
          <w:lang w:val="ru-RU"/>
        </w:rPr>
        <w:t xml:space="preserve"> </w:t>
      </w:r>
      <w:r>
        <w:rPr>
          <w:rFonts w:hint="default"/>
          <w:color w:val="000000"/>
          <w:spacing w:val="7"/>
          <w:sz w:val="28"/>
          <w:szCs w:val="28"/>
          <w:lang w:val="ru-RU"/>
        </w:rPr>
        <w:t>названий продуктов и их производителей</w:t>
      </w:r>
    </w:p>
    <w:p w14:paraId="07936490">
      <w:pPr>
        <w:spacing w:line="360" w:lineRule="auto"/>
        <w:ind w:left="0" w:leftChars="0" w:firstLine="708" w:firstLineChars="0"/>
        <w:jc w:val="both"/>
        <w:rPr>
          <w:rFonts w:hint="default"/>
          <w:color w:val="000000"/>
          <w:spacing w:val="7"/>
          <w:sz w:val="28"/>
          <w:szCs w:val="28"/>
          <w:lang w:val="ru-RU"/>
        </w:rPr>
      </w:pPr>
      <w:r>
        <w:rPr>
          <w:rFonts w:hint="default"/>
          <w:color w:val="000000"/>
          <w:spacing w:val="7"/>
          <w:sz w:val="28"/>
          <w:szCs w:val="28"/>
          <w:lang w:val="ru-RU"/>
        </w:rPr>
        <w:t xml:space="preserve">Запрос 2 </w:t>
      </w:r>
    </w:p>
    <w:p w14:paraId="769C8ED8">
      <w:pPr>
        <w:spacing w:line="360" w:lineRule="auto"/>
        <w:ind w:left="0" w:leftChars="0" w:firstLine="708" w:firstLineChars="0"/>
        <w:jc w:val="both"/>
        <w:rPr>
          <w:rFonts w:hint="default"/>
          <w:color w:val="000000"/>
          <w:spacing w:val="7"/>
          <w:sz w:val="28"/>
          <w:szCs w:val="28"/>
          <w:lang w:val="ru-RU"/>
        </w:rPr>
      </w:pPr>
      <w:r>
        <w:rPr>
          <w:rFonts w:hint="default"/>
          <w:color w:val="000000"/>
          <w:spacing w:val="7"/>
          <w:sz w:val="28"/>
          <w:szCs w:val="28"/>
          <w:lang w:val="ru-RU"/>
        </w:rPr>
        <w:t>Выборка названий производителей и категорий товаров, которые они производят.</w:t>
      </w:r>
    </w:p>
    <w:p w14:paraId="4FED124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360" w:lineRule="auto"/>
        <w:ind w:left="0" w:leftChars="0" w:firstLine="0" w:firstLineChars="0"/>
        <w:jc w:val="center"/>
        <w:textAlignment w:val="auto"/>
        <w:rPr>
          <w:rFonts w:hint="default"/>
          <w:color w:val="000000"/>
          <w:spacing w:val="7"/>
          <w:sz w:val="28"/>
          <w:szCs w:val="28"/>
          <w:lang w:val="en-US"/>
        </w:rPr>
      </w:pPr>
      <w:r>
        <w:rPr>
          <w:rFonts w:hint="default"/>
          <w:color w:val="000000"/>
          <w:spacing w:val="7"/>
          <w:sz w:val="28"/>
          <w:szCs w:val="28"/>
          <w:lang w:val="en-US"/>
        </w:rPr>
        <w:drawing>
          <wp:inline distT="0" distB="0" distL="114300" distR="114300">
            <wp:extent cx="3065780" cy="1594485"/>
            <wp:effectExtent l="0" t="0" r="7620" b="5715"/>
            <wp:docPr id="33" name="Picture 33" descr="Снимок экрана 2025-12-11 в 19.34.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 descr="Снимок экрана 2025-12-11 в 19.34.46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065780" cy="1594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33EF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60" w:line="360" w:lineRule="auto"/>
        <w:ind w:left="0" w:leftChars="0" w:firstLine="0" w:firstLineChars="0"/>
        <w:jc w:val="center"/>
        <w:textAlignment w:val="auto"/>
        <w:rPr>
          <w:rFonts w:hint="default"/>
          <w:color w:val="000000"/>
          <w:spacing w:val="7"/>
          <w:sz w:val="28"/>
          <w:szCs w:val="28"/>
          <w:lang w:val="en-US"/>
        </w:rPr>
      </w:pPr>
      <w:r>
        <w:rPr>
          <w:sz w:val="28"/>
          <w:szCs w:val="28"/>
          <w:highlight w:val="none"/>
        </w:rPr>
        <w:t xml:space="preserve">Рисунок </w:t>
      </w:r>
      <w:r>
        <w:rPr>
          <w:rFonts w:hint="default"/>
          <w:sz w:val="28"/>
          <w:szCs w:val="28"/>
          <w:highlight w:val="none"/>
          <w:lang w:val="en-US"/>
        </w:rPr>
        <w:t>1</w:t>
      </w:r>
      <w:r>
        <w:rPr>
          <w:rFonts w:hint="default"/>
          <w:sz w:val="28"/>
          <w:szCs w:val="28"/>
          <w:highlight w:val="none"/>
          <w:lang w:val="ru-RU"/>
        </w:rPr>
        <w:t>4</w:t>
      </w:r>
      <w:r>
        <w:rPr>
          <w:sz w:val="28"/>
          <w:szCs w:val="28"/>
          <w:highlight w:val="none"/>
        </w:rPr>
        <w:t xml:space="preserve"> – </w:t>
      </w:r>
      <w:r>
        <w:rPr>
          <w:rFonts w:hint="default"/>
          <w:color w:val="000000"/>
          <w:spacing w:val="7"/>
          <w:sz w:val="28"/>
          <w:szCs w:val="28"/>
          <w:lang w:val="ru-RU"/>
        </w:rPr>
        <w:t>Выборка названий производителей и категорий товаров, которые они производят</w:t>
      </w:r>
    </w:p>
    <w:p w14:paraId="27924D02">
      <w:pPr>
        <w:spacing w:line="360" w:lineRule="auto"/>
        <w:ind w:left="0" w:leftChars="0" w:firstLine="700" w:firstLineChars="0"/>
        <w:jc w:val="both"/>
        <w:rPr>
          <w:rFonts w:hint="default"/>
          <w:color w:val="000000"/>
          <w:spacing w:val="7"/>
          <w:sz w:val="28"/>
          <w:szCs w:val="28"/>
          <w:lang w:val="ru-RU"/>
        </w:rPr>
      </w:pPr>
      <w:r>
        <w:rPr>
          <w:rFonts w:hint="default"/>
          <w:color w:val="000000"/>
          <w:spacing w:val="7"/>
          <w:sz w:val="28"/>
          <w:szCs w:val="28"/>
          <w:lang w:val="ru-RU"/>
        </w:rPr>
        <w:t xml:space="preserve">Выводится </w:t>
      </w:r>
      <w:r>
        <w:rPr>
          <w:rFonts w:hint="default"/>
          <w:color w:val="000000"/>
          <w:spacing w:val="7"/>
          <w:sz w:val="28"/>
          <w:szCs w:val="28"/>
          <w:lang w:val="en-US"/>
        </w:rPr>
        <w:t xml:space="preserve">id </w:t>
      </w:r>
      <w:r>
        <w:rPr>
          <w:rFonts w:hint="default"/>
          <w:color w:val="000000"/>
          <w:spacing w:val="7"/>
          <w:sz w:val="28"/>
          <w:szCs w:val="28"/>
          <w:lang w:val="ru-RU"/>
        </w:rPr>
        <w:t xml:space="preserve">производителя, название производителя и массив названией категорий товаров, которые он производит, при помощи соединения таблиц </w:t>
      </w:r>
      <w:r>
        <w:rPr>
          <w:rFonts w:hint="default"/>
          <w:color w:val="000000"/>
          <w:spacing w:val="7"/>
          <w:sz w:val="28"/>
          <w:szCs w:val="28"/>
          <w:lang w:val="en-US"/>
        </w:rPr>
        <w:t xml:space="preserve">producer </w:t>
      </w:r>
      <w:r>
        <w:rPr>
          <w:rFonts w:hint="default"/>
          <w:color w:val="000000"/>
          <w:spacing w:val="7"/>
          <w:sz w:val="28"/>
          <w:szCs w:val="28"/>
          <w:lang w:val="ru-RU"/>
        </w:rPr>
        <w:t xml:space="preserve">и </w:t>
      </w:r>
      <w:r>
        <w:rPr>
          <w:rFonts w:hint="default"/>
          <w:color w:val="000000"/>
          <w:spacing w:val="7"/>
          <w:sz w:val="28"/>
          <w:szCs w:val="28"/>
          <w:lang w:val="en-US"/>
        </w:rPr>
        <w:t xml:space="preserve">product </w:t>
      </w:r>
      <w:r>
        <w:rPr>
          <w:rFonts w:hint="default"/>
          <w:color w:val="000000"/>
          <w:spacing w:val="7"/>
          <w:sz w:val="28"/>
          <w:szCs w:val="28"/>
          <w:lang w:val="ru-RU"/>
        </w:rPr>
        <w:t xml:space="preserve">по полям связи </w:t>
      </w:r>
      <w:r>
        <w:rPr>
          <w:rFonts w:hint="default"/>
          <w:color w:val="000000"/>
          <w:spacing w:val="7"/>
          <w:sz w:val="28"/>
          <w:szCs w:val="28"/>
          <w:lang w:val="en-US"/>
        </w:rPr>
        <w:t xml:space="preserve">id_producer </w:t>
      </w:r>
      <w:r>
        <w:rPr>
          <w:rFonts w:hint="default"/>
          <w:color w:val="000000"/>
          <w:spacing w:val="7"/>
          <w:sz w:val="28"/>
          <w:szCs w:val="28"/>
          <w:lang w:val="ru-RU"/>
        </w:rPr>
        <w:t xml:space="preserve">и </w:t>
      </w:r>
      <w:r>
        <w:rPr>
          <w:rFonts w:hint="default"/>
          <w:color w:val="000000"/>
          <w:spacing w:val="7"/>
          <w:sz w:val="28"/>
          <w:szCs w:val="28"/>
          <w:lang w:val="en-US"/>
        </w:rPr>
        <w:t xml:space="preserve">id, </w:t>
      </w:r>
      <w:r>
        <w:rPr>
          <w:rFonts w:hint="default"/>
          <w:color w:val="000000"/>
          <w:spacing w:val="7"/>
          <w:sz w:val="28"/>
          <w:szCs w:val="28"/>
          <w:lang w:val="ru-RU"/>
        </w:rPr>
        <w:t xml:space="preserve">соединения таблиц </w:t>
      </w:r>
      <w:r>
        <w:rPr>
          <w:rFonts w:hint="default"/>
          <w:color w:val="000000"/>
          <w:spacing w:val="7"/>
          <w:sz w:val="28"/>
          <w:szCs w:val="28"/>
          <w:lang w:val="en-US"/>
        </w:rPr>
        <w:t xml:space="preserve">product </w:t>
      </w:r>
      <w:r>
        <w:rPr>
          <w:rFonts w:hint="default"/>
          <w:color w:val="000000"/>
          <w:spacing w:val="7"/>
          <w:sz w:val="28"/>
          <w:szCs w:val="28"/>
          <w:lang w:val="ru-RU"/>
        </w:rPr>
        <w:t>и</w:t>
      </w:r>
      <w:r>
        <w:rPr>
          <w:rFonts w:hint="default"/>
          <w:color w:val="000000"/>
          <w:spacing w:val="7"/>
          <w:sz w:val="28"/>
          <w:szCs w:val="28"/>
          <w:lang w:val="en-US"/>
        </w:rPr>
        <w:t xml:space="preserve"> product_category </w:t>
      </w:r>
      <w:r>
        <w:rPr>
          <w:rFonts w:hint="default"/>
          <w:color w:val="000000"/>
          <w:spacing w:val="7"/>
          <w:sz w:val="28"/>
          <w:szCs w:val="28"/>
          <w:lang w:val="ru-RU"/>
        </w:rPr>
        <w:t xml:space="preserve">по полям связи </w:t>
      </w:r>
      <w:r>
        <w:rPr>
          <w:rFonts w:hint="default"/>
          <w:color w:val="000000"/>
          <w:spacing w:val="7"/>
          <w:sz w:val="28"/>
          <w:szCs w:val="28"/>
          <w:lang w:val="en-US"/>
        </w:rPr>
        <w:t xml:space="preserve">id_prouct_category </w:t>
      </w:r>
      <w:r>
        <w:rPr>
          <w:rFonts w:hint="default"/>
          <w:color w:val="000000"/>
          <w:spacing w:val="7"/>
          <w:sz w:val="28"/>
          <w:szCs w:val="28"/>
          <w:lang w:val="ru-RU"/>
        </w:rPr>
        <w:t xml:space="preserve">и </w:t>
      </w:r>
      <w:r>
        <w:rPr>
          <w:rFonts w:hint="default"/>
          <w:color w:val="000000"/>
          <w:spacing w:val="7"/>
          <w:sz w:val="28"/>
          <w:szCs w:val="28"/>
          <w:lang w:val="en-US"/>
        </w:rPr>
        <w:t xml:space="preserve">id, </w:t>
      </w:r>
      <w:r>
        <w:rPr>
          <w:rFonts w:hint="default"/>
          <w:color w:val="000000"/>
          <w:spacing w:val="7"/>
          <w:sz w:val="28"/>
          <w:szCs w:val="28"/>
          <w:lang w:val="ru-RU"/>
        </w:rPr>
        <w:t xml:space="preserve">группировка по </w:t>
      </w:r>
      <w:r>
        <w:rPr>
          <w:rFonts w:hint="default"/>
          <w:color w:val="000000"/>
          <w:spacing w:val="7"/>
          <w:sz w:val="28"/>
          <w:szCs w:val="28"/>
          <w:lang w:val="en-US"/>
        </w:rPr>
        <w:t xml:space="preserve">id </w:t>
      </w:r>
      <w:r>
        <w:rPr>
          <w:rFonts w:hint="default"/>
          <w:color w:val="000000"/>
          <w:spacing w:val="7"/>
          <w:sz w:val="28"/>
          <w:szCs w:val="28"/>
          <w:lang w:val="ru-RU"/>
        </w:rPr>
        <w:t>производителя и названию производителя.</w:t>
      </w:r>
    </w:p>
    <w:p w14:paraId="5AC61609">
      <w:pPr>
        <w:spacing w:line="360" w:lineRule="auto"/>
        <w:ind w:left="0" w:leftChars="0" w:firstLine="700" w:firstLineChars="0"/>
        <w:jc w:val="both"/>
        <w:rPr>
          <w:rFonts w:hint="default"/>
          <w:color w:val="000000"/>
          <w:spacing w:val="7"/>
          <w:sz w:val="28"/>
          <w:szCs w:val="28"/>
          <w:lang w:val="ru-RU"/>
        </w:rPr>
      </w:pPr>
      <w:r>
        <w:rPr>
          <w:rFonts w:hint="default"/>
          <w:color w:val="000000"/>
          <w:spacing w:val="7"/>
          <w:sz w:val="28"/>
          <w:szCs w:val="28"/>
          <w:lang w:val="ru-RU"/>
        </w:rPr>
        <w:t>Результат выполнения запроса:</w:t>
      </w:r>
    </w:p>
    <w:p w14:paraId="24CE249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360" w:lineRule="auto"/>
        <w:ind w:left="0" w:leftChars="0" w:firstLine="0" w:firstLineChars="0"/>
        <w:jc w:val="center"/>
        <w:textAlignment w:val="auto"/>
        <w:rPr>
          <w:rFonts w:hint="default"/>
          <w:color w:val="000000"/>
          <w:spacing w:val="7"/>
          <w:sz w:val="28"/>
          <w:szCs w:val="28"/>
          <w:lang w:val="ru-RU"/>
        </w:rPr>
      </w:pPr>
      <w:r>
        <w:rPr>
          <w:rFonts w:hint="default"/>
          <w:color w:val="000000"/>
          <w:spacing w:val="7"/>
          <w:sz w:val="28"/>
          <w:szCs w:val="28"/>
          <w:lang w:val="ru-RU"/>
        </w:rPr>
        <w:drawing>
          <wp:inline distT="0" distB="0" distL="114300" distR="114300">
            <wp:extent cx="4463415" cy="2318385"/>
            <wp:effectExtent l="0" t="0" r="6985" b="18415"/>
            <wp:docPr id="34" name="Picture 34" descr="Снимок экрана 2025-12-11 в 19.38.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 descr="Снимок экрана 2025-12-11 в 19.38.44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463415" cy="2318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BDD0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60" w:line="360" w:lineRule="auto"/>
        <w:ind w:left="0" w:leftChars="0" w:firstLine="0" w:firstLineChars="0"/>
        <w:jc w:val="center"/>
        <w:textAlignment w:val="auto"/>
        <w:rPr>
          <w:rFonts w:hint="default"/>
          <w:color w:val="000000"/>
          <w:spacing w:val="7"/>
          <w:sz w:val="28"/>
          <w:szCs w:val="28"/>
          <w:lang w:val="ru-RU"/>
        </w:rPr>
      </w:pPr>
      <w:r>
        <w:rPr>
          <w:sz w:val="28"/>
          <w:szCs w:val="28"/>
          <w:highlight w:val="none"/>
        </w:rPr>
        <w:t xml:space="preserve">Рисунок </w:t>
      </w:r>
      <w:r>
        <w:rPr>
          <w:rFonts w:hint="default"/>
          <w:sz w:val="28"/>
          <w:szCs w:val="28"/>
          <w:highlight w:val="none"/>
          <w:lang w:val="en-US"/>
        </w:rPr>
        <w:t>1</w:t>
      </w:r>
      <w:r>
        <w:rPr>
          <w:rFonts w:hint="default"/>
          <w:sz w:val="28"/>
          <w:szCs w:val="28"/>
          <w:highlight w:val="none"/>
          <w:lang w:val="ru-RU"/>
        </w:rPr>
        <w:t>5</w:t>
      </w:r>
      <w:r>
        <w:rPr>
          <w:sz w:val="28"/>
          <w:szCs w:val="28"/>
          <w:highlight w:val="none"/>
        </w:rPr>
        <w:t xml:space="preserve"> – </w:t>
      </w:r>
      <w:r>
        <w:rPr>
          <w:sz w:val="28"/>
          <w:szCs w:val="28"/>
          <w:highlight w:val="none"/>
          <w:lang w:val="ru-RU"/>
        </w:rPr>
        <w:t>Результат</w:t>
      </w:r>
      <w:r>
        <w:rPr>
          <w:rFonts w:hint="default"/>
          <w:sz w:val="28"/>
          <w:szCs w:val="28"/>
          <w:highlight w:val="none"/>
          <w:lang w:val="ru-RU"/>
        </w:rPr>
        <w:t xml:space="preserve"> выполнения запроса: в</w:t>
      </w:r>
      <w:r>
        <w:rPr>
          <w:rFonts w:hint="default"/>
          <w:color w:val="000000"/>
          <w:spacing w:val="7"/>
          <w:sz w:val="28"/>
          <w:szCs w:val="28"/>
          <w:lang w:val="ru-RU"/>
        </w:rPr>
        <w:t>ыборка названий производителей и категорий товаров, которые они производят</w:t>
      </w:r>
      <w:r>
        <w:rPr>
          <w:rFonts w:hint="default"/>
          <w:color w:val="000000"/>
          <w:spacing w:val="7"/>
          <w:sz w:val="28"/>
          <w:szCs w:val="28"/>
          <w:lang w:val="ru-RU"/>
        </w:rPr>
        <w:br w:type="page"/>
      </w:r>
    </w:p>
    <w:p w14:paraId="11377C5C">
      <w:pPr>
        <w:spacing w:line="360" w:lineRule="auto"/>
        <w:ind w:left="0" w:leftChars="0" w:firstLine="0" w:firstLineChars="0"/>
        <w:jc w:val="both"/>
        <w:rPr>
          <w:rFonts w:hint="default"/>
          <w:color w:val="000000"/>
          <w:spacing w:val="7"/>
          <w:sz w:val="28"/>
          <w:szCs w:val="28"/>
          <w:lang w:val="ru-RU"/>
        </w:rPr>
      </w:pPr>
      <w:r>
        <w:rPr>
          <w:rFonts w:hint="default"/>
          <w:color w:val="000000"/>
          <w:spacing w:val="7"/>
          <w:sz w:val="28"/>
          <w:szCs w:val="28"/>
          <w:lang w:val="ru-RU"/>
        </w:rPr>
        <w:tab/>
      </w:r>
      <w:r>
        <w:rPr>
          <w:rFonts w:hint="default"/>
          <w:color w:val="000000"/>
          <w:spacing w:val="7"/>
          <w:sz w:val="28"/>
          <w:szCs w:val="28"/>
          <w:lang w:val="ru-RU"/>
        </w:rPr>
        <w:t>Запрос 3</w:t>
      </w:r>
    </w:p>
    <w:p w14:paraId="1C4738F7">
      <w:pPr>
        <w:spacing w:line="360" w:lineRule="auto"/>
        <w:ind w:left="0" w:leftChars="0" w:firstLine="0" w:firstLineChars="0"/>
        <w:jc w:val="both"/>
        <w:rPr>
          <w:rFonts w:hint="default"/>
          <w:color w:val="000000"/>
          <w:spacing w:val="7"/>
          <w:sz w:val="28"/>
          <w:szCs w:val="28"/>
          <w:lang w:val="ru-RU"/>
        </w:rPr>
      </w:pPr>
      <w:r>
        <w:rPr>
          <w:rFonts w:hint="default"/>
          <w:color w:val="000000"/>
          <w:spacing w:val="7"/>
          <w:sz w:val="28"/>
          <w:szCs w:val="28"/>
          <w:lang w:val="ru-RU"/>
        </w:rPr>
        <w:tab/>
      </w:r>
      <w:r>
        <w:rPr>
          <w:rFonts w:hint="default"/>
          <w:color w:val="000000"/>
          <w:spacing w:val="7"/>
          <w:sz w:val="28"/>
          <w:szCs w:val="28"/>
          <w:lang w:val="ru-RU"/>
        </w:rPr>
        <w:t>Выборка названий категорий продукции и количество производителей, которые их производят.</w:t>
      </w:r>
    </w:p>
    <w:p w14:paraId="55A5D0A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360" w:lineRule="auto"/>
        <w:ind w:left="0" w:leftChars="0" w:firstLine="0" w:firstLineChars="0"/>
        <w:jc w:val="center"/>
        <w:textAlignment w:val="auto"/>
        <w:rPr>
          <w:rFonts w:hint="default"/>
          <w:color w:val="000000"/>
          <w:spacing w:val="7"/>
          <w:sz w:val="28"/>
          <w:szCs w:val="28"/>
          <w:lang w:val="ru-RU"/>
        </w:rPr>
      </w:pPr>
      <w:r>
        <w:rPr>
          <w:rFonts w:hint="default"/>
          <w:color w:val="000000"/>
          <w:spacing w:val="7"/>
          <w:sz w:val="28"/>
          <w:szCs w:val="28"/>
          <w:lang w:val="ru-RU"/>
        </w:rPr>
        <w:drawing>
          <wp:inline distT="0" distB="0" distL="114300" distR="114300">
            <wp:extent cx="3390900" cy="2209800"/>
            <wp:effectExtent l="0" t="0" r="12700" b="0"/>
            <wp:docPr id="37" name="Picture 37" descr="Снимок экрана 2025-12-11 в 19.40.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7" descr="Снимок экрана 2025-12-11 в 19.40.05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39090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5D4E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60" w:line="360" w:lineRule="auto"/>
        <w:ind w:left="0" w:leftChars="0" w:firstLine="0" w:firstLineChars="0"/>
        <w:jc w:val="center"/>
        <w:textAlignment w:val="auto"/>
        <w:rPr>
          <w:rFonts w:hint="default"/>
          <w:color w:val="000000"/>
          <w:spacing w:val="7"/>
          <w:sz w:val="28"/>
          <w:szCs w:val="28"/>
          <w:lang w:val="ru-RU"/>
        </w:rPr>
      </w:pPr>
      <w:r>
        <w:rPr>
          <w:sz w:val="28"/>
          <w:szCs w:val="28"/>
          <w:highlight w:val="none"/>
        </w:rPr>
        <w:t xml:space="preserve">Рисунок </w:t>
      </w:r>
      <w:r>
        <w:rPr>
          <w:rFonts w:hint="default"/>
          <w:sz w:val="28"/>
          <w:szCs w:val="28"/>
          <w:highlight w:val="none"/>
          <w:lang w:val="en-US"/>
        </w:rPr>
        <w:t>1</w:t>
      </w:r>
      <w:r>
        <w:rPr>
          <w:rFonts w:hint="default"/>
          <w:sz w:val="28"/>
          <w:szCs w:val="28"/>
          <w:highlight w:val="none"/>
          <w:lang w:val="ru-RU"/>
        </w:rPr>
        <w:t>6</w:t>
      </w:r>
      <w:r>
        <w:rPr>
          <w:sz w:val="28"/>
          <w:szCs w:val="28"/>
          <w:highlight w:val="none"/>
        </w:rPr>
        <w:t xml:space="preserve"> –</w:t>
      </w:r>
      <w:r>
        <w:rPr>
          <w:rFonts w:hint="default"/>
          <w:sz w:val="28"/>
          <w:szCs w:val="28"/>
          <w:highlight w:val="none"/>
          <w:lang w:val="ru-RU"/>
        </w:rPr>
        <w:t xml:space="preserve"> В</w:t>
      </w:r>
      <w:r>
        <w:rPr>
          <w:rFonts w:hint="default"/>
          <w:color w:val="000000"/>
          <w:spacing w:val="7"/>
          <w:sz w:val="28"/>
          <w:szCs w:val="28"/>
          <w:lang w:val="ru-RU"/>
        </w:rPr>
        <w:t>ыборка названий категорий продукции и количество производителей, которые их производят</w:t>
      </w:r>
    </w:p>
    <w:p w14:paraId="0DC07CA7">
      <w:pPr>
        <w:spacing w:line="360" w:lineRule="auto"/>
        <w:ind w:left="0" w:leftChars="0" w:firstLine="0" w:firstLineChars="0"/>
        <w:jc w:val="both"/>
        <w:rPr>
          <w:rFonts w:hint="default"/>
          <w:color w:val="000000"/>
          <w:spacing w:val="7"/>
          <w:sz w:val="28"/>
          <w:szCs w:val="28"/>
          <w:lang w:val="ru-RU"/>
        </w:rPr>
      </w:pPr>
      <w:r>
        <w:rPr>
          <w:rFonts w:hint="default"/>
          <w:color w:val="000000"/>
          <w:spacing w:val="7"/>
          <w:sz w:val="28"/>
          <w:szCs w:val="28"/>
          <w:lang w:val="ru-RU"/>
        </w:rPr>
        <w:tab/>
      </w:r>
      <w:r>
        <w:rPr>
          <w:rFonts w:hint="default"/>
          <w:color w:val="000000"/>
          <w:spacing w:val="7"/>
          <w:sz w:val="28"/>
          <w:szCs w:val="28"/>
          <w:lang w:val="ru-RU"/>
        </w:rPr>
        <w:t xml:space="preserve">Выводится </w:t>
      </w:r>
      <w:r>
        <w:rPr>
          <w:rFonts w:hint="default"/>
          <w:color w:val="000000"/>
          <w:spacing w:val="7"/>
          <w:sz w:val="28"/>
          <w:szCs w:val="28"/>
          <w:lang w:val="en-US"/>
        </w:rPr>
        <w:t xml:space="preserve">id </w:t>
      </w:r>
      <w:r>
        <w:rPr>
          <w:rFonts w:hint="default"/>
          <w:color w:val="000000"/>
          <w:spacing w:val="7"/>
          <w:sz w:val="28"/>
          <w:szCs w:val="28"/>
          <w:lang w:val="ru-RU"/>
        </w:rPr>
        <w:t xml:space="preserve">категории товара, название категории товара и количество производителей, производящих товары этой категории, при помощи соединения таблиц </w:t>
      </w:r>
      <w:r>
        <w:rPr>
          <w:rFonts w:hint="default"/>
          <w:color w:val="000000"/>
          <w:spacing w:val="7"/>
          <w:sz w:val="28"/>
          <w:szCs w:val="28"/>
          <w:lang w:val="en-US"/>
        </w:rPr>
        <w:t>product_category</w:t>
      </w:r>
      <w:r>
        <w:rPr>
          <w:rFonts w:hint="default"/>
          <w:color w:val="000000"/>
          <w:spacing w:val="7"/>
          <w:sz w:val="28"/>
          <w:szCs w:val="28"/>
          <w:lang w:val="ru-RU"/>
        </w:rPr>
        <w:t xml:space="preserve"> и </w:t>
      </w:r>
      <w:r>
        <w:rPr>
          <w:rFonts w:hint="default"/>
          <w:color w:val="000000"/>
          <w:spacing w:val="7"/>
          <w:sz w:val="28"/>
          <w:szCs w:val="28"/>
          <w:lang w:val="en-US"/>
        </w:rPr>
        <w:t>product</w:t>
      </w:r>
      <w:r>
        <w:rPr>
          <w:rFonts w:hint="default"/>
          <w:color w:val="000000"/>
          <w:spacing w:val="7"/>
          <w:sz w:val="28"/>
          <w:szCs w:val="28"/>
          <w:lang w:val="ru-RU"/>
        </w:rPr>
        <w:t xml:space="preserve"> по полям связи </w:t>
      </w:r>
      <w:r>
        <w:rPr>
          <w:rFonts w:hint="default"/>
          <w:color w:val="000000"/>
          <w:spacing w:val="7"/>
          <w:sz w:val="28"/>
          <w:szCs w:val="28"/>
          <w:lang w:val="en-US"/>
        </w:rPr>
        <w:t xml:space="preserve">id </w:t>
      </w:r>
      <w:r>
        <w:rPr>
          <w:rFonts w:hint="default"/>
          <w:color w:val="000000"/>
          <w:spacing w:val="7"/>
          <w:sz w:val="28"/>
          <w:szCs w:val="28"/>
          <w:lang w:val="ru-RU"/>
        </w:rPr>
        <w:t xml:space="preserve">и </w:t>
      </w:r>
      <w:r>
        <w:rPr>
          <w:rFonts w:hint="default"/>
          <w:color w:val="000000"/>
          <w:spacing w:val="7"/>
          <w:sz w:val="28"/>
          <w:szCs w:val="28"/>
          <w:lang w:val="en-US"/>
        </w:rPr>
        <w:t xml:space="preserve">id_product_category, </w:t>
      </w:r>
      <w:r>
        <w:rPr>
          <w:rFonts w:hint="default"/>
          <w:color w:val="000000"/>
          <w:spacing w:val="7"/>
          <w:sz w:val="28"/>
          <w:szCs w:val="28"/>
          <w:lang w:val="ru-RU"/>
        </w:rPr>
        <w:t xml:space="preserve">соединения таблиц </w:t>
      </w:r>
      <w:r>
        <w:rPr>
          <w:rFonts w:hint="default"/>
          <w:color w:val="000000"/>
          <w:spacing w:val="7"/>
          <w:sz w:val="28"/>
          <w:szCs w:val="28"/>
          <w:lang w:val="en-US"/>
        </w:rPr>
        <w:t xml:space="preserve">product </w:t>
      </w:r>
      <w:r>
        <w:rPr>
          <w:rFonts w:hint="default"/>
          <w:color w:val="000000"/>
          <w:spacing w:val="7"/>
          <w:sz w:val="28"/>
          <w:szCs w:val="28"/>
          <w:lang w:val="ru-RU"/>
        </w:rPr>
        <w:t xml:space="preserve">и </w:t>
      </w:r>
      <w:r>
        <w:rPr>
          <w:rFonts w:hint="default"/>
          <w:color w:val="000000"/>
          <w:spacing w:val="7"/>
          <w:sz w:val="28"/>
          <w:szCs w:val="28"/>
          <w:lang w:val="en-US"/>
        </w:rPr>
        <w:t xml:space="preserve">producer </w:t>
      </w:r>
      <w:r>
        <w:rPr>
          <w:rFonts w:hint="default"/>
          <w:color w:val="000000"/>
          <w:spacing w:val="7"/>
          <w:sz w:val="28"/>
          <w:szCs w:val="28"/>
          <w:lang w:val="ru-RU"/>
        </w:rPr>
        <w:t xml:space="preserve">по полям связи </w:t>
      </w:r>
      <w:r>
        <w:rPr>
          <w:rFonts w:hint="default"/>
          <w:color w:val="000000"/>
          <w:spacing w:val="7"/>
          <w:sz w:val="28"/>
          <w:szCs w:val="28"/>
          <w:lang w:val="en-US"/>
        </w:rPr>
        <w:t xml:space="preserve">id_producer </w:t>
      </w:r>
      <w:r>
        <w:rPr>
          <w:rFonts w:hint="default"/>
          <w:color w:val="000000"/>
          <w:spacing w:val="7"/>
          <w:sz w:val="28"/>
          <w:szCs w:val="28"/>
          <w:lang w:val="ru-RU"/>
        </w:rPr>
        <w:t xml:space="preserve">и </w:t>
      </w:r>
      <w:r>
        <w:rPr>
          <w:rFonts w:hint="default"/>
          <w:color w:val="000000"/>
          <w:spacing w:val="7"/>
          <w:sz w:val="28"/>
          <w:szCs w:val="28"/>
          <w:lang w:val="en-US"/>
        </w:rPr>
        <w:t xml:space="preserve">id, </w:t>
      </w:r>
      <w:r>
        <w:rPr>
          <w:rFonts w:hint="default"/>
          <w:color w:val="000000"/>
          <w:spacing w:val="7"/>
          <w:sz w:val="28"/>
          <w:szCs w:val="28"/>
          <w:lang w:val="ru-RU"/>
        </w:rPr>
        <w:t xml:space="preserve">группировка по </w:t>
      </w:r>
      <w:r>
        <w:rPr>
          <w:rFonts w:hint="default"/>
          <w:color w:val="000000"/>
          <w:spacing w:val="7"/>
          <w:sz w:val="28"/>
          <w:szCs w:val="28"/>
          <w:lang w:val="en-US"/>
        </w:rPr>
        <w:t xml:space="preserve">id </w:t>
      </w:r>
      <w:r>
        <w:rPr>
          <w:rFonts w:hint="default"/>
          <w:color w:val="000000"/>
          <w:spacing w:val="7"/>
          <w:sz w:val="28"/>
          <w:szCs w:val="28"/>
          <w:lang w:val="ru-RU"/>
        </w:rPr>
        <w:t>категории продукта и названию категрии продукта, сортировка по длине названия категории продукта и по названию категории продукта.</w:t>
      </w:r>
    </w:p>
    <w:p w14:paraId="3BD06B99">
      <w:pPr>
        <w:spacing w:line="360" w:lineRule="auto"/>
        <w:ind w:left="0" w:leftChars="0" w:firstLine="700" w:firstLineChars="0"/>
        <w:jc w:val="both"/>
        <w:rPr>
          <w:rFonts w:hint="default"/>
          <w:color w:val="000000"/>
          <w:spacing w:val="7"/>
          <w:sz w:val="28"/>
          <w:szCs w:val="28"/>
          <w:lang w:val="ru-RU"/>
        </w:rPr>
      </w:pPr>
      <w:r>
        <w:rPr>
          <w:rFonts w:hint="default"/>
          <w:color w:val="000000"/>
          <w:spacing w:val="7"/>
          <w:sz w:val="28"/>
          <w:szCs w:val="28"/>
          <w:lang w:val="ru-RU"/>
        </w:rPr>
        <w:t>Результат выполнения запроса:</w:t>
      </w:r>
    </w:p>
    <w:p w14:paraId="2D366D0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360" w:lineRule="auto"/>
        <w:ind w:left="0" w:leftChars="0" w:firstLine="0" w:firstLineChars="0"/>
        <w:jc w:val="center"/>
        <w:textAlignment w:val="auto"/>
        <w:rPr>
          <w:rFonts w:hint="default"/>
          <w:color w:val="000000"/>
          <w:spacing w:val="7"/>
          <w:sz w:val="28"/>
          <w:szCs w:val="28"/>
          <w:lang w:val="en-US"/>
        </w:rPr>
      </w:pPr>
      <w:r>
        <w:rPr>
          <w:rFonts w:hint="default"/>
          <w:color w:val="000000"/>
          <w:spacing w:val="7"/>
          <w:sz w:val="28"/>
          <w:szCs w:val="28"/>
          <w:lang w:val="en-US"/>
        </w:rPr>
        <w:drawing>
          <wp:inline distT="0" distB="0" distL="114300" distR="114300">
            <wp:extent cx="4057650" cy="1333500"/>
            <wp:effectExtent l="0" t="0" r="6350" b="12700"/>
            <wp:docPr id="38" name="Picture 38" descr="Снимок экрана 2025-12-11 в 19.43.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38" descr="Снимок экрана 2025-12-11 в 19.43.55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05765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5B40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60" w:line="360" w:lineRule="auto"/>
        <w:ind w:left="0" w:leftChars="0" w:firstLine="0" w:firstLineChars="0"/>
        <w:jc w:val="center"/>
        <w:textAlignment w:val="auto"/>
        <w:rPr>
          <w:rFonts w:hint="default"/>
          <w:color w:val="000000"/>
          <w:spacing w:val="7"/>
          <w:sz w:val="28"/>
          <w:szCs w:val="28"/>
          <w:lang w:val="en-US"/>
        </w:rPr>
      </w:pPr>
      <w:r>
        <w:rPr>
          <w:sz w:val="28"/>
          <w:szCs w:val="28"/>
          <w:highlight w:val="none"/>
        </w:rPr>
        <w:t xml:space="preserve">Рисунок </w:t>
      </w:r>
      <w:r>
        <w:rPr>
          <w:rFonts w:hint="default"/>
          <w:sz w:val="28"/>
          <w:szCs w:val="28"/>
          <w:highlight w:val="none"/>
          <w:lang w:val="en-US"/>
        </w:rPr>
        <w:t>1</w:t>
      </w:r>
      <w:r>
        <w:rPr>
          <w:rFonts w:hint="default"/>
          <w:sz w:val="28"/>
          <w:szCs w:val="28"/>
          <w:highlight w:val="none"/>
          <w:lang w:val="ru-RU"/>
        </w:rPr>
        <w:t>7</w:t>
      </w:r>
      <w:r>
        <w:rPr>
          <w:sz w:val="28"/>
          <w:szCs w:val="28"/>
          <w:highlight w:val="none"/>
        </w:rPr>
        <w:t xml:space="preserve"> – </w:t>
      </w:r>
      <w:r>
        <w:rPr>
          <w:sz w:val="28"/>
          <w:szCs w:val="28"/>
          <w:highlight w:val="none"/>
          <w:lang w:val="ru-RU"/>
        </w:rPr>
        <w:t>Результат</w:t>
      </w:r>
      <w:r>
        <w:rPr>
          <w:rFonts w:hint="default"/>
          <w:sz w:val="28"/>
          <w:szCs w:val="28"/>
          <w:highlight w:val="none"/>
          <w:lang w:val="ru-RU"/>
        </w:rPr>
        <w:t xml:space="preserve"> выполнения запроса: в</w:t>
      </w:r>
      <w:r>
        <w:rPr>
          <w:rFonts w:hint="default"/>
          <w:color w:val="000000"/>
          <w:spacing w:val="7"/>
          <w:sz w:val="28"/>
          <w:szCs w:val="28"/>
          <w:lang w:val="ru-RU"/>
        </w:rPr>
        <w:t>ыборка названий категорий продукции и количество производителей, которые их производят</w:t>
      </w:r>
    </w:p>
    <w:p w14:paraId="6D2CBF27">
      <w:pPr>
        <w:rPr>
          <w:rFonts w:hint="default"/>
          <w:color w:val="000000"/>
          <w:spacing w:val="7"/>
          <w:sz w:val="28"/>
          <w:szCs w:val="28"/>
          <w:lang w:val="en-US"/>
        </w:rPr>
      </w:pPr>
      <w:r>
        <w:rPr>
          <w:rFonts w:hint="default"/>
          <w:color w:val="000000"/>
          <w:spacing w:val="7"/>
          <w:sz w:val="28"/>
          <w:szCs w:val="28"/>
          <w:lang w:val="en-US"/>
        </w:rPr>
        <w:br w:type="page"/>
      </w:r>
    </w:p>
    <w:p w14:paraId="29E7CA3E">
      <w:pPr>
        <w:spacing w:line="360" w:lineRule="auto"/>
        <w:ind w:left="0" w:leftChars="0" w:firstLine="0" w:firstLineChars="0"/>
        <w:jc w:val="both"/>
        <w:rPr>
          <w:rFonts w:hint="default"/>
          <w:color w:val="000000"/>
          <w:spacing w:val="7"/>
          <w:sz w:val="28"/>
          <w:szCs w:val="28"/>
          <w:lang w:val="ru-RU"/>
        </w:rPr>
      </w:pPr>
      <w:r>
        <w:rPr>
          <w:rFonts w:hint="default"/>
          <w:color w:val="000000"/>
          <w:spacing w:val="7"/>
          <w:sz w:val="28"/>
          <w:szCs w:val="28"/>
          <w:lang w:val="ru-RU"/>
        </w:rPr>
        <w:tab/>
      </w:r>
      <w:r>
        <w:rPr>
          <w:rFonts w:hint="default"/>
          <w:color w:val="000000"/>
          <w:spacing w:val="7"/>
          <w:sz w:val="28"/>
          <w:szCs w:val="28"/>
          <w:lang w:val="ru-RU"/>
        </w:rPr>
        <w:t>Запрос 4</w:t>
      </w:r>
    </w:p>
    <w:p w14:paraId="764C629C">
      <w:pPr>
        <w:spacing w:line="360" w:lineRule="auto"/>
        <w:ind w:left="0" w:leftChars="0" w:firstLine="708" w:firstLineChars="0"/>
        <w:jc w:val="both"/>
        <w:rPr>
          <w:rFonts w:hint="default"/>
          <w:color w:val="000000"/>
          <w:spacing w:val="7"/>
          <w:sz w:val="28"/>
          <w:szCs w:val="28"/>
          <w:lang w:val="ru-RU"/>
        </w:rPr>
      </w:pPr>
      <w:r>
        <w:rPr>
          <w:rFonts w:hint="default"/>
          <w:color w:val="000000"/>
          <w:spacing w:val="7"/>
          <w:sz w:val="28"/>
          <w:szCs w:val="28"/>
          <w:lang w:val="ru-RU"/>
        </w:rPr>
        <w:t>Выборка товаров, в названии которых есть слово через дефис.</w:t>
      </w:r>
    </w:p>
    <w:p w14:paraId="78D811A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360" w:lineRule="auto"/>
        <w:ind w:left="0" w:leftChars="0" w:firstLine="709" w:firstLineChars="0"/>
        <w:jc w:val="center"/>
        <w:textAlignment w:val="auto"/>
        <w:rPr>
          <w:rFonts w:hint="default"/>
          <w:color w:val="000000"/>
          <w:spacing w:val="7"/>
          <w:sz w:val="28"/>
          <w:szCs w:val="28"/>
          <w:lang w:val="en-US"/>
        </w:rPr>
      </w:pPr>
      <w:r>
        <w:rPr>
          <w:rFonts w:hint="default"/>
          <w:color w:val="000000"/>
          <w:spacing w:val="7"/>
          <w:sz w:val="28"/>
          <w:szCs w:val="28"/>
          <w:lang w:val="en-US"/>
        </w:rPr>
        <w:drawing>
          <wp:inline distT="0" distB="0" distL="114300" distR="114300">
            <wp:extent cx="1828800" cy="1000125"/>
            <wp:effectExtent l="0" t="0" r="0" b="15875"/>
            <wp:docPr id="39" name="Picture 39" descr="Снимок экрана 2025-12-11 в 19.44.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39" descr="Снимок экрана 2025-12-11 в 19.44.55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563A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60" w:line="360" w:lineRule="auto"/>
        <w:ind w:left="0" w:leftChars="0" w:firstLine="0" w:firstLineChars="0"/>
        <w:jc w:val="center"/>
        <w:textAlignment w:val="auto"/>
        <w:rPr>
          <w:rFonts w:hint="default"/>
          <w:color w:val="000000"/>
          <w:spacing w:val="7"/>
          <w:sz w:val="28"/>
          <w:szCs w:val="28"/>
          <w:lang w:val="en-US"/>
        </w:rPr>
      </w:pPr>
      <w:r>
        <w:rPr>
          <w:sz w:val="28"/>
          <w:szCs w:val="28"/>
          <w:highlight w:val="none"/>
        </w:rPr>
        <w:t xml:space="preserve">Рисунок </w:t>
      </w:r>
      <w:r>
        <w:rPr>
          <w:rFonts w:hint="default"/>
          <w:sz w:val="28"/>
          <w:szCs w:val="28"/>
          <w:highlight w:val="none"/>
          <w:lang w:val="en-US"/>
        </w:rPr>
        <w:t>1</w:t>
      </w:r>
      <w:r>
        <w:rPr>
          <w:rFonts w:hint="default"/>
          <w:sz w:val="28"/>
          <w:szCs w:val="28"/>
          <w:highlight w:val="none"/>
          <w:lang w:val="ru-RU"/>
        </w:rPr>
        <w:t>8</w:t>
      </w:r>
      <w:r>
        <w:rPr>
          <w:sz w:val="28"/>
          <w:szCs w:val="28"/>
          <w:highlight w:val="none"/>
        </w:rPr>
        <w:t xml:space="preserve"> –</w:t>
      </w:r>
      <w:r>
        <w:rPr>
          <w:rFonts w:hint="default"/>
          <w:sz w:val="28"/>
          <w:szCs w:val="28"/>
          <w:highlight w:val="none"/>
          <w:lang w:val="ru-RU"/>
        </w:rPr>
        <w:t xml:space="preserve"> </w:t>
      </w:r>
      <w:r>
        <w:rPr>
          <w:rFonts w:hint="default"/>
          <w:color w:val="000000"/>
          <w:spacing w:val="7"/>
          <w:sz w:val="28"/>
          <w:szCs w:val="28"/>
          <w:lang w:val="ru-RU"/>
        </w:rPr>
        <w:t>Выборка товаров, в названии которых есть слово через дефис</w:t>
      </w:r>
    </w:p>
    <w:p w14:paraId="2E5094D0">
      <w:pPr>
        <w:spacing w:line="360" w:lineRule="auto"/>
        <w:ind w:left="0" w:leftChars="0" w:firstLine="708" w:firstLineChars="0"/>
        <w:jc w:val="both"/>
        <w:rPr>
          <w:rFonts w:hint="default"/>
          <w:color w:val="000000"/>
          <w:spacing w:val="7"/>
          <w:sz w:val="28"/>
          <w:szCs w:val="28"/>
          <w:lang w:val="ru-RU"/>
        </w:rPr>
      </w:pPr>
      <w:r>
        <w:rPr>
          <w:rFonts w:hint="default"/>
          <w:color w:val="000000"/>
          <w:spacing w:val="7"/>
          <w:sz w:val="28"/>
          <w:szCs w:val="28"/>
          <w:lang w:val="ru-RU"/>
        </w:rPr>
        <w:t xml:space="preserve">Выводится </w:t>
      </w:r>
      <w:r>
        <w:rPr>
          <w:rFonts w:hint="default"/>
          <w:color w:val="000000"/>
          <w:spacing w:val="7"/>
          <w:sz w:val="28"/>
          <w:szCs w:val="28"/>
          <w:lang w:val="en-US"/>
        </w:rPr>
        <w:t xml:space="preserve">id </w:t>
      </w:r>
      <w:r>
        <w:rPr>
          <w:rFonts w:hint="default"/>
          <w:color w:val="000000"/>
          <w:spacing w:val="7"/>
          <w:sz w:val="28"/>
          <w:szCs w:val="28"/>
          <w:lang w:val="ru-RU"/>
        </w:rPr>
        <w:t>товара и название товара, условием выборки является соответствие названия товара шаблону.</w:t>
      </w:r>
    </w:p>
    <w:p w14:paraId="299AC035">
      <w:pPr>
        <w:spacing w:line="360" w:lineRule="auto"/>
        <w:ind w:left="0" w:leftChars="0" w:firstLine="700" w:firstLineChars="0"/>
        <w:jc w:val="both"/>
        <w:rPr>
          <w:rFonts w:hint="default"/>
          <w:color w:val="000000"/>
          <w:spacing w:val="7"/>
          <w:sz w:val="28"/>
          <w:szCs w:val="28"/>
          <w:lang w:val="ru-RU"/>
        </w:rPr>
      </w:pPr>
      <w:r>
        <w:rPr>
          <w:rFonts w:hint="default"/>
          <w:color w:val="000000"/>
          <w:spacing w:val="7"/>
          <w:sz w:val="28"/>
          <w:szCs w:val="28"/>
          <w:lang w:val="ru-RU"/>
        </w:rPr>
        <w:t>Результат выполнения запроса:</w:t>
      </w:r>
    </w:p>
    <w:p w14:paraId="16EA6AE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360" w:lineRule="auto"/>
        <w:ind w:left="0" w:leftChars="0" w:firstLine="709" w:firstLineChars="0"/>
        <w:jc w:val="center"/>
        <w:textAlignment w:val="auto"/>
        <w:rPr>
          <w:rFonts w:hint="default"/>
          <w:color w:val="000000"/>
          <w:spacing w:val="7"/>
          <w:sz w:val="28"/>
          <w:szCs w:val="28"/>
          <w:lang w:val="ru-RU"/>
        </w:rPr>
      </w:pPr>
      <w:r>
        <w:rPr>
          <w:rFonts w:hint="default"/>
          <w:color w:val="000000"/>
          <w:spacing w:val="7"/>
          <w:sz w:val="28"/>
          <w:szCs w:val="28"/>
          <w:lang w:val="ru-RU"/>
        </w:rPr>
        <w:drawing>
          <wp:inline distT="0" distB="0" distL="114300" distR="114300">
            <wp:extent cx="3171825" cy="647700"/>
            <wp:effectExtent l="0" t="0" r="3175" b="12700"/>
            <wp:docPr id="42" name="Picture 42" descr="Снимок экрана 2025-12-11 в 19.46.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42" descr="Снимок экрана 2025-12-11 в 19.46.49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171825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731F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60" w:line="360" w:lineRule="auto"/>
        <w:ind w:left="0" w:leftChars="0" w:firstLine="0" w:firstLineChars="0"/>
        <w:jc w:val="center"/>
        <w:textAlignment w:val="auto"/>
        <w:rPr>
          <w:rFonts w:hint="default"/>
          <w:color w:val="000000"/>
          <w:spacing w:val="7"/>
          <w:sz w:val="28"/>
          <w:szCs w:val="28"/>
          <w:lang w:val="en-US"/>
        </w:rPr>
      </w:pPr>
      <w:r>
        <w:rPr>
          <w:sz w:val="28"/>
          <w:szCs w:val="28"/>
          <w:highlight w:val="none"/>
        </w:rPr>
        <w:t xml:space="preserve">Рисунок </w:t>
      </w:r>
      <w:r>
        <w:rPr>
          <w:rFonts w:hint="default"/>
          <w:sz w:val="28"/>
          <w:szCs w:val="28"/>
          <w:highlight w:val="none"/>
          <w:lang w:val="en-US"/>
        </w:rPr>
        <w:t>1</w:t>
      </w:r>
      <w:r>
        <w:rPr>
          <w:rFonts w:hint="default"/>
          <w:sz w:val="28"/>
          <w:szCs w:val="28"/>
          <w:highlight w:val="none"/>
          <w:lang w:val="ru-RU"/>
        </w:rPr>
        <w:t>9</w:t>
      </w:r>
      <w:r>
        <w:rPr>
          <w:sz w:val="28"/>
          <w:szCs w:val="28"/>
          <w:highlight w:val="none"/>
        </w:rPr>
        <w:t xml:space="preserve"> – </w:t>
      </w:r>
      <w:r>
        <w:rPr>
          <w:sz w:val="28"/>
          <w:szCs w:val="28"/>
          <w:highlight w:val="none"/>
          <w:lang w:val="ru-RU"/>
        </w:rPr>
        <w:t>Результат</w:t>
      </w:r>
      <w:r>
        <w:rPr>
          <w:rFonts w:hint="default"/>
          <w:sz w:val="28"/>
          <w:szCs w:val="28"/>
          <w:highlight w:val="none"/>
          <w:lang w:val="ru-RU"/>
        </w:rPr>
        <w:t xml:space="preserve"> выполнения запроса: в</w:t>
      </w:r>
      <w:r>
        <w:rPr>
          <w:rFonts w:hint="default"/>
          <w:color w:val="000000"/>
          <w:spacing w:val="7"/>
          <w:sz w:val="28"/>
          <w:szCs w:val="28"/>
          <w:lang w:val="ru-RU"/>
        </w:rPr>
        <w:t>ыборка товаров, в названии которых есть слово через дефис</w:t>
      </w:r>
    </w:p>
    <w:p w14:paraId="18958374">
      <w:pPr>
        <w:rPr>
          <w:rFonts w:hint="default"/>
          <w:color w:val="000000"/>
          <w:spacing w:val="7"/>
          <w:sz w:val="28"/>
          <w:szCs w:val="28"/>
          <w:lang w:val="ru-RU"/>
        </w:rPr>
      </w:pPr>
      <w:r>
        <w:rPr>
          <w:rFonts w:hint="default"/>
          <w:color w:val="000000"/>
          <w:spacing w:val="7"/>
          <w:sz w:val="28"/>
          <w:szCs w:val="28"/>
          <w:lang w:val="ru-RU"/>
        </w:rPr>
        <w:br w:type="page"/>
      </w:r>
    </w:p>
    <w:p w14:paraId="15B8ACDE">
      <w:pPr>
        <w:spacing w:line="360" w:lineRule="auto"/>
        <w:ind w:left="0" w:leftChars="0" w:firstLine="708" w:firstLineChars="0"/>
        <w:jc w:val="both"/>
        <w:rPr>
          <w:rFonts w:hint="default"/>
          <w:color w:val="000000"/>
          <w:spacing w:val="7"/>
          <w:sz w:val="28"/>
          <w:szCs w:val="28"/>
          <w:lang w:val="ru-RU"/>
        </w:rPr>
      </w:pPr>
      <w:r>
        <w:rPr>
          <w:rFonts w:hint="default"/>
          <w:color w:val="000000"/>
          <w:spacing w:val="7"/>
          <w:sz w:val="28"/>
          <w:szCs w:val="28"/>
          <w:lang w:val="ru-RU"/>
        </w:rPr>
        <w:t>Запрос 5</w:t>
      </w:r>
    </w:p>
    <w:p w14:paraId="499FD8E0">
      <w:pPr>
        <w:spacing w:line="360" w:lineRule="auto"/>
        <w:ind w:left="0" w:leftChars="0" w:firstLine="708" w:firstLineChars="0"/>
        <w:jc w:val="both"/>
        <w:rPr>
          <w:rFonts w:hint="default"/>
          <w:color w:val="000000"/>
          <w:spacing w:val="7"/>
          <w:sz w:val="28"/>
          <w:szCs w:val="28"/>
          <w:lang w:val="ru-RU"/>
        </w:rPr>
      </w:pPr>
      <w:r>
        <w:rPr>
          <w:rFonts w:hint="default"/>
          <w:color w:val="000000"/>
          <w:spacing w:val="7"/>
          <w:sz w:val="28"/>
          <w:szCs w:val="28"/>
          <w:lang w:val="ru-RU"/>
        </w:rPr>
        <w:t>Выборка документов о поступлении и списании за 2025 год</w:t>
      </w:r>
    </w:p>
    <w:p w14:paraId="3FD98C35">
      <w:pPr>
        <w:spacing w:line="360" w:lineRule="auto"/>
        <w:ind w:left="0" w:leftChars="0" w:firstLine="0" w:firstLineChars="0"/>
        <w:jc w:val="center"/>
        <w:rPr>
          <w:rFonts w:hint="default"/>
          <w:color w:val="000000"/>
          <w:spacing w:val="7"/>
          <w:sz w:val="28"/>
          <w:szCs w:val="28"/>
          <w:lang w:val="ru-RU"/>
        </w:rPr>
      </w:pPr>
      <w:r>
        <w:rPr>
          <w:rFonts w:hint="default"/>
          <w:color w:val="000000"/>
          <w:spacing w:val="7"/>
          <w:sz w:val="28"/>
          <w:szCs w:val="28"/>
          <w:lang w:val="ru-RU"/>
        </w:rPr>
        <w:drawing>
          <wp:inline distT="0" distB="0" distL="114300" distR="114300">
            <wp:extent cx="4105275" cy="1711960"/>
            <wp:effectExtent l="0" t="0" r="9525" b="15240"/>
            <wp:docPr id="44" name="Picture 44" descr="Снимок экрана 2025-12-11 в 19.51.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44" descr="Снимок экрана 2025-12-11 в 19.51.08"/>
                    <pic:cNvPicPr>
                      <a:picLocks noChangeAspect="1"/>
                    </pic:cNvPicPr>
                  </pic:nvPicPr>
                  <pic:blipFill>
                    <a:blip r:embed="rId40"/>
                    <a:srcRect t="2319"/>
                    <a:stretch>
                      <a:fillRect/>
                    </a:stretch>
                  </pic:blipFill>
                  <pic:spPr>
                    <a:xfrm>
                      <a:off x="0" y="0"/>
                      <a:ext cx="4105275" cy="171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DC12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60" w:line="360" w:lineRule="auto"/>
        <w:ind w:left="0" w:leftChars="0" w:firstLine="0" w:firstLineChars="0"/>
        <w:jc w:val="center"/>
        <w:textAlignment w:val="auto"/>
        <w:rPr>
          <w:rFonts w:hint="default"/>
          <w:color w:val="000000"/>
          <w:spacing w:val="7"/>
          <w:sz w:val="28"/>
          <w:szCs w:val="28"/>
          <w:lang w:val="ru-RU"/>
        </w:rPr>
      </w:pPr>
      <w:r>
        <w:rPr>
          <w:sz w:val="28"/>
          <w:szCs w:val="28"/>
          <w:highlight w:val="none"/>
        </w:rPr>
        <w:t xml:space="preserve">Рисунок </w:t>
      </w:r>
      <w:r>
        <w:rPr>
          <w:rFonts w:hint="default"/>
          <w:sz w:val="28"/>
          <w:szCs w:val="28"/>
          <w:highlight w:val="none"/>
          <w:lang w:val="ru-RU"/>
        </w:rPr>
        <w:t>20</w:t>
      </w:r>
      <w:r>
        <w:rPr>
          <w:sz w:val="28"/>
          <w:szCs w:val="28"/>
          <w:highlight w:val="none"/>
        </w:rPr>
        <w:t xml:space="preserve"> –</w:t>
      </w:r>
      <w:r>
        <w:rPr>
          <w:rFonts w:hint="default"/>
          <w:sz w:val="28"/>
          <w:szCs w:val="28"/>
          <w:highlight w:val="none"/>
          <w:lang w:val="ru-RU"/>
        </w:rPr>
        <w:t xml:space="preserve"> </w:t>
      </w:r>
      <w:r>
        <w:rPr>
          <w:rFonts w:hint="default"/>
          <w:color w:val="000000"/>
          <w:spacing w:val="7"/>
          <w:sz w:val="28"/>
          <w:szCs w:val="28"/>
          <w:lang w:val="ru-RU"/>
        </w:rPr>
        <w:t>Выборка документов о поступлении и списании за 2025 год</w:t>
      </w:r>
    </w:p>
    <w:p w14:paraId="3AFF086C">
      <w:pPr>
        <w:spacing w:line="360" w:lineRule="auto"/>
        <w:ind w:left="0" w:leftChars="0" w:firstLine="0" w:firstLineChars="0"/>
        <w:jc w:val="both"/>
        <w:rPr>
          <w:rFonts w:hint="default"/>
          <w:color w:val="000000"/>
          <w:spacing w:val="7"/>
          <w:sz w:val="28"/>
          <w:szCs w:val="28"/>
          <w:lang w:val="ru-RU"/>
        </w:rPr>
      </w:pPr>
      <w:r>
        <w:rPr>
          <w:rFonts w:hint="default"/>
          <w:color w:val="000000"/>
          <w:spacing w:val="7"/>
          <w:sz w:val="28"/>
          <w:szCs w:val="28"/>
          <w:lang w:val="ru-RU"/>
        </w:rPr>
        <w:tab/>
      </w:r>
      <w:r>
        <w:rPr>
          <w:rFonts w:hint="default"/>
          <w:color w:val="000000"/>
          <w:spacing w:val="7"/>
          <w:sz w:val="28"/>
          <w:szCs w:val="28"/>
          <w:lang w:val="ru-RU"/>
        </w:rPr>
        <w:t xml:space="preserve">Выводится </w:t>
      </w:r>
      <w:r>
        <w:rPr>
          <w:rFonts w:hint="default"/>
          <w:color w:val="000000"/>
          <w:spacing w:val="7"/>
          <w:sz w:val="28"/>
          <w:szCs w:val="28"/>
          <w:lang w:val="en-US"/>
        </w:rPr>
        <w:t>id</w:t>
      </w:r>
      <w:r>
        <w:rPr>
          <w:rFonts w:hint="default"/>
          <w:color w:val="000000"/>
          <w:spacing w:val="7"/>
          <w:sz w:val="28"/>
          <w:szCs w:val="28"/>
          <w:lang w:val="ru-RU"/>
        </w:rPr>
        <w:t xml:space="preserve"> документа, дата создания документа и название категории документа, при помощи соединения таблиц </w:t>
      </w:r>
      <w:r>
        <w:rPr>
          <w:rFonts w:hint="default"/>
          <w:color w:val="000000"/>
          <w:spacing w:val="7"/>
          <w:sz w:val="28"/>
          <w:szCs w:val="28"/>
          <w:lang w:val="en-US"/>
        </w:rPr>
        <w:t>document_category и</w:t>
      </w:r>
      <w:r>
        <w:rPr>
          <w:rFonts w:hint="default"/>
          <w:color w:val="000000"/>
          <w:spacing w:val="7"/>
          <w:sz w:val="28"/>
          <w:szCs w:val="28"/>
          <w:lang w:val="ru-RU"/>
        </w:rPr>
        <w:t xml:space="preserve"> </w:t>
      </w:r>
      <w:r>
        <w:rPr>
          <w:rFonts w:hint="default"/>
          <w:color w:val="000000"/>
          <w:spacing w:val="7"/>
          <w:sz w:val="28"/>
          <w:szCs w:val="28"/>
          <w:lang w:val="en-US"/>
        </w:rPr>
        <w:t xml:space="preserve">document </w:t>
      </w:r>
      <w:r>
        <w:rPr>
          <w:rFonts w:hint="default"/>
          <w:color w:val="000000"/>
          <w:spacing w:val="7"/>
          <w:sz w:val="28"/>
          <w:szCs w:val="28"/>
          <w:lang w:val="ru-RU"/>
        </w:rPr>
        <w:t xml:space="preserve">по полям связи </w:t>
      </w:r>
      <w:r>
        <w:rPr>
          <w:rFonts w:hint="default"/>
          <w:color w:val="000000"/>
          <w:spacing w:val="7"/>
          <w:sz w:val="28"/>
          <w:szCs w:val="28"/>
          <w:lang w:val="en-US"/>
        </w:rPr>
        <w:t xml:space="preserve">id </w:t>
      </w:r>
      <w:r>
        <w:rPr>
          <w:rFonts w:hint="default"/>
          <w:color w:val="000000"/>
          <w:spacing w:val="7"/>
          <w:sz w:val="28"/>
          <w:szCs w:val="28"/>
          <w:lang w:val="ru-RU"/>
        </w:rPr>
        <w:t xml:space="preserve">и </w:t>
      </w:r>
      <w:r>
        <w:rPr>
          <w:rFonts w:hint="default"/>
          <w:color w:val="000000"/>
          <w:spacing w:val="7"/>
          <w:sz w:val="28"/>
          <w:szCs w:val="28"/>
          <w:lang w:val="en-US"/>
        </w:rPr>
        <w:t xml:space="preserve">id_document_category, </w:t>
      </w:r>
      <w:r>
        <w:rPr>
          <w:rFonts w:hint="default"/>
          <w:color w:val="000000"/>
          <w:spacing w:val="7"/>
          <w:sz w:val="28"/>
          <w:szCs w:val="28"/>
          <w:lang w:val="ru-RU"/>
        </w:rPr>
        <w:t>условием выборки является соответсвтие промежутку времени и соответствие названию категории документа.</w:t>
      </w:r>
    </w:p>
    <w:p w14:paraId="170CD621">
      <w:pPr>
        <w:spacing w:line="360" w:lineRule="auto"/>
        <w:ind w:left="0" w:leftChars="0" w:firstLine="700" w:firstLineChars="0"/>
        <w:jc w:val="both"/>
        <w:rPr>
          <w:rFonts w:hint="default"/>
          <w:color w:val="000000"/>
          <w:spacing w:val="7"/>
          <w:sz w:val="28"/>
          <w:szCs w:val="28"/>
          <w:lang w:val="ru-RU"/>
        </w:rPr>
      </w:pPr>
      <w:r>
        <w:rPr>
          <w:rFonts w:hint="default"/>
          <w:color w:val="000000"/>
          <w:spacing w:val="7"/>
          <w:sz w:val="28"/>
          <w:szCs w:val="28"/>
          <w:lang w:val="ru-RU"/>
        </w:rPr>
        <w:t>Результат выполнения запроса:</w:t>
      </w:r>
    </w:p>
    <w:p w14:paraId="5026D47E">
      <w:pPr>
        <w:spacing w:line="360" w:lineRule="auto"/>
        <w:ind w:left="0" w:leftChars="0" w:firstLine="0" w:firstLineChars="0"/>
        <w:jc w:val="center"/>
        <w:rPr>
          <w:rFonts w:hint="default"/>
          <w:color w:val="000000"/>
          <w:spacing w:val="7"/>
          <w:sz w:val="28"/>
          <w:szCs w:val="28"/>
          <w:lang w:val="en-US"/>
        </w:rPr>
      </w:pPr>
      <w:r>
        <w:rPr>
          <w:rFonts w:hint="default"/>
          <w:color w:val="000000"/>
          <w:spacing w:val="7"/>
          <w:sz w:val="28"/>
          <w:szCs w:val="28"/>
          <w:lang w:val="en-US"/>
        </w:rPr>
        <w:drawing>
          <wp:inline distT="0" distB="0" distL="114300" distR="114300">
            <wp:extent cx="3267075" cy="866775"/>
            <wp:effectExtent l="0" t="0" r="9525" b="22225"/>
            <wp:docPr id="45" name="Picture 45" descr="Снимок экрана 2025-12-11 в 19.54.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 45" descr="Снимок экрана 2025-12-11 в 19.54.29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8E18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60" w:line="360" w:lineRule="auto"/>
        <w:ind w:left="0" w:leftChars="0" w:firstLine="0" w:firstLineChars="0"/>
        <w:jc w:val="center"/>
        <w:textAlignment w:val="auto"/>
        <w:rPr>
          <w:rFonts w:hint="default"/>
          <w:color w:val="000000"/>
          <w:spacing w:val="7"/>
          <w:sz w:val="28"/>
          <w:szCs w:val="28"/>
          <w:lang w:val="en-US"/>
        </w:rPr>
      </w:pPr>
      <w:r>
        <w:rPr>
          <w:sz w:val="28"/>
          <w:szCs w:val="28"/>
          <w:highlight w:val="none"/>
        </w:rPr>
        <w:t xml:space="preserve">Рисунок </w:t>
      </w:r>
      <w:r>
        <w:rPr>
          <w:rFonts w:hint="default"/>
          <w:sz w:val="28"/>
          <w:szCs w:val="28"/>
          <w:highlight w:val="none"/>
          <w:lang w:val="ru-RU"/>
        </w:rPr>
        <w:t>21</w:t>
      </w:r>
      <w:r>
        <w:rPr>
          <w:sz w:val="28"/>
          <w:szCs w:val="28"/>
          <w:highlight w:val="none"/>
        </w:rPr>
        <w:t xml:space="preserve"> – </w:t>
      </w:r>
      <w:r>
        <w:rPr>
          <w:sz w:val="28"/>
          <w:szCs w:val="28"/>
          <w:highlight w:val="none"/>
          <w:lang w:val="ru-RU"/>
        </w:rPr>
        <w:t>Результат</w:t>
      </w:r>
      <w:r>
        <w:rPr>
          <w:rFonts w:hint="default"/>
          <w:sz w:val="28"/>
          <w:szCs w:val="28"/>
          <w:highlight w:val="none"/>
          <w:lang w:val="ru-RU"/>
        </w:rPr>
        <w:t xml:space="preserve"> выполнения запроса: в</w:t>
      </w:r>
      <w:r>
        <w:rPr>
          <w:rFonts w:hint="default"/>
          <w:color w:val="000000"/>
          <w:spacing w:val="7"/>
          <w:sz w:val="28"/>
          <w:szCs w:val="28"/>
          <w:lang w:val="ru-RU"/>
        </w:rPr>
        <w:t>ыборка документов о поступлении и списании за 2025 год</w:t>
      </w:r>
    </w:p>
    <w:p w14:paraId="36ADF2DC">
      <w:pPr>
        <w:spacing w:line="360" w:lineRule="auto"/>
        <w:ind w:left="0" w:leftChars="0" w:firstLine="0" w:firstLineChars="0"/>
        <w:jc w:val="center"/>
        <w:rPr>
          <w:rFonts w:hint="default"/>
          <w:color w:val="000000"/>
          <w:spacing w:val="7"/>
          <w:sz w:val="28"/>
          <w:szCs w:val="28"/>
          <w:lang w:val="en-US"/>
        </w:rPr>
      </w:pPr>
    </w:p>
    <w:p w14:paraId="33BE9DD5">
      <w:pPr>
        <w:rPr>
          <w:rFonts w:hint="default"/>
          <w:color w:val="000000"/>
          <w:spacing w:val="7"/>
          <w:sz w:val="28"/>
          <w:szCs w:val="28"/>
          <w:lang w:val="en-US"/>
        </w:rPr>
      </w:pPr>
      <w:r>
        <w:rPr>
          <w:rFonts w:hint="default"/>
          <w:color w:val="000000"/>
          <w:spacing w:val="7"/>
          <w:sz w:val="28"/>
          <w:szCs w:val="28"/>
          <w:lang w:val="en-US"/>
        </w:rPr>
        <w:br w:type="page"/>
      </w:r>
    </w:p>
    <w:p w14:paraId="61B94F70">
      <w:pPr>
        <w:spacing w:line="360" w:lineRule="auto"/>
        <w:ind w:left="0" w:leftChars="0" w:firstLine="700" w:firstLineChars="0"/>
        <w:jc w:val="both"/>
        <w:rPr>
          <w:rFonts w:hint="default"/>
          <w:color w:val="000000"/>
          <w:spacing w:val="7"/>
          <w:sz w:val="28"/>
          <w:szCs w:val="28"/>
          <w:lang w:val="ru-RU"/>
        </w:rPr>
      </w:pPr>
      <w:r>
        <w:rPr>
          <w:rFonts w:hint="default"/>
          <w:color w:val="000000"/>
          <w:spacing w:val="7"/>
          <w:sz w:val="28"/>
          <w:szCs w:val="28"/>
          <w:lang w:val="ru-RU"/>
        </w:rPr>
        <w:t>Запрос 6</w:t>
      </w:r>
    </w:p>
    <w:p w14:paraId="4B9F4F8E">
      <w:pPr>
        <w:spacing w:line="360" w:lineRule="auto"/>
        <w:ind w:left="0" w:leftChars="0" w:firstLine="700" w:firstLineChars="0"/>
        <w:jc w:val="both"/>
        <w:rPr>
          <w:rFonts w:hint="default"/>
          <w:color w:val="000000"/>
          <w:spacing w:val="7"/>
          <w:sz w:val="28"/>
          <w:szCs w:val="28"/>
          <w:lang w:val="ru-RU"/>
        </w:rPr>
      </w:pPr>
      <w:r>
        <w:rPr>
          <w:rFonts w:hint="default"/>
          <w:color w:val="000000"/>
          <w:spacing w:val="7"/>
          <w:sz w:val="28"/>
          <w:szCs w:val="28"/>
          <w:lang w:val="ru-RU"/>
        </w:rPr>
        <w:t>Выборка количества оформленных документов по сотрудникам.</w:t>
      </w:r>
    </w:p>
    <w:p w14:paraId="06F591CE">
      <w:pPr>
        <w:spacing w:line="360" w:lineRule="auto"/>
        <w:ind w:left="0" w:leftChars="0" w:firstLine="700" w:firstLineChars="0"/>
        <w:jc w:val="both"/>
        <w:rPr>
          <w:rFonts w:hint="default"/>
          <w:color w:val="000000"/>
          <w:spacing w:val="7"/>
          <w:sz w:val="28"/>
          <w:szCs w:val="28"/>
          <w:lang w:val="ru-RU"/>
        </w:rPr>
      </w:pPr>
      <w:r>
        <w:rPr>
          <w:rFonts w:hint="default"/>
          <w:color w:val="000000"/>
          <w:spacing w:val="7"/>
          <w:sz w:val="28"/>
          <w:szCs w:val="28"/>
          <w:lang w:val="ru-RU"/>
        </w:rPr>
        <w:drawing>
          <wp:inline distT="0" distB="0" distL="114300" distR="114300">
            <wp:extent cx="5429250" cy="2085975"/>
            <wp:effectExtent l="0" t="0" r="6350" b="22225"/>
            <wp:docPr id="46" name="Picture 46" descr="Снимок экрана 2025-12-11 в 19.55.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 46" descr="Снимок экрана 2025-12-11 в 19.55.34"/>
                    <pic:cNvPicPr>
                      <a:picLocks noChangeAspect="1"/>
                    </pic:cNvPicPr>
                  </pic:nvPicPr>
                  <pic:blipFill>
                    <a:blip r:embed="rId42"/>
                    <a:srcRect l="697"/>
                    <a:stretch>
                      <a:fillRect/>
                    </a:stretch>
                  </pic:blipFill>
                  <pic:spPr>
                    <a:xfrm>
                      <a:off x="0" y="0"/>
                      <a:ext cx="5429250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DDDF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60" w:line="360" w:lineRule="auto"/>
        <w:ind w:left="0" w:leftChars="0" w:firstLine="0" w:firstLineChars="0"/>
        <w:jc w:val="center"/>
        <w:textAlignment w:val="auto"/>
        <w:rPr>
          <w:rFonts w:hint="default"/>
          <w:color w:val="000000"/>
          <w:spacing w:val="7"/>
          <w:sz w:val="28"/>
          <w:szCs w:val="28"/>
          <w:lang w:val="ru-RU"/>
        </w:rPr>
      </w:pPr>
      <w:r>
        <w:rPr>
          <w:sz w:val="28"/>
          <w:szCs w:val="28"/>
          <w:highlight w:val="none"/>
        </w:rPr>
        <w:t xml:space="preserve">Рисунок </w:t>
      </w:r>
      <w:r>
        <w:rPr>
          <w:rFonts w:hint="default"/>
          <w:sz w:val="28"/>
          <w:szCs w:val="28"/>
          <w:highlight w:val="none"/>
          <w:lang w:val="ru-RU"/>
        </w:rPr>
        <w:t>22</w:t>
      </w:r>
      <w:r>
        <w:rPr>
          <w:sz w:val="28"/>
          <w:szCs w:val="28"/>
          <w:highlight w:val="none"/>
        </w:rPr>
        <w:t xml:space="preserve"> –</w:t>
      </w:r>
      <w:r>
        <w:rPr>
          <w:rFonts w:hint="default"/>
          <w:sz w:val="28"/>
          <w:szCs w:val="28"/>
          <w:highlight w:val="none"/>
          <w:lang w:val="ru-RU"/>
        </w:rPr>
        <w:t xml:space="preserve"> </w:t>
      </w:r>
      <w:r>
        <w:rPr>
          <w:rFonts w:hint="default"/>
          <w:color w:val="000000"/>
          <w:spacing w:val="7"/>
          <w:sz w:val="28"/>
          <w:szCs w:val="28"/>
          <w:lang w:val="ru-RU"/>
        </w:rPr>
        <w:t>Выборка количества оформленных документов по сотрудникам</w:t>
      </w:r>
    </w:p>
    <w:p w14:paraId="3859CFC1">
      <w:pPr>
        <w:spacing w:line="360" w:lineRule="auto"/>
        <w:ind w:left="0" w:leftChars="0" w:firstLine="700" w:firstLineChars="0"/>
        <w:jc w:val="both"/>
        <w:rPr>
          <w:rFonts w:hint="default"/>
          <w:color w:val="000000"/>
          <w:spacing w:val="7"/>
          <w:sz w:val="28"/>
          <w:szCs w:val="28"/>
          <w:lang w:val="ru-RU"/>
        </w:rPr>
      </w:pPr>
      <w:r>
        <w:rPr>
          <w:rFonts w:hint="default"/>
          <w:color w:val="000000"/>
          <w:spacing w:val="7"/>
          <w:sz w:val="28"/>
          <w:szCs w:val="28"/>
          <w:lang w:val="ru-RU"/>
        </w:rPr>
        <w:t xml:space="preserve">Выводится номер строки, полное имя сотрудника, название категории документа и количество документов в группе, при помощи соединения таблиц </w:t>
      </w:r>
      <w:r>
        <w:rPr>
          <w:rFonts w:hint="default"/>
          <w:color w:val="000000"/>
          <w:spacing w:val="7"/>
          <w:sz w:val="28"/>
          <w:szCs w:val="28"/>
          <w:lang w:val="en-US"/>
        </w:rPr>
        <w:t xml:space="preserve">document </w:t>
      </w:r>
      <w:r>
        <w:rPr>
          <w:rFonts w:hint="default"/>
          <w:color w:val="000000"/>
          <w:spacing w:val="7"/>
          <w:sz w:val="28"/>
          <w:szCs w:val="28"/>
          <w:lang w:val="ru-RU"/>
        </w:rPr>
        <w:t xml:space="preserve">и </w:t>
      </w:r>
      <w:r>
        <w:rPr>
          <w:rFonts w:hint="default"/>
          <w:color w:val="000000"/>
          <w:spacing w:val="7"/>
          <w:sz w:val="28"/>
          <w:szCs w:val="28"/>
          <w:lang w:val="en-US"/>
        </w:rPr>
        <w:t xml:space="preserve">employee </w:t>
      </w:r>
      <w:r>
        <w:rPr>
          <w:rFonts w:hint="default"/>
          <w:color w:val="000000"/>
          <w:spacing w:val="7"/>
          <w:sz w:val="28"/>
          <w:szCs w:val="28"/>
          <w:lang w:val="ru-RU"/>
        </w:rPr>
        <w:t xml:space="preserve">по полям связи </w:t>
      </w:r>
      <w:r>
        <w:rPr>
          <w:rFonts w:hint="default"/>
          <w:color w:val="000000"/>
          <w:spacing w:val="7"/>
          <w:sz w:val="28"/>
          <w:szCs w:val="28"/>
          <w:lang w:val="en-US"/>
        </w:rPr>
        <w:t xml:space="preserve">id_employee </w:t>
      </w:r>
      <w:r>
        <w:rPr>
          <w:rFonts w:hint="default"/>
          <w:color w:val="000000"/>
          <w:spacing w:val="7"/>
          <w:sz w:val="28"/>
          <w:szCs w:val="28"/>
          <w:lang w:val="ru-RU"/>
        </w:rPr>
        <w:t xml:space="preserve">и </w:t>
      </w:r>
      <w:r>
        <w:rPr>
          <w:rFonts w:hint="default"/>
          <w:color w:val="000000"/>
          <w:spacing w:val="7"/>
          <w:sz w:val="28"/>
          <w:szCs w:val="28"/>
          <w:lang w:val="en-US"/>
        </w:rPr>
        <w:t xml:space="preserve">id, </w:t>
      </w:r>
      <w:r>
        <w:rPr>
          <w:rFonts w:hint="default"/>
          <w:color w:val="000000"/>
          <w:spacing w:val="7"/>
          <w:sz w:val="28"/>
          <w:szCs w:val="28"/>
          <w:lang w:val="ru-RU"/>
        </w:rPr>
        <w:t xml:space="preserve">соединения таблиц </w:t>
      </w:r>
      <w:r>
        <w:rPr>
          <w:rFonts w:hint="default"/>
          <w:color w:val="000000"/>
          <w:spacing w:val="7"/>
          <w:sz w:val="28"/>
          <w:szCs w:val="28"/>
          <w:lang w:val="en-US"/>
        </w:rPr>
        <w:t xml:space="preserve">document </w:t>
      </w:r>
      <w:r>
        <w:rPr>
          <w:rFonts w:hint="default"/>
          <w:color w:val="000000"/>
          <w:spacing w:val="7"/>
          <w:sz w:val="28"/>
          <w:szCs w:val="28"/>
          <w:lang w:val="ru-RU"/>
        </w:rPr>
        <w:t xml:space="preserve">и </w:t>
      </w:r>
      <w:r>
        <w:rPr>
          <w:rFonts w:hint="default"/>
          <w:color w:val="000000"/>
          <w:spacing w:val="7"/>
          <w:sz w:val="28"/>
          <w:szCs w:val="28"/>
          <w:lang w:val="en-US"/>
        </w:rPr>
        <w:t xml:space="preserve">document_category </w:t>
      </w:r>
      <w:r>
        <w:rPr>
          <w:rFonts w:hint="default"/>
          <w:color w:val="000000"/>
          <w:spacing w:val="7"/>
          <w:sz w:val="28"/>
          <w:szCs w:val="28"/>
          <w:lang w:val="ru-RU"/>
        </w:rPr>
        <w:t xml:space="preserve">по полям связи </w:t>
      </w:r>
      <w:r>
        <w:rPr>
          <w:rFonts w:hint="default"/>
          <w:color w:val="000000"/>
          <w:spacing w:val="7"/>
          <w:sz w:val="28"/>
          <w:szCs w:val="28"/>
          <w:lang w:val="en-US"/>
        </w:rPr>
        <w:t xml:space="preserve">id_document_category </w:t>
      </w:r>
      <w:r>
        <w:rPr>
          <w:rFonts w:hint="default"/>
          <w:color w:val="000000"/>
          <w:spacing w:val="7"/>
          <w:sz w:val="28"/>
          <w:szCs w:val="28"/>
          <w:lang w:val="ru-RU"/>
        </w:rPr>
        <w:t xml:space="preserve">и </w:t>
      </w:r>
      <w:r>
        <w:rPr>
          <w:rFonts w:hint="default"/>
          <w:color w:val="000000"/>
          <w:spacing w:val="7"/>
          <w:sz w:val="28"/>
          <w:szCs w:val="28"/>
          <w:lang w:val="en-US"/>
        </w:rPr>
        <w:t xml:space="preserve">id, </w:t>
      </w:r>
      <w:r>
        <w:rPr>
          <w:rFonts w:hint="default"/>
          <w:color w:val="000000"/>
          <w:spacing w:val="7"/>
          <w:sz w:val="28"/>
          <w:szCs w:val="28"/>
          <w:lang w:val="ru-RU"/>
        </w:rPr>
        <w:t xml:space="preserve">группировка по </w:t>
      </w:r>
      <w:r>
        <w:rPr>
          <w:rFonts w:hint="default"/>
          <w:color w:val="000000"/>
          <w:spacing w:val="7"/>
          <w:sz w:val="28"/>
          <w:szCs w:val="28"/>
          <w:lang w:val="en-US"/>
        </w:rPr>
        <w:t xml:space="preserve">id </w:t>
      </w:r>
      <w:r>
        <w:rPr>
          <w:rFonts w:hint="default"/>
          <w:color w:val="000000"/>
          <w:spacing w:val="7"/>
          <w:sz w:val="28"/>
          <w:szCs w:val="28"/>
          <w:lang w:val="ru-RU"/>
        </w:rPr>
        <w:t>сотрудника и названию категории документа.</w:t>
      </w:r>
    </w:p>
    <w:p w14:paraId="56D54A69">
      <w:pPr>
        <w:keepNext w:val="0"/>
        <w:keepLines w:val="0"/>
        <w:widowControl/>
        <w:suppressLineNumbers w:val="0"/>
        <w:suppressAutoHyphens/>
        <w:spacing w:before="60" w:beforeAutospacing="0" w:after="0" w:afterAutospacing="0" w:line="360" w:lineRule="auto"/>
        <w:ind w:left="0" w:leftChars="0" w:right="0" w:firstLine="700" w:firstLineChars="0"/>
        <w:jc w:val="both"/>
        <w:rPr>
          <w:rFonts w:hint="default" w:ascii="Times New Roman" w:hAnsi="Times New Roman" w:cs="Times New Roman"/>
          <w:color w:val="000000"/>
          <w:spacing w:val="7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color w:val="000000"/>
          <w:spacing w:val="7"/>
          <w:kern w:val="0"/>
          <w:sz w:val="28"/>
          <w:szCs w:val="28"/>
          <w:lang w:val="en-US" w:eastAsia="zh-CN" w:bidi="ar"/>
        </w:rPr>
        <w:t>Результат выполнения запроса:</w:t>
      </w:r>
    </w:p>
    <w:p w14:paraId="3E3E55EE">
      <w:pPr>
        <w:spacing w:line="360" w:lineRule="auto"/>
        <w:ind w:left="0" w:leftChars="0" w:firstLine="0" w:firstLineChars="0"/>
        <w:jc w:val="center"/>
        <w:rPr>
          <w:rFonts w:hint="default"/>
          <w:color w:val="000000"/>
          <w:spacing w:val="7"/>
          <w:sz w:val="28"/>
          <w:szCs w:val="28"/>
          <w:lang w:val="ru-RU"/>
        </w:rPr>
      </w:pPr>
      <w:r>
        <w:rPr>
          <w:rFonts w:hint="default"/>
          <w:color w:val="000000"/>
          <w:spacing w:val="7"/>
          <w:sz w:val="28"/>
          <w:szCs w:val="28"/>
          <w:lang w:val="ru-RU"/>
        </w:rPr>
        <w:drawing>
          <wp:inline distT="0" distB="0" distL="114300" distR="114300">
            <wp:extent cx="5743575" cy="1571625"/>
            <wp:effectExtent l="0" t="0" r="22225" b="3175"/>
            <wp:docPr id="47" name="Picture 47" descr="Снимок экрана 2025-12-11 в 19.58.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 47" descr="Снимок экрана 2025-12-11 в 19.58.35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43575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BD5B1">
      <w:pPr>
        <w:spacing w:line="360" w:lineRule="auto"/>
        <w:ind w:left="0" w:leftChars="0" w:firstLine="0" w:firstLineChars="0"/>
        <w:jc w:val="center"/>
        <w:rPr>
          <w:rFonts w:hint="default"/>
          <w:color w:val="000000"/>
          <w:spacing w:val="7"/>
          <w:sz w:val="28"/>
          <w:szCs w:val="28"/>
          <w:lang w:val="en-US"/>
        </w:rPr>
      </w:pPr>
      <w:r>
        <w:rPr>
          <w:sz w:val="28"/>
          <w:szCs w:val="28"/>
          <w:highlight w:val="none"/>
        </w:rPr>
        <w:t xml:space="preserve">Рисунок </w:t>
      </w:r>
      <w:r>
        <w:rPr>
          <w:rFonts w:hint="default"/>
          <w:sz w:val="28"/>
          <w:szCs w:val="28"/>
          <w:highlight w:val="none"/>
          <w:lang w:val="ru-RU"/>
        </w:rPr>
        <w:t>23</w:t>
      </w:r>
      <w:r>
        <w:rPr>
          <w:sz w:val="28"/>
          <w:szCs w:val="28"/>
          <w:highlight w:val="none"/>
        </w:rPr>
        <w:t xml:space="preserve"> – </w:t>
      </w:r>
      <w:r>
        <w:rPr>
          <w:sz w:val="28"/>
          <w:szCs w:val="28"/>
          <w:highlight w:val="none"/>
          <w:lang w:val="ru-RU"/>
        </w:rPr>
        <w:t>Результат</w:t>
      </w:r>
      <w:r>
        <w:rPr>
          <w:rFonts w:hint="default"/>
          <w:sz w:val="28"/>
          <w:szCs w:val="28"/>
          <w:highlight w:val="none"/>
          <w:lang w:val="ru-RU"/>
        </w:rPr>
        <w:t xml:space="preserve"> выполнения запроса: в</w:t>
      </w:r>
      <w:r>
        <w:rPr>
          <w:rFonts w:hint="default"/>
          <w:color w:val="000000"/>
          <w:spacing w:val="7"/>
          <w:sz w:val="28"/>
          <w:szCs w:val="28"/>
          <w:lang w:val="ru-RU"/>
        </w:rPr>
        <w:t>ыборка количества оформленных документов по сотрудникам</w:t>
      </w:r>
    </w:p>
    <w:p w14:paraId="51C1C6A8">
      <w:pPr>
        <w:spacing w:line="360" w:lineRule="auto"/>
        <w:ind w:left="0" w:leftChars="0" w:firstLine="0" w:firstLineChars="0"/>
        <w:jc w:val="center"/>
        <w:rPr>
          <w:rFonts w:hint="default"/>
          <w:color w:val="000000"/>
          <w:spacing w:val="7"/>
          <w:sz w:val="28"/>
          <w:szCs w:val="28"/>
          <w:lang w:val="ru-RU"/>
        </w:rPr>
      </w:pPr>
    </w:p>
    <w:p w14:paraId="29C116C8">
      <w:pPr>
        <w:rPr>
          <w:rFonts w:hint="default"/>
          <w:color w:val="000000"/>
          <w:spacing w:val="7"/>
          <w:sz w:val="28"/>
          <w:szCs w:val="28"/>
          <w:lang w:val="ru-RU"/>
        </w:rPr>
      </w:pPr>
      <w:r>
        <w:rPr>
          <w:rFonts w:hint="default"/>
          <w:color w:val="000000"/>
          <w:spacing w:val="7"/>
          <w:sz w:val="28"/>
          <w:szCs w:val="28"/>
          <w:lang w:val="ru-RU"/>
        </w:rPr>
        <w:br w:type="page"/>
      </w:r>
    </w:p>
    <w:p w14:paraId="600C6F13">
      <w:pPr>
        <w:spacing w:line="360" w:lineRule="auto"/>
        <w:ind w:left="0" w:leftChars="0" w:firstLine="0" w:firstLineChars="0"/>
        <w:jc w:val="both"/>
        <w:rPr>
          <w:rFonts w:hint="default"/>
          <w:color w:val="000000"/>
          <w:spacing w:val="7"/>
          <w:sz w:val="28"/>
          <w:szCs w:val="28"/>
          <w:lang w:val="ru-RU"/>
        </w:rPr>
      </w:pPr>
      <w:r>
        <w:rPr>
          <w:rFonts w:hint="default"/>
          <w:color w:val="000000"/>
          <w:spacing w:val="7"/>
          <w:sz w:val="28"/>
          <w:szCs w:val="28"/>
          <w:lang w:val="ru-RU"/>
        </w:rPr>
        <w:tab/>
      </w:r>
      <w:r>
        <w:rPr>
          <w:rFonts w:hint="default"/>
          <w:color w:val="000000"/>
          <w:spacing w:val="7"/>
          <w:sz w:val="28"/>
          <w:szCs w:val="28"/>
          <w:lang w:val="ru-RU"/>
        </w:rPr>
        <w:t>Запрос 7</w:t>
      </w:r>
    </w:p>
    <w:p w14:paraId="126C85D0">
      <w:pPr>
        <w:spacing w:line="360" w:lineRule="auto"/>
        <w:ind w:left="0" w:leftChars="0" w:firstLine="708" w:firstLineChars="0"/>
        <w:jc w:val="both"/>
        <w:rPr>
          <w:rFonts w:hint="default"/>
          <w:color w:val="000000"/>
          <w:spacing w:val="7"/>
          <w:sz w:val="28"/>
          <w:szCs w:val="28"/>
          <w:lang w:val="ru-RU"/>
        </w:rPr>
      </w:pPr>
      <w:r>
        <w:rPr>
          <w:rFonts w:hint="default"/>
          <w:color w:val="000000"/>
          <w:spacing w:val="7"/>
          <w:sz w:val="28"/>
          <w:szCs w:val="28"/>
          <w:lang w:val="ru-RU"/>
        </w:rPr>
        <w:t>Выборка товаров, которые были хотя бы раз приняты в партиях.</w:t>
      </w:r>
    </w:p>
    <w:p w14:paraId="41554FB1">
      <w:pPr>
        <w:spacing w:line="360" w:lineRule="auto"/>
        <w:ind w:left="0" w:leftChars="0" w:firstLine="708" w:firstLineChars="0"/>
        <w:jc w:val="center"/>
        <w:rPr>
          <w:rFonts w:hint="default"/>
          <w:color w:val="000000"/>
          <w:spacing w:val="7"/>
          <w:sz w:val="28"/>
          <w:szCs w:val="28"/>
          <w:lang w:val="ru-RU"/>
        </w:rPr>
      </w:pPr>
      <w:r>
        <w:rPr>
          <w:rFonts w:hint="default"/>
          <w:color w:val="000000"/>
          <w:spacing w:val="7"/>
          <w:sz w:val="28"/>
          <w:szCs w:val="28"/>
          <w:lang w:val="ru-RU"/>
        </w:rPr>
        <w:drawing>
          <wp:inline distT="0" distB="0" distL="114300" distR="114300">
            <wp:extent cx="3838575" cy="1600200"/>
            <wp:effectExtent l="0" t="0" r="22225" b="0"/>
            <wp:docPr id="48" name="Picture 48" descr="Снимок экрана 2025-12-11 в 19.59.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 48" descr="Снимок экрана 2025-12-11 в 19.59.40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838575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835A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60" w:line="360" w:lineRule="auto"/>
        <w:ind w:left="0" w:leftChars="0" w:firstLine="0" w:firstLineChars="0"/>
        <w:jc w:val="center"/>
        <w:textAlignment w:val="auto"/>
        <w:rPr>
          <w:rFonts w:hint="default"/>
          <w:color w:val="000000"/>
          <w:spacing w:val="7"/>
          <w:sz w:val="28"/>
          <w:szCs w:val="28"/>
          <w:lang w:val="ru-RU"/>
        </w:rPr>
      </w:pPr>
      <w:r>
        <w:rPr>
          <w:sz w:val="28"/>
          <w:szCs w:val="28"/>
          <w:highlight w:val="none"/>
        </w:rPr>
        <w:t xml:space="preserve">Рисунок </w:t>
      </w:r>
      <w:r>
        <w:rPr>
          <w:rFonts w:hint="default"/>
          <w:sz w:val="28"/>
          <w:szCs w:val="28"/>
          <w:highlight w:val="none"/>
          <w:lang w:val="ru-RU"/>
        </w:rPr>
        <w:t>24</w:t>
      </w:r>
      <w:r>
        <w:rPr>
          <w:sz w:val="28"/>
          <w:szCs w:val="28"/>
          <w:highlight w:val="none"/>
        </w:rPr>
        <w:t xml:space="preserve"> –</w:t>
      </w:r>
      <w:r>
        <w:rPr>
          <w:rFonts w:hint="default"/>
          <w:sz w:val="28"/>
          <w:szCs w:val="28"/>
          <w:highlight w:val="none"/>
          <w:lang w:val="ru-RU"/>
        </w:rPr>
        <w:t xml:space="preserve"> </w:t>
      </w:r>
      <w:r>
        <w:rPr>
          <w:rFonts w:hint="default"/>
          <w:color w:val="000000"/>
          <w:spacing w:val="7"/>
          <w:sz w:val="28"/>
          <w:szCs w:val="28"/>
          <w:lang w:val="ru-RU"/>
        </w:rPr>
        <w:t>Выборка товаров, которые были хотя бы раз приняты в партиях</w:t>
      </w:r>
    </w:p>
    <w:p w14:paraId="23ADB035">
      <w:pPr>
        <w:spacing w:line="360" w:lineRule="auto"/>
        <w:ind w:left="0" w:leftChars="0" w:firstLine="708" w:firstLineChars="0"/>
        <w:jc w:val="both"/>
        <w:rPr>
          <w:rFonts w:hint="default"/>
          <w:color w:val="000000"/>
          <w:spacing w:val="7"/>
          <w:sz w:val="28"/>
          <w:szCs w:val="28"/>
          <w:lang w:val="en-US"/>
        </w:rPr>
      </w:pPr>
      <w:r>
        <w:rPr>
          <w:rFonts w:hint="default"/>
          <w:color w:val="000000"/>
          <w:spacing w:val="7"/>
          <w:sz w:val="28"/>
          <w:szCs w:val="28"/>
          <w:lang w:val="ru-RU"/>
        </w:rPr>
        <w:t xml:space="preserve">Выводится </w:t>
      </w:r>
      <w:r>
        <w:rPr>
          <w:rFonts w:hint="default"/>
          <w:color w:val="000000"/>
          <w:spacing w:val="7"/>
          <w:sz w:val="28"/>
          <w:szCs w:val="28"/>
          <w:lang w:val="en-US"/>
        </w:rPr>
        <w:t xml:space="preserve">id </w:t>
      </w:r>
      <w:r>
        <w:rPr>
          <w:rFonts w:hint="default"/>
          <w:color w:val="000000"/>
          <w:spacing w:val="7"/>
          <w:sz w:val="28"/>
          <w:szCs w:val="28"/>
          <w:lang w:val="ru-RU"/>
        </w:rPr>
        <w:t xml:space="preserve">товара, название товара, название категории товара, при помощи соединения таблиц </w:t>
      </w:r>
      <w:r>
        <w:rPr>
          <w:rFonts w:hint="default"/>
          <w:color w:val="000000"/>
          <w:spacing w:val="7"/>
          <w:sz w:val="28"/>
          <w:szCs w:val="28"/>
          <w:lang w:val="en-US"/>
        </w:rPr>
        <w:t xml:space="preserve">product </w:t>
      </w:r>
      <w:r>
        <w:rPr>
          <w:rFonts w:hint="default"/>
          <w:color w:val="000000"/>
          <w:spacing w:val="7"/>
          <w:sz w:val="28"/>
          <w:szCs w:val="28"/>
          <w:lang w:val="ru-RU"/>
        </w:rPr>
        <w:t xml:space="preserve">и </w:t>
      </w:r>
      <w:r>
        <w:rPr>
          <w:rFonts w:hint="default"/>
          <w:color w:val="000000"/>
          <w:spacing w:val="7"/>
          <w:sz w:val="28"/>
          <w:szCs w:val="28"/>
          <w:lang w:val="en-US"/>
        </w:rPr>
        <w:t xml:space="preserve">product_category </w:t>
      </w:r>
      <w:r>
        <w:rPr>
          <w:rFonts w:hint="default"/>
          <w:color w:val="000000"/>
          <w:spacing w:val="7"/>
          <w:sz w:val="28"/>
          <w:szCs w:val="28"/>
          <w:lang w:val="ru-RU"/>
        </w:rPr>
        <w:t xml:space="preserve">по полям связи </w:t>
      </w:r>
      <w:r>
        <w:rPr>
          <w:rFonts w:hint="default"/>
          <w:color w:val="000000"/>
          <w:spacing w:val="7"/>
          <w:sz w:val="28"/>
          <w:szCs w:val="28"/>
          <w:lang w:val="en-US"/>
        </w:rPr>
        <w:t xml:space="preserve">id_product_category </w:t>
      </w:r>
      <w:r>
        <w:rPr>
          <w:rFonts w:hint="default"/>
          <w:color w:val="000000"/>
          <w:spacing w:val="7"/>
          <w:sz w:val="28"/>
          <w:szCs w:val="28"/>
          <w:lang w:val="ru-RU"/>
        </w:rPr>
        <w:t>и</w:t>
      </w:r>
      <w:r>
        <w:rPr>
          <w:rFonts w:hint="default"/>
          <w:color w:val="000000"/>
          <w:spacing w:val="7"/>
          <w:sz w:val="28"/>
          <w:szCs w:val="28"/>
          <w:lang w:val="en-US"/>
        </w:rPr>
        <w:t xml:space="preserve"> id, </w:t>
      </w:r>
      <w:r>
        <w:rPr>
          <w:rFonts w:hint="default"/>
          <w:color w:val="000000"/>
          <w:spacing w:val="7"/>
          <w:sz w:val="28"/>
          <w:szCs w:val="28"/>
          <w:lang w:val="ru-RU"/>
        </w:rPr>
        <w:t xml:space="preserve">условием выборки является совпадение </w:t>
      </w:r>
      <w:r>
        <w:rPr>
          <w:rFonts w:hint="default"/>
          <w:color w:val="000000"/>
          <w:spacing w:val="7"/>
          <w:sz w:val="28"/>
          <w:szCs w:val="28"/>
          <w:lang w:val="en-US"/>
        </w:rPr>
        <w:t xml:space="preserve">id </w:t>
      </w:r>
      <w:r>
        <w:rPr>
          <w:rFonts w:hint="default"/>
          <w:color w:val="000000"/>
          <w:spacing w:val="7"/>
          <w:sz w:val="28"/>
          <w:szCs w:val="28"/>
          <w:lang w:val="ru-RU"/>
        </w:rPr>
        <w:t xml:space="preserve">товара с хотя бы одним из </w:t>
      </w:r>
      <w:r>
        <w:rPr>
          <w:rFonts w:hint="default"/>
          <w:color w:val="000000"/>
          <w:spacing w:val="7"/>
          <w:sz w:val="28"/>
          <w:szCs w:val="28"/>
          <w:lang w:val="en-US"/>
        </w:rPr>
        <w:t xml:space="preserve">id_product </w:t>
      </w:r>
      <w:r>
        <w:rPr>
          <w:rFonts w:hint="default"/>
          <w:color w:val="000000"/>
          <w:spacing w:val="7"/>
          <w:sz w:val="28"/>
          <w:szCs w:val="28"/>
          <w:lang w:val="ru-RU"/>
        </w:rPr>
        <w:t xml:space="preserve">из подзапроса, где выводятся все </w:t>
      </w:r>
      <w:r>
        <w:rPr>
          <w:rFonts w:hint="default"/>
          <w:color w:val="000000"/>
          <w:spacing w:val="7"/>
          <w:sz w:val="28"/>
          <w:szCs w:val="28"/>
          <w:lang w:val="en-US"/>
        </w:rPr>
        <w:t xml:space="preserve">id </w:t>
      </w:r>
      <w:r>
        <w:rPr>
          <w:rFonts w:hint="default"/>
          <w:color w:val="000000"/>
          <w:spacing w:val="7"/>
          <w:sz w:val="28"/>
          <w:szCs w:val="28"/>
          <w:lang w:val="ru-RU"/>
        </w:rPr>
        <w:t xml:space="preserve">товаров из таблицы </w:t>
      </w:r>
      <w:r>
        <w:rPr>
          <w:rFonts w:hint="default"/>
          <w:color w:val="000000"/>
          <w:spacing w:val="7"/>
          <w:sz w:val="28"/>
          <w:szCs w:val="28"/>
          <w:lang w:val="en-US"/>
        </w:rPr>
        <w:t>batch.</w:t>
      </w:r>
    </w:p>
    <w:p w14:paraId="20EFB0B4">
      <w:pPr>
        <w:spacing w:line="360" w:lineRule="auto"/>
        <w:ind w:left="0" w:leftChars="0" w:firstLine="708" w:firstLineChars="0"/>
        <w:jc w:val="both"/>
        <w:rPr>
          <w:rFonts w:hint="default"/>
          <w:color w:val="000000"/>
          <w:spacing w:val="7"/>
          <w:sz w:val="28"/>
          <w:szCs w:val="28"/>
          <w:lang w:val="ru-RU"/>
        </w:rPr>
      </w:pPr>
      <w:r>
        <w:rPr>
          <w:rFonts w:hint="default"/>
          <w:color w:val="000000"/>
          <w:spacing w:val="7"/>
          <w:sz w:val="28"/>
          <w:szCs w:val="28"/>
          <w:lang w:val="ru-RU"/>
        </w:rPr>
        <w:t>Результат выполнения запроса:</w:t>
      </w:r>
    </w:p>
    <w:p w14:paraId="2BD892A3">
      <w:pPr>
        <w:spacing w:line="360" w:lineRule="auto"/>
        <w:ind w:left="0" w:leftChars="0" w:firstLine="0" w:firstLineChars="0"/>
        <w:jc w:val="center"/>
        <w:rPr>
          <w:rFonts w:hint="default"/>
          <w:color w:val="000000"/>
          <w:spacing w:val="7"/>
          <w:sz w:val="28"/>
          <w:szCs w:val="28"/>
          <w:lang w:val="ru-RU"/>
        </w:rPr>
      </w:pPr>
      <w:r>
        <w:rPr>
          <w:rFonts w:hint="default"/>
          <w:color w:val="000000"/>
          <w:spacing w:val="7"/>
          <w:sz w:val="28"/>
          <w:szCs w:val="28"/>
          <w:lang w:val="ru-RU"/>
        </w:rPr>
        <w:drawing>
          <wp:inline distT="0" distB="0" distL="114300" distR="114300">
            <wp:extent cx="4695825" cy="1352550"/>
            <wp:effectExtent l="0" t="0" r="3175" b="19050"/>
            <wp:docPr id="49" name="Picture 49" descr="Снимок экрана 2025-12-11 в 20.03.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 49" descr="Снимок экрана 2025-12-11 в 20.03.29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695825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0A71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60" w:line="360" w:lineRule="auto"/>
        <w:ind w:left="0" w:leftChars="0" w:firstLine="0" w:firstLineChars="0"/>
        <w:jc w:val="center"/>
        <w:textAlignment w:val="auto"/>
        <w:rPr>
          <w:rFonts w:hint="default"/>
          <w:color w:val="000000"/>
          <w:spacing w:val="7"/>
          <w:sz w:val="28"/>
          <w:szCs w:val="28"/>
          <w:lang w:val="en-US"/>
        </w:rPr>
      </w:pPr>
      <w:r>
        <w:rPr>
          <w:sz w:val="28"/>
          <w:szCs w:val="28"/>
          <w:highlight w:val="none"/>
        </w:rPr>
        <w:t xml:space="preserve">Рисунок </w:t>
      </w:r>
      <w:r>
        <w:rPr>
          <w:rFonts w:hint="default"/>
          <w:sz w:val="28"/>
          <w:szCs w:val="28"/>
          <w:highlight w:val="none"/>
          <w:lang w:val="ru-RU"/>
        </w:rPr>
        <w:t>25</w:t>
      </w:r>
      <w:r>
        <w:rPr>
          <w:sz w:val="28"/>
          <w:szCs w:val="28"/>
          <w:highlight w:val="none"/>
        </w:rPr>
        <w:t xml:space="preserve"> – </w:t>
      </w:r>
      <w:r>
        <w:rPr>
          <w:sz w:val="28"/>
          <w:szCs w:val="28"/>
          <w:highlight w:val="none"/>
          <w:lang w:val="ru-RU"/>
        </w:rPr>
        <w:t>Результат</w:t>
      </w:r>
      <w:r>
        <w:rPr>
          <w:rFonts w:hint="default"/>
          <w:sz w:val="28"/>
          <w:szCs w:val="28"/>
          <w:highlight w:val="none"/>
          <w:lang w:val="ru-RU"/>
        </w:rPr>
        <w:t xml:space="preserve"> выполнения запроса: в</w:t>
      </w:r>
      <w:r>
        <w:rPr>
          <w:rFonts w:hint="default"/>
          <w:color w:val="000000"/>
          <w:spacing w:val="7"/>
          <w:sz w:val="28"/>
          <w:szCs w:val="28"/>
          <w:lang w:val="ru-RU"/>
        </w:rPr>
        <w:t>ыборка товаров, которые были хотя бы раз приняты в партиях</w:t>
      </w:r>
    </w:p>
    <w:p w14:paraId="4AE068D6">
      <w:pPr>
        <w:spacing w:line="360" w:lineRule="auto"/>
        <w:ind w:left="0" w:leftChars="0" w:firstLine="0" w:firstLineChars="0"/>
        <w:jc w:val="center"/>
        <w:rPr>
          <w:rFonts w:hint="default"/>
          <w:color w:val="000000"/>
          <w:spacing w:val="7"/>
          <w:sz w:val="28"/>
          <w:szCs w:val="28"/>
          <w:lang w:val="ru-RU"/>
        </w:rPr>
      </w:pPr>
    </w:p>
    <w:p w14:paraId="6160D5D0">
      <w:pPr>
        <w:rPr>
          <w:rFonts w:hint="default"/>
          <w:color w:val="000000"/>
          <w:spacing w:val="7"/>
          <w:sz w:val="28"/>
          <w:szCs w:val="28"/>
          <w:lang w:val="ru-RU"/>
        </w:rPr>
      </w:pPr>
      <w:r>
        <w:rPr>
          <w:rFonts w:hint="default"/>
          <w:color w:val="000000"/>
          <w:spacing w:val="7"/>
          <w:sz w:val="28"/>
          <w:szCs w:val="28"/>
          <w:lang w:val="ru-RU"/>
        </w:rPr>
        <w:br w:type="page"/>
      </w:r>
    </w:p>
    <w:p w14:paraId="416DEED3">
      <w:pPr>
        <w:spacing w:line="360" w:lineRule="auto"/>
        <w:ind w:left="0" w:leftChars="0" w:firstLine="0" w:firstLineChars="0"/>
        <w:jc w:val="both"/>
        <w:rPr>
          <w:rFonts w:hint="default"/>
          <w:color w:val="000000"/>
          <w:spacing w:val="7"/>
          <w:sz w:val="28"/>
          <w:szCs w:val="28"/>
          <w:lang w:val="ru-RU"/>
        </w:rPr>
      </w:pPr>
      <w:r>
        <w:rPr>
          <w:rFonts w:hint="default"/>
          <w:color w:val="000000"/>
          <w:spacing w:val="7"/>
          <w:sz w:val="28"/>
          <w:szCs w:val="28"/>
          <w:lang w:val="ru-RU"/>
        </w:rPr>
        <w:tab/>
      </w:r>
      <w:r>
        <w:rPr>
          <w:rFonts w:hint="default"/>
          <w:color w:val="000000"/>
          <w:spacing w:val="7"/>
          <w:sz w:val="28"/>
          <w:szCs w:val="28"/>
          <w:lang w:val="ru-RU"/>
        </w:rPr>
        <w:t>Запрос 8</w:t>
      </w:r>
    </w:p>
    <w:p w14:paraId="6ACF73DF">
      <w:pPr>
        <w:spacing w:line="360" w:lineRule="auto"/>
        <w:ind w:left="0" w:leftChars="0" w:firstLine="0" w:firstLineChars="0"/>
        <w:jc w:val="both"/>
        <w:rPr>
          <w:rFonts w:hint="default"/>
          <w:color w:val="000000"/>
          <w:spacing w:val="7"/>
          <w:sz w:val="28"/>
          <w:szCs w:val="28"/>
          <w:lang w:val="ru-RU"/>
        </w:rPr>
      </w:pPr>
      <w:r>
        <w:rPr>
          <w:rFonts w:hint="default"/>
          <w:color w:val="000000"/>
          <w:spacing w:val="7"/>
          <w:sz w:val="28"/>
          <w:szCs w:val="28"/>
          <w:lang w:val="ru-RU"/>
        </w:rPr>
        <w:tab/>
      </w:r>
      <w:r>
        <w:rPr>
          <w:rFonts w:hint="default"/>
          <w:color w:val="000000"/>
          <w:spacing w:val="7"/>
          <w:sz w:val="28"/>
          <w:szCs w:val="28"/>
          <w:lang w:val="ru-RU"/>
        </w:rPr>
        <w:t>Выборка товаров, которые никогда не фигурировали ни в одной из партий на складе.</w:t>
      </w:r>
    </w:p>
    <w:p w14:paraId="20C3B8AC">
      <w:pPr>
        <w:spacing w:line="360" w:lineRule="auto"/>
        <w:ind w:left="0" w:leftChars="0" w:firstLine="0" w:firstLineChars="0"/>
        <w:jc w:val="center"/>
        <w:rPr>
          <w:rFonts w:hint="default"/>
          <w:color w:val="000000"/>
          <w:spacing w:val="7"/>
          <w:sz w:val="28"/>
          <w:szCs w:val="28"/>
          <w:lang w:val="ru-RU"/>
        </w:rPr>
      </w:pPr>
      <w:r>
        <w:rPr>
          <w:rFonts w:hint="default"/>
          <w:color w:val="000000"/>
          <w:spacing w:val="7"/>
          <w:sz w:val="28"/>
          <w:szCs w:val="28"/>
          <w:lang w:val="ru-RU"/>
        </w:rPr>
        <w:drawing>
          <wp:inline distT="0" distB="0" distL="114300" distR="114300">
            <wp:extent cx="2320290" cy="2460625"/>
            <wp:effectExtent l="0" t="0" r="16510" b="3175"/>
            <wp:docPr id="50" name="Picture 50" descr="Снимок экрана 2025-12-11 в 20.04.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Picture 50" descr="Снимок экрана 2025-12-11 в 20.04.15"/>
                    <pic:cNvPicPr>
                      <a:picLocks noChangeAspect="1"/>
                    </pic:cNvPicPr>
                  </pic:nvPicPr>
                  <pic:blipFill>
                    <a:blip r:embed="rId46"/>
                    <a:srcRect l="1377" t="1774"/>
                    <a:stretch>
                      <a:fillRect/>
                    </a:stretch>
                  </pic:blipFill>
                  <pic:spPr>
                    <a:xfrm>
                      <a:off x="0" y="0"/>
                      <a:ext cx="2320290" cy="246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24D8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60" w:line="360" w:lineRule="auto"/>
        <w:ind w:left="0" w:leftChars="0" w:firstLine="0" w:firstLineChars="0"/>
        <w:jc w:val="center"/>
        <w:textAlignment w:val="auto"/>
        <w:rPr>
          <w:rFonts w:hint="default"/>
          <w:color w:val="000000"/>
          <w:spacing w:val="7"/>
          <w:sz w:val="28"/>
          <w:szCs w:val="28"/>
          <w:lang w:val="ru-RU"/>
        </w:rPr>
      </w:pPr>
      <w:r>
        <w:rPr>
          <w:sz w:val="28"/>
          <w:szCs w:val="28"/>
          <w:highlight w:val="none"/>
        </w:rPr>
        <w:t xml:space="preserve">Рисунок </w:t>
      </w:r>
      <w:r>
        <w:rPr>
          <w:rFonts w:hint="default"/>
          <w:sz w:val="28"/>
          <w:szCs w:val="28"/>
          <w:highlight w:val="none"/>
          <w:lang w:val="ru-RU"/>
        </w:rPr>
        <w:t>26</w:t>
      </w:r>
      <w:r>
        <w:rPr>
          <w:sz w:val="28"/>
          <w:szCs w:val="28"/>
          <w:highlight w:val="none"/>
        </w:rPr>
        <w:t xml:space="preserve"> –</w:t>
      </w:r>
      <w:r>
        <w:rPr>
          <w:rFonts w:hint="default"/>
          <w:sz w:val="28"/>
          <w:szCs w:val="28"/>
          <w:highlight w:val="none"/>
          <w:lang w:val="ru-RU"/>
        </w:rPr>
        <w:t xml:space="preserve"> </w:t>
      </w:r>
      <w:r>
        <w:rPr>
          <w:rFonts w:hint="default"/>
          <w:color w:val="000000"/>
          <w:spacing w:val="7"/>
          <w:sz w:val="28"/>
          <w:szCs w:val="28"/>
          <w:lang w:val="ru-RU"/>
        </w:rPr>
        <w:t>Выборка товаров, которые никогда не фигурировали ни в одной из партий на складе</w:t>
      </w:r>
    </w:p>
    <w:p w14:paraId="6BBA86FB">
      <w:pPr>
        <w:spacing w:line="360" w:lineRule="auto"/>
        <w:ind w:left="0" w:leftChars="0" w:firstLine="0" w:firstLineChars="0"/>
        <w:jc w:val="both"/>
        <w:rPr>
          <w:rFonts w:hint="default"/>
          <w:color w:val="000000"/>
          <w:spacing w:val="7"/>
          <w:sz w:val="28"/>
          <w:szCs w:val="28"/>
          <w:lang w:val="en-US"/>
        </w:rPr>
      </w:pPr>
      <w:r>
        <w:rPr>
          <w:rFonts w:hint="default"/>
          <w:color w:val="000000"/>
          <w:spacing w:val="7"/>
          <w:sz w:val="28"/>
          <w:szCs w:val="28"/>
          <w:lang w:val="ru-RU"/>
        </w:rPr>
        <w:tab/>
      </w:r>
      <w:r>
        <w:rPr>
          <w:rFonts w:hint="default"/>
          <w:color w:val="000000"/>
          <w:spacing w:val="7"/>
          <w:sz w:val="28"/>
          <w:szCs w:val="28"/>
          <w:lang w:val="ru-RU"/>
        </w:rPr>
        <w:t xml:space="preserve">Выводится </w:t>
      </w:r>
      <w:r>
        <w:rPr>
          <w:rFonts w:hint="default"/>
          <w:color w:val="000000"/>
          <w:spacing w:val="7"/>
          <w:sz w:val="28"/>
          <w:szCs w:val="28"/>
          <w:lang w:val="en-US"/>
        </w:rPr>
        <w:t xml:space="preserve">id </w:t>
      </w:r>
      <w:r>
        <w:rPr>
          <w:rFonts w:hint="default"/>
          <w:color w:val="000000"/>
          <w:spacing w:val="7"/>
          <w:sz w:val="28"/>
          <w:szCs w:val="28"/>
          <w:lang w:val="ru-RU"/>
        </w:rPr>
        <w:t xml:space="preserve">товара и название товара, путем разности всех товаров из тех, которые есть в таблице </w:t>
      </w:r>
      <w:r>
        <w:rPr>
          <w:rFonts w:hint="default"/>
          <w:color w:val="000000"/>
          <w:spacing w:val="7"/>
          <w:sz w:val="28"/>
          <w:szCs w:val="28"/>
          <w:lang w:val="en-US"/>
        </w:rPr>
        <w:t xml:space="preserve">batch, </w:t>
      </w:r>
      <w:r>
        <w:rPr>
          <w:rFonts w:hint="default"/>
          <w:color w:val="000000"/>
          <w:spacing w:val="7"/>
          <w:sz w:val="28"/>
          <w:szCs w:val="28"/>
          <w:lang w:val="ru-RU"/>
        </w:rPr>
        <w:t xml:space="preserve">путем соединения таблиц </w:t>
      </w:r>
      <w:r>
        <w:rPr>
          <w:rFonts w:hint="default"/>
          <w:color w:val="000000"/>
          <w:spacing w:val="7"/>
          <w:sz w:val="28"/>
          <w:szCs w:val="28"/>
          <w:lang w:val="en-US"/>
        </w:rPr>
        <w:t xml:space="preserve">batch </w:t>
      </w:r>
      <w:r>
        <w:rPr>
          <w:rFonts w:hint="default"/>
          <w:color w:val="000000"/>
          <w:spacing w:val="7"/>
          <w:sz w:val="28"/>
          <w:szCs w:val="28"/>
          <w:lang w:val="ru-RU"/>
        </w:rPr>
        <w:t xml:space="preserve">и </w:t>
      </w:r>
      <w:r>
        <w:rPr>
          <w:rFonts w:hint="default"/>
          <w:color w:val="000000"/>
          <w:spacing w:val="7"/>
          <w:sz w:val="28"/>
          <w:szCs w:val="28"/>
          <w:lang w:val="en-US"/>
        </w:rPr>
        <w:t xml:space="preserve">product </w:t>
      </w:r>
      <w:r>
        <w:rPr>
          <w:rFonts w:hint="default"/>
          <w:color w:val="000000"/>
          <w:spacing w:val="7"/>
          <w:sz w:val="28"/>
          <w:szCs w:val="28"/>
          <w:lang w:val="ru-RU"/>
        </w:rPr>
        <w:t xml:space="preserve">по полям связи </w:t>
      </w:r>
      <w:r>
        <w:rPr>
          <w:rFonts w:hint="default"/>
          <w:color w:val="000000"/>
          <w:spacing w:val="7"/>
          <w:sz w:val="28"/>
          <w:szCs w:val="28"/>
          <w:lang w:val="en-US"/>
        </w:rPr>
        <w:t xml:space="preserve">id_product </w:t>
      </w:r>
      <w:r>
        <w:rPr>
          <w:rFonts w:hint="default"/>
          <w:color w:val="000000"/>
          <w:spacing w:val="7"/>
          <w:sz w:val="28"/>
          <w:szCs w:val="28"/>
          <w:lang w:val="ru-RU"/>
        </w:rPr>
        <w:t>и</w:t>
      </w:r>
      <w:r>
        <w:rPr>
          <w:rFonts w:hint="default"/>
          <w:color w:val="000000"/>
          <w:spacing w:val="7"/>
          <w:sz w:val="28"/>
          <w:szCs w:val="28"/>
          <w:lang w:val="en-US"/>
        </w:rPr>
        <w:t xml:space="preserve"> id.</w:t>
      </w:r>
    </w:p>
    <w:p w14:paraId="6118FEA1">
      <w:pPr>
        <w:spacing w:line="360" w:lineRule="auto"/>
        <w:ind w:left="0" w:leftChars="0" w:firstLine="0" w:firstLineChars="0"/>
        <w:jc w:val="both"/>
        <w:rPr>
          <w:rFonts w:hint="default"/>
          <w:color w:val="000000"/>
          <w:spacing w:val="7"/>
          <w:sz w:val="28"/>
          <w:szCs w:val="28"/>
          <w:lang w:val="ru-RU"/>
        </w:rPr>
      </w:pPr>
      <w:r>
        <w:rPr>
          <w:rFonts w:hint="default"/>
          <w:color w:val="000000"/>
          <w:spacing w:val="7"/>
          <w:sz w:val="28"/>
          <w:szCs w:val="28"/>
          <w:lang w:val="ru-RU"/>
        </w:rPr>
        <w:tab/>
      </w:r>
      <w:r>
        <w:rPr>
          <w:rFonts w:hint="default"/>
          <w:color w:val="000000"/>
          <w:spacing w:val="7"/>
          <w:sz w:val="28"/>
          <w:szCs w:val="28"/>
          <w:lang w:val="ru-RU"/>
        </w:rPr>
        <w:t>Результат выполнения запроса:</w:t>
      </w:r>
    </w:p>
    <w:p w14:paraId="25F0711D">
      <w:pPr>
        <w:spacing w:line="360" w:lineRule="auto"/>
        <w:ind w:left="0" w:leftChars="0" w:firstLine="0" w:firstLineChars="0"/>
        <w:jc w:val="center"/>
        <w:rPr>
          <w:rFonts w:hint="default"/>
          <w:color w:val="000000"/>
          <w:spacing w:val="7"/>
          <w:sz w:val="28"/>
          <w:szCs w:val="28"/>
          <w:lang w:val="ru-RU"/>
        </w:rPr>
      </w:pPr>
      <w:r>
        <w:rPr>
          <w:rFonts w:hint="default"/>
          <w:color w:val="000000"/>
          <w:spacing w:val="7"/>
          <w:sz w:val="28"/>
          <w:szCs w:val="28"/>
          <w:lang w:val="ru-RU"/>
        </w:rPr>
        <w:drawing>
          <wp:inline distT="0" distB="0" distL="114300" distR="114300">
            <wp:extent cx="3276600" cy="1562100"/>
            <wp:effectExtent l="0" t="0" r="0" b="12700"/>
            <wp:docPr id="51" name="Picture 51" descr="Снимок экрана 2025-12-11 в 20.07.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 51" descr="Снимок экрана 2025-12-11 в 20.07.48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27660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F9DD9">
      <w:pPr>
        <w:spacing w:line="360" w:lineRule="auto"/>
        <w:ind w:left="0" w:leftChars="0" w:firstLine="0" w:firstLineChars="0"/>
        <w:jc w:val="center"/>
        <w:rPr>
          <w:rFonts w:hint="default"/>
          <w:color w:val="000000"/>
          <w:spacing w:val="7"/>
          <w:sz w:val="28"/>
          <w:szCs w:val="28"/>
          <w:lang w:val="en-US"/>
        </w:rPr>
      </w:pPr>
      <w:r>
        <w:rPr>
          <w:sz w:val="28"/>
          <w:szCs w:val="28"/>
          <w:highlight w:val="none"/>
        </w:rPr>
        <w:t xml:space="preserve">Рисунок </w:t>
      </w:r>
      <w:r>
        <w:rPr>
          <w:rFonts w:hint="default"/>
          <w:sz w:val="28"/>
          <w:szCs w:val="28"/>
          <w:highlight w:val="none"/>
          <w:lang w:val="ru-RU"/>
        </w:rPr>
        <w:t>27</w:t>
      </w:r>
      <w:r>
        <w:rPr>
          <w:sz w:val="28"/>
          <w:szCs w:val="28"/>
          <w:highlight w:val="none"/>
        </w:rPr>
        <w:t xml:space="preserve"> – </w:t>
      </w:r>
      <w:r>
        <w:rPr>
          <w:sz w:val="28"/>
          <w:szCs w:val="28"/>
          <w:highlight w:val="none"/>
          <w:lang w:val="ru-RU"/>
        </w:rPr>
        <w:t>Результат</w:t>
      </w:r>
      <w:r>
        <w:rPr>
          <w:rFonts w:hint="default"/>
          <w:sz w:val="28"/>
          <w:szCs w:val="28"/>
          <w:highlight w:val="none"/>
          <w:lang w:val="ru-RU"/>
        </w:rPr>
        <w:t xml:space="preserve"> выполнения запроса: в</w:t>
      </w:r>
      <w:r>
        <w:rPr>
          <w:rFonts w:hint="default"/>
          <w:color w:val="000000"/>
          <w:spacing w:val="7"/>
          <w:sz w:val="28"/>
          <w:szCs w:val="28"/>
          <w:lang w:val="ru-RU"/>
        </w:rPr>
        <w:t>ыборка товаров, которые никогда не фигурировали ни в одной из партий на складе</w:t>
      </w:r>
    </w:p>
    <w:p w14:paraId="495E3A12">
      <w:pPr>
        <w:spacing w:line="360" w:lineRule="auto"/>
        <w:ind w:left="0" w:leftChars="0" w:firstLine="0" w:firstLineChars="0"/>
        <w:jc w:val="center"/>
        <w:rPr>
          <w:rFonts w:hint="default"/>
          <w:color w:val="000000"/>
          <w:spacing w:val="7"/>
          <w:sz w:val="28"/>
          <w:szCs w:val="28"/>
          <w:lang w:val="ru-RU"/>
        </w:rPr>
      </w:pPr>
    </w:p>
    <w:p w14:paraId="3E27D71F">
      <w:pPr>
        <w:rPr>
          <w:rFonts w:hint="default"/>
          <w:color w:val="000000"/>
          <w:spacing w:val="7"/>
          <w:sz w:val="28"/>
          <w:szCs w:val="28"/>
          <w:lang w:val="ru-RU"/>
        </w:rPr>
      </w:pPr>
      <w:r>
        <w:rPr>
          <w:rFonts w:hint="default"/>
          <w:color w:val="000000"/>
          <w:spacing w:val="7"/>
          <w:sz w:val="28"/>
          <w:szCs w:val="28"/>
          <w:lang w:val="ru-RU"/>
        </w:rPr>
        <w:br w:type="page"/>
      </w:r>
    </w:p>
    <w:p w14:paraId="4173E97A">
      <w:pPr>
        <w:spacing w:line="360" w:lineRule="auto"/>
        <w:ind w:left="0" w:leftChars="0" w:firstLine="0" w:firstLineChars="0"/>
        <w:jc w:val="both"/>
        <w:rPr>
          <w:rFonts w:hint="default"/>
          <w:color w:val="000000"/>
          <w:spacing w:val="7"/>
          <w:sz w:val="28"/>
          <w:szCs w:val="28"/>
          <w:lang w:val="ru-RU"/>
        </w:rPr>
      </w:pPr>
      <w:r>
        <w:rPr>
          <w:rFonts w:hint="default"/>
          <w:color w:val="000000"/>
          <w:spacing w:val="7"/>
          <w:sz w:val="28"/>
          <w:szCs w:val="28"/>
          <w:lang w:val="en-US"/>
        </w:rPr>
        <w:tab/>
      </w:r>
      <w:r>
        <w:rPr>
          <w:rFonts w:hint="default"/>
          <w:color w:val="000000"/>
          <w:spacing w:val="7"/>
          <w:sz w:val="28"/>
          <w:szCs w:val="28"/>
          <w:lang w:val="ru-RU"/>
        </w:rPr>
        <w:t>Запрос 9</w:t>
      </w:r>
    </w:p>
    <w:p w14:paraId="1EEB7BA0">
      <w:pPr>
        <w:spacing w:line="360" w:lineRule="auto"/>
        <w:ind w:left="0" w:leftChars="0" w:firstLine="0" w:firstLineChars="0"/>
        <w:jc w:val="both"/>
        <w:rPr>
          <w:rFonts w:hint="default"/>
          <w:color w:val="000000"/>
          <w:spacing w:val="7"/>
          <w:sz w:val="28"/>
          <w:szCs w:val="28"/>
          <w:lang w:val="ru-RU"/>
        </w:rPr>
      </w:pPr>
      <w:r>
        <w:rPr>
          <w:rFonts w:hint="default"/>
          <w:color w:val="000000"/>
          <w:spacing w:val="7"/>
          <w:sz w:val="28"/>
          <w:szCs w:val="28"/>
          <w:lang w:val="ru-RU"/>
        </w:rPr>
        <w:tab/>
      </w:r>
      <w:r>
        <w:rPr>
          <w:rFonts w:hint="default"/>
          <w:color w:val="000000"/>
          <w:spacing w:val="7"/>
          <w:sz w:val="28"/>
          <w:szCs w:val="28"/>
          <w:lang w:val="ru-RU"/>
        </w:rPr>
        <w:t>Выборка сотрудников и их роли в системе.</w:t>
      </w:r>
    </w:p>
    <w:p w14:paraId="4734558F">
      <w:pPr>
        <w:spacing w:line="360" w:lineRule="auto"/>
        <w:ind w:left="0" w:leftChars="0" w:firstLine="0" w:firstLineChars="0"/>
        <w:jc w:val="center"/>
        <w:rPr>
          <w:rFonts w:hint="default"/>
          <w:color w:val="000000"/>
          <w:spacing w:val="7"/>
          <w:sz w:val="28"/>
          <w:szCs w:val="28"/>
          <w:lang w:val="ru-RU"/>
        </w:rPr>
      </w:pPr>
      <w:r>
        <w:rPr>
          <w:rFonts w:hint="default"/>
          <w:color w:val="000000"/>
          <w:spacing w:val="7"/>
          <w:sz w:val="28"/>
          <w:szCs w:val="28"/>
          <w:lang w:val="ru-RU"/>
        </w:rPr>
        <w:drawing>
          <wp:inline distT="0" distB="0" distL="114300" distR="114300">
            <wp:extent cx="4639310" cy="2805430"/>
            <wp:effectExtent l="0" t="0" r="8890" b="13970"/>
            <wp:docPr id="52" name="Picture 52" descr="Снимок экрана 2025-12-11 в 20.08.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Picture 52" descr="Снимок экрана 2025-12-11 в 20.08.33"/>
                    <pic:cNvPicPr>
                      <a:picLocks noChangeAspect="1"/>
                    </pic:cNvPicPr>
                  </pic:nvPicPr>
                  <pic:blipFill>
                    <a:blip r:embed="rId48"/>
                    <a:srcRect l="582" t="1013"/>
                    <a:stretch>
                      <a:fillRect/>
                    </a:stretch>
                  </pic:blipFill>
                  <pic:spPr>
                    <a:xfrm>
                      <a:off x="0" y="0"/>
                      <a:ext cx="4639310" cy="280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3E63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60" w:line="360" w:lineRule="auto"/>
        <w:ind w:left="0" w:leftChars="0" w:firstLine="0" w:firstLineChars="0"/>
        <w:jc w:val="center"/>
        <w:textAlignment w:val="auto"/>
        <w:rPr>
          <w:rFonts w:hint="default"/>
          <w:color w:val="000000"/>
          <w:spacing w:val="7"/>
          <w:sz w:val="28"/>
          <w:szCs w:val="28"/>
          <w:lang w:val="ru-RU"/>
        </w:rPr>
      </w:pPr>
      <w:r>
        <w:rPr>
          <w:sz w:val="28"/>
          <w:szCs w:val="28"/>
          <w:highlight w:val="none"/>
        </w:rPr>
        <w:t xml:space="preserve">Рисунок </w:t>
      </w:r>
      <w:r>
        <w:rPr>
          <w:rFonts w:hint="default"/>
          <w:sz w:val="28"/>
          <w:szCs w:val="28"/>
          <w:highlight w:val="none"/>
          <w:lang w:val="ru-RU"/>
        </w:rPr>
        <w:t>28</w:t>
      </w:r>
      <w:r>
        <w:rPr>
          <w:sz w:val="28"/>
          <w:szCs w:val="28"/>
          <w:highlight w:val="none"/>
        </w:rPr>
        <w:t xml:space="preserve"> –</w:t>
      </w:r>
      <w:r>
        <w:rPr>
          <w:rFonts w:hint="default"/>
          <w:sz w:val="28"/>
          <w:szCs w:val="28"/>
          <w:highlight w:val="none"/>
          <w:lang w:val="ru-RU"/>
        </w:rPr>
        <w:t xml:space="preserve"> </w:t>
      </w:r>
      <w:r>
        <w:rPr>
          <w:rFonts w:hint="default"/>
          <w:color w:val="000000"/>
          <w:spacing w:val="7"/>
          <w:sz w:val="28"/>
          <w:szCs w:val="28"/>
          <w:lang w:val="ru-RU"/>
        </w:rPr>
        <w:t>Выборка сотрудников и их роли в системе</w:t>
      </w:r>
    </w:p>
    <w:p w14:paraId="6D6BF8E9">
      <w:pPr>
        <w:spacing w:line="360" w:lineRule="auto"/>
        <w:ind w:left="0" w:leftChars="0" w:firstLine="0" w:firstLineChars="0"/>
        <w:jc w:val="both"/>
        <w:rPr>
          <w:rFonts w:hint="default"/>
          <w:color w:val="000000"/>
          <w:spacing w:val="7"/>
          <w:sz w:val="28"/>
          <w:szCs w:val="28"/>
          <w:lang w:val="ru-RU"/>
        </w:rPr>
      </w:pPr>
      <w:r>
        <w:rPr>
          <w:rFonts w:hint="default"/>
          <w:color w:val="000000"/>
          <w:spacing w:val="7"/>
          <w:sz w:val="28"/>
          <w:szCs w:val="28"/>
          <w:lang w:val="ru-RU"/>
        </w:rPr>
        <w:tab/>
      </w:r>
      <w:r>
        <w:rPr>
          <w:rFonts w:hint="default"/>
          <w:color w:val="000000"/>
          <w:spacing w:val="7"/>
          <w:sz w:val="28"/>
          <w:szCs w:val="28"/>
          <w:lang w:val="ru-RU"/>
        </w:rPr>
        <w:t xml:space="preserve">Выводится полное имя сотрудника, </w:t>
      </w:r>
      <w:r>
        <w:rPr>
          <w:rFonts w:hint="default"/>
          <w:color w:val="000000"/>
          <w:spacing w:val="7"/>
          <w:sz w:val="28"/>
          <w:szCs w:val="28"/>
          <w:lang w:val="en-US"/>
        </w:rPr>
        <w:t xml:space="preserve">id </w:t>
      </w:r>
      <w:r>
        <w:rPr>
          <w:rFonts w:hint="default"/>
          <w:color w:val="000000"/>
          <w:spacing w:val="7"/>
          <w:sz w:val="28"/>
          <w:szCs w:val="28"/>
          <w:lang w:val="ru-RU"/>
        </w:rPr>
        <w:t xml:space="preserve">пользователя и название роль, путем внешнего правого соединения вынесенного подзапроса </w:t>
      </w:r>
      <w:r>
        <w:rPr>
          <w:rFonts w:hint="default"/>
          <w:color w:val="000000"/>
          <w:spacing w:val="7"/>
          <w:sz w:val="28"/>
          <w:szCs w:val="28"/>
          <w:lang w:val="en-US"/>
        </w:rPr>
        <w:t xml:space="preserve">employees_names (id </w:t>
      </w:r>
      <w:r>
        <w:rPr>
          <w:rFonts w:hint="default"/>
          <w:color w:val="000000"/>
          <w:spacing w:val="7"/>
          <w:sz w:val="28"/>
          <w:szCs w:val="28"/>
          <w:lang w:val="ru-RU"/>
        </w:rPr>
        <w:t>сотрудника, его имя, фамилия и отчество</w:t>
      </w:r>
      <w:r>
        <w:rPr>
          <w:rFonts w:hint="default"/>
          <w:color w:val="000000"/>
          <w:spacing w:val="7"/>
          <w:sz w:val="28"/>
          <w:szCs w:val="28"/>
          <w:lang w:val="en-US"/>
        </w:rPr>
        <w:t>)</w:t>
      </w:r>
      <w:r>
        <w:rPr>
          <w:rFonts w:hint="default"/>
          <w:color w:val="000000"/>
          <w:spacing w:val="7"/>
          <w:sz w:val="28"/>
          <w:szCs w:val="28"/>
          <w:lang w:val="ru-RU"/>
        </w:rPr>
        <w:t xml:space="preserve"> и таблицы </w:t>
      </w:r>
      <w:r>
        <w:rPr>
          <w:rFonts w:hint="default"/>
          <w:color w:val="000000"/>
          <w:spacing w:val="7"/>
          <w:sz w:val="28"/>
          <w:szCs w:val="28"/>
          <w:lang w:val="en-US"/>
        </w:rPr>
        <w:t xml:space="preserve">sys_user </w:t>
      </w:r>
      <w:r>
        <w:rPr>
          <w:rFonts w:hint="default"/>
          <w:color w:val="000000"/>
          <w:spacing w:val="7"/>
          <w:sz w:val="28"/>
          <w:szCs w:val="28"/>
          <w:lang w:val="ru-RU"/>
        </w:rPr>
        <w:t xml:space="preserve">по полям связи </w:t>
      </w:r>
      <w:r>
        <w:rPr>
          <w:rFonts w:hint="default"/>
          <w:color w:val="000000"/>
          <w:spacing w:val="7"/>
          <w:sz w:val="28"/>
          <w:szCs w:val="28"/>
          <w:lang w:val="en-US"/>
        </w:rPr>
        <w:t xml:space="preserve">id </w:t>
      </w:r>
      <w:r>
        <w:rPr>
          <w:rFonts w:hint="default"/>
          <w:color w:val="000000"/>
          <w:spacing w:val="7"/>
          <w:sz w:val="28"/>
          <w:szCs w:val="28"/>
          <w:lang w:val="ru-RU"/>
        </w:rPr>
        <w:t xml:space="preserve">и </w:t>
      </w:r>
      <w:r>
        <w:rPr>
          <w:rFonts w:hint="default"/>
          <w:color w:val="000000"/>
          <w:spacing w:val="7"/>
          <w:sz w:val="28"/>
          <w:szCs w:val="28"/>
          <w:lang w:val="en-US"/>
        </w:rPr>
        <w:t>id_employee</w:t>
      </w:r>
      <w:r>
        <w:rPr>
          <w:rFonts w:hint="default"/>
          <w:color w:val="000000"/>
          <w:spacing w:val="7"/>
          <w:sz w:val="28"/>
          <w:szCs w:val="28"/>
          <w:lang w:val="ru-RU"/>
        </w:rPr>
        <w:t xml:space="preserve">, внешнего левого соединения  таблиц </w:t>
      </w:r>
      <w:r>
        <w:rPr>
          <w:rFonts w:hint="default"/>
          <w:color w:val="000000"/>
          <w:spacing w:val="7"/>
          <w:sz w:val="28"/>
          <w:szCs w:val="28"/>
          <w:lang w:val="en-US"/>
        </w:rPr>
        <w:t xml:space="preserve">role </w:t>
      </w:r>
      <w:r>
        <w:rPr>
          <w:rFonts w:hint="default"/>
          <w:color w:val="000000"/>
          <w:spacing w:val="7"/>
          <w:sz w:val="28"/>
          <w:szCs w:val="28"/>
          <w:lang w:val="ru-RU"/>
        </w:rPr>
        <w:t xml:space="preserve">и </w:t>
      </w:r>
      <w:r>
        <w:rPr>
          <w:rFonts w:hint="default"/>
          <w:color w:val="000000"/>
          <w:spacing w:val="7"/>
          <w:sz w:val="28"/>
          <w:szCs w:val="28"/>
          <w:lang w:val="en-US"/>
        </w:rPr>
        <w:t xml:space="preserve">sys_user </w:t>
      </w:r>
      <w:r>
        <w:rPr>
          <w:rFonts w:hint="default"/>
          <w:color w:val="000000"/>
          <w:spacing w:val="7"/>
          <w:sz w:val="28"/>
          <w:szCs w:val="28"/>
          <w:lang w:val="ru-RU"/>
        </w:rPr>
        <w:t xml:space="preserve">по полям связи </w:t>
      </w:r>
      <w:r>
        <w:rPr>
          <w:rFonts w:hint="default"/>
          <w:color w:val="000000"/>
          <w:spacing w:val="7"/>
          <w:sz w:val="28"/>
          <w:szCs w:val="28"/>
          <w:lang w:val="en-US"/>
        </w:rPr>
        <w:t xml:space="preserve">id </w:t>
      </w:r>
      <w:r>
        <w:rPr>
          <w:rFonts w:hint="default"/>
          <w:color w:val="000000"/>
          <w:spacing w:val="7"/>
          <w:sz w:val="28"/>
          <w:szCs w:val="28"/>
          <w:lang w:val="ru-RU"/>
        </w:rPr>
        <w:t>и</w:t>
      </w:r>
      <w:r>
        <w:rPr>
          <w:rFonts w:hint="default"/>
          <w:color w:val="000000"/>
          <w:spacing w:val="7"/>
          <w:sz w:val="28"/>
          <w:szCs w:val="28"/>
          <w:lang w:val="en-US"/>
        </w:rPr>
        <w:t xml:space="preserve"> id_role, </w:t>
      </w:r>
      <w:r>
        <w:rPr>
          <w:rFonts w:hint="default"/>
          <w:color w:val="000000"/>
          <w:spacing w:val="7"/>
          <w:sz w:val="28"/>
          <w:szCs w:val="28"/>
          <w:lang w:val="ru-RU"/>
        </w:rPr>
        <w:t>сортировка по названию роли.</w:t>
      </w:r>
    </w:p>
    <w:p w14:paraId="0400E6EC">
      <w:pPr>
        <w:spacing w:line="360" w:lineRule="auto"/>
        <w:ind w:left="0" w:leftChars="0" w:firstLine="0" w:firstLineChars="0"/>
        <w:jc w:val="both"/>
        <w:rPr>
          <w:rFonts w:hint="default"/>
          <w:color w:val="000000"/>
          <w:spacing w:val="7"/>
          <w:sz w:val="28"/>
          <w:szCs w:val="28"/>
          <w:lang w:val="ru-RU"/>
        </w:rPr>
      </w:pPr>
      <w:r>
        <w:rPr>
          <w:rFonts w:hint="default"/>
          <w:color w:val="000000"/>
          <w:spacing w:val="7"/>
          <w:sz w:val="28"/>
          <w:szCs w:val="28"/>
          <w:lang w:val="ru-RU"/>
        </w:rPr>
        <w:tab/>
      </w:r>
      <w:r>
        <w:rPr>
          <w:rFonts w:hint="default"/>
          <w:color w:val="000000"/>
          <w:spacing w:val="7"/>
          <w:sz w:val="28"/>
          <w:szCs w:val="28"/>
          <w:lang w:val="ru-RU"/>
        </w:rPr>
        <w:t>Результат выполнения запроса</w:t>
      </w:r>
    </w:p>
    <w:p w14:paraId="75917AF4">
      <w:pPr>
        <w:spacing w:line="360" w:lineRule="auto"/>
        <w:ind w:left="0" w:leftChars="0" w:firstLine="0" w:firstLineChars="0"/>
        <w:jc w:val="center"/>
        <w:rPr>
          <w:rFonts w:hint="default"/>
          <w:color w:val="000000"/>
          <w:spacing w:val="7"/>
          <w:sz w:val="28"/>
          <w:szCs w:val="28"/>
          <w:lang w:val="ru-RU"/>
        </w:rPr>
      </w:pPr>
      <w:r>
        <w:rPr>
          <w:rFonts w:hint="default"/>
          <w:color w:val="000000"/>
          <w:spacing w:val="7"/>
          <w:sz w:val="28"/>
          <w:szCs w:val="28"/>
          <w:lang w:val="ru-RU"/>
        </w:rPr>
        <w:drawing>
          <wp:inline distT="0" distB="0" distL="114300" distR="114300">
            <wp:extent cx="3754755" cy="1761490"/>
            <wp:effectExtent l="0" t="0" r="4445" b="16510"/>
            <wp:docPr id="53" name="Picture 53" descr="Снимок экрана 2025-12-11 в 20.12.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Picture 53" descr="Снимок экрана 2025-12-11 в 20.12.15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754755" cy="176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028D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360" w:lineRule="auto"/>
        <w:ind w:left="0" w:leftChars="0" w:firstLine="0" w:firstLineChars="0"/>
        <w:jc w:val="center"/>
        <w:textAlignment w:val="auto"/>
        <w:rPr>
          <w:rFonts w:hint="default"/>
          <w:color w:val="000000"/>
          <w:spacing w:val="7"/>
          <w:sz w:val="28"/>
          <w:szCs w:val="28"/>
          <w:lang w:val="ru-RU"/>
        </w:rPr>
      </w:pPr>
      <w:r>
        <w:rPr>
          <w:sz w:val="28"/>
          <w:szCs w:val="28"/>
          <w:highlight w:val="none"/>
        </w:rPr>
        <w:t xml:space="preserve">Рисунок </w:t>
      </w:r>
      <w:r>
        <w:rPr>
          <w:rFonts w:hint="default"/>
          <w:sz w:val="28"/>
          <w:szCs w:val="28"/>
          <w:highlight w:val="none"/>
          <w:lang w:val="ru-RU"/>
        </w:rPr>
        <w:t>29</w:t>
      </w:r>
      <w:r>
        <w:rPr>
          <w:sz w:val="28"/>
          <w:szCs w:val="28"/>
          <w:highlight w:val="none"/>
        </w:rPr>
        <w:t xml:space="preserve"> – </w:t>
      </w:r>
      <w:r>
        <w:rPr>
          <w:sz w:val="28"/>
          <w:szCs w:val="28"/>
          <w:highlight w:val="none"/>
          <w:lang w:val="ru-RU"/>
        </w:rPr>
        <w:t>Результат</w:t>
      </w:r>
      <w:r>
        <w:rPr>
          <w:rFonts w:hint="default"/>
          <w:sz w:val="28"/>
          <w:szCs w:val="28"/>
          <w:highlight w:val="none"/>
          <w:lang w:val="ru-RU"/>
        </w:rPr>
        <w:t xml:space="preserve"> выполнения запроса: выборка </w:t>
      </w:r>
      <w:r>
        <w:rPr>
          <w:rFonts w:hint="default"/>
          <w:color w:val="000000"/>
          <w:spacing w:val="7"/>
          <w:sz w:val="28"/>
          <w:szCs w:val="28"/>
          <w:lang w:val="ru-RU"/>
        </w:rPr>
        <w:t>сотрудников и их роли в системе</w:t>
      </w:r>
    </w:p>
    <w:p w14:paraId="7004DE77">
      <w:pPr>
        <w:spacing w:line="360" w:lineRule="auto"/>
        <w:ind w:left="0" w:leftChars="0" w:firstLine="708" w:firstLineChars="0"/>
        <w:jc w:val="both"/>
        <w:rPr>
          <w:rFonts w:hint="default"/>
          <w:color w:val="000000"/>
          <w:spacing w:val="7"/>
          <w:sz w:val="28"/>
          <w:szCs w:val="28"/>
          <w:lang w:val="ru-RU"/>
        </w:rPr>
      </w:pPr>
      <w:r>
        <w:rPr>
          <w:rFonts w:hint="default"/>
          <w:color w:val="000000"/>
          <w:spacing w:val="7"/>
          <w:sz w:val="28"/>
          <w:szCs w:val="28"/>
          <w:lang w:val="ru-RU"/>
        </w:rPr>
        <w:t>Запрос 10</w:t>
      </w:r>
    </w:p>
    <w:p w14:paraId="1BEAD4BE">
      <w:pPr>
        <w:spacing w:line="360" w:lineRule="auto"/>
        <w:ind w:left="0" w:leftChars="0" w:firstLine="708" w:firstLineChars="0"/>
        <w:jc w:val="both"/>
        <w:rPr>
          <w:rFonts w:hint="default"/>
          <w:color w:val="000000"/>
          <w:spacing w:val="7"/>
          <w:sz w:val="28"/>
          <w:szCs w:val="28"/>
          <w:lang w:val="ru-RU"/>
        </w:rPr>
      </w:pPr>
      <w:r>
        <w:rPr>
          <w:rFonts w:hint="default"/>
          <w:color w:val="000000"/>
          <w:spacing w:val="7"/>
          <w:sz w:val="28"/>
          <w:szCs w:val="28"/>
          <w:lang w:val="ru-RU"/>
        </w:rPr>
        <w:t>Выборка производителей и количества их товаров, которые фигурировали хотя бы раз в партиях.</w:t>
      </w:r>
    </w:p>
    <w:p w14:paraId="19528ED9">
      <w:pPr>
        <w:spacing w:line="360" w:lineRule="auto"/>
        <w:ind w:left="0" w:leftChars="0" w:firstLine="708" w:firstLineChars="0"/>
        <w:jc w:val="center"/>
        <w:rPr>
          <w:rFonts w:hint="default"/>
          <w:color w:val="000000"/>
          <w:spacing w:val="7"/>
          <w:sz w:val="28"/>
          <w:szCs w:val="28"/>
          <w:lang w:val="ru-RU"/>
        </w:rPr>
      </w:pPr>
      <w:r>
        <w:rPr>
          <w:rFonts w:hint="default"/>
          <w:color w:val="000000"/>
          <w:spacing w:val="7"/>
          <w:sz w:val="28"/>
          <w:szCs w:val="28"/>
          <w:lang w:val="ru-RU"/>
        </w:rPr>
        <w:drawing>
          <wp:inline distT="0" distB="0" distL="114300" distR="114300">
            <wp:extent cx="4476750" cy="2486025"/>
            <wp:effectExtent l="0" t="0" r="19050" b="3175"/>
            <wp:docPr id="54" name="Picture 54" descr="Снимок экрана 2025-12-11 в 20.12.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Picture 54" descr="Снимок экрана 2025-12-11 в 20.12.58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BF43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60" w:line="360" w:lineRule="auto"/>
        <w:ind w:left="0" w:leftChars="0" w:firstLine="0" w:firstLineChars="0"/>
        <w:jc w:val="center"/>
        <w:textAlignment w:val="auto"/>
        <w:rPr>
          <w:rFonts w:hint="default"/>
          <w:color w:val="000000"/>
          <w:spacing w:val="7"/>
          <w:sz w:val="28"/>
          <w:szCs w:val="28"/>
          <w:lang w:val="ru-RU"/>
        </w:rPr>
      </w:pPr>
      <w:r>
        <w:rPr>
          <w:sz w:val="28"/>
          <w:szCs w:val="28"/>
          <w:highlight w:val="none"/>
        </w:rPr>
        <w:t xml:space="preserve">Рисунок </w:t>
      </w:r>
      <w:r>
        <w:rPr>
          <w:rFonts w:hint="default"/>
          <w:sz w:val="28"/>
          <w:szCs w:val="28"/>
          <w:highlight w:val="none"/>
          <w:lang w:val="ru-RU"/>
        </w:rPr>
        <w:t>30</w:t>
      </w:r>
      <w:r>
        <w:rPr>
          <w:sz w:val="28"/>
          <w:szCs w:val="28"/>
          <w:highlight w:val="none"/>
        </w:rPr>
        <w:t xml:space="preserve"> –</w:t>
      </w:r>
      <w:r>
        <w:rPr>
          <w:rFonts w:hint="default"/>
          <w:sz w:val="28"/>
          <w:szCs w:val="28"/>
          <w:highlight w:val="none"/>
          <w:lang w:val="ru-RU"/>
        </w:rPr>
        <w:t xml:space="preserve"> В</w:t>
      </w:r>
      <w:r>
        <w:rPr>
          <w:rFonts w:hint="default"/>
          <w:color w:val="000000"/>
          <w:spacing w:val="7"/>
          <w:sz w:val="28"/>
          <w:szCs w:val="28"/>
          <w:lang w:val="ru-RU"/>
        </w:rPr>
        <w:t>ыборка производителей и количества их товаров, которые фигурировали хотя бы раз в партиях</w:t>
      </w:r>
    </w:p>
    <w:p w14:paraId="2DF2D9DB">
      <w:pPr>
        <w:spacing w:line="360" w:lineRule="auto"/>
        <w:ind w:left="0" w:leftChars="0" w:firstLine="708" w:firstLineChars="0"/>
        <w:jc w:val="both"/>
        <w:rPr>
          <w:rFonts w:hint="default"/>
          <w:color w:val="000000"/>
          <w:spacing w:val="7"/>
          <w:sz w:val="28"/>
          <w:szCs w:val="28"/>
          <w:lang w:val="ru-RU"/>
        </w:rPr>
      </w:pPr>
      <w:r>
        <w:rPr>
          <w:rFonts w:hint="default"/>
          <w:color w:val="000000"/>
          <w:spacing w:val="7"/>
          <w:sz w:val="28"/>
          <w:szCs w:val="28"/>
          <w:lang w:val="ru-RU"/>
        </w:rPr>
        <w:t>Выводится название производителя и количество произведенных им товаров, находящихся на складе, путем соединения табличного подзапроса (</w:t>
      </w:r>
      <w:r>
        <w:rPr>
          <w:rFonts w:hint="default"/>
          <w:color w:val="000000"/>
          <w:spacing w:val="7"/>
          <w:sz w:val="28"/>
          <w:szCs w:val="28"/>
          <w:lang w:val="en-US"/>
        </w:rPr>
        <w:t xml:space="preserve">id </w:t>
      </w:r>
      <w:r>
        <w:rPr>
          <w:rFonts w:hint="default"/>
          <w:color w:val="000000"/>
          <w:spacing w:val="7"/>
          <w:sz w:val="28"/>
          <w:szCs w:val="28"/>
          <w:lang w:val="ru-RU"/>
        </w:rPr>
        <w:t xml:space="preserve">товара и </w:t>
      </w:r>
      <w:r>
        <w:rPr>
          <w:rFonts w:hint="default"/>
          <w:color w:val="000000"/>
          <w:spacing w:val="7"/>
          <w:sz w:val="28"/>
          <w:szCs w:val="28"/>
          <w:lang w:val="en-US"/>
        </w:rPr>
        <w:t xml:space="preserve">id </w:t>
      </w:r>
      <w:r>
        <w:rPr>
          <w:rFonts w:hint="default"/>
          <w:color w:val="000000"/>
          <w:spacing w:val="7"/>
          <w:sz w:val="28"/>
          <w:szCs w:val="28"/>
          <w:lang w:val="ru-RU"/>
        </w:rPr>
        <w:t xml:space="preserve">производителя этого товара) и таблицы </w:t>
      </w:r>
      <w:r>
        <w:rPr>
          <w:rFonts w:hint="default"/>
          <w:color w:val="000000"/>
          <w:spacing w:val="7"/>
          <w:sz w:val="28"/>
          <w:szCs w:val="28"/>
          <w:lang w:val="en-US"/>
        </w:rPr>
        <w:t xml:space="preserve">producer </w:t>
      </w:r>
      <w:r>
        <w:rPr>
          <w:rFonts w:hint="default"/>
          <w:color w:val="000000"/>
          <w:spacing w:val="7"/>
          <w:sz w:val="28"/>
          <w:szCs w:val="28"/>
          <w:lang w:val="ru-RU"/>
        </w:rPr>
        <w:t xml:space="preserve">по полям связи </w:t>
      </w:r>
      <w:r>
        <w:rPr>
          <w:rFonts w:hint="default"/>
          <w:color w:val="000000"/>
          <w:spacing w:val="7"/>
          <w:sz w:val="28"/>
          <w:szCs w:val="28"/>
          <w:lang w:val="en-US"/>
        </w:rPr>
        <w:t xml:space="preserve">id_producer </w:t>
      </w:r>
      <w:r>
        <w:rPr>
          <w:rFonts w:hint="default"/>
          <w:color w:val="000000"/>
          <w:spacing w:val="7"/>
          <w:sz w:val="28"/>
          <w:szCs w:val="28"/>
          <w:lang w:val="ru-RU"/>
        </w:rPr>
        <w:t xml:space="preserve">и </w:t>
      </w:r>
      <w:r>
        <w:rPr>
          <w:rFonts w:hint="default"/>
          <w:color w:val="000000"/>
          <w:spacing w:val="7"/>
          <w:sz w:val="28"/>
          <w:szCs w:val="28"/>
          <w:lang w:val="en-US"/>
        </w:rPr>
        <w:t xml:space="preserve">id, </w:t>
      </w:r>
      <w:r>
        <w:rPr>
          <w:rFonts w:hint="default"/>
          <w:color w:val="000000"/>
          <w:spacing w:val="7"/>
          <w:sz w:val="28"/>
          <w:szCs w:val="28"/>
          <w:lang w:val="ru-RU"/>
        </w:rPr>
        <w:t>группировка по названию производителя, сортировка по количеству товаров по убыванию, по названию производителя по возрастанию.</w:t>
      </w:r>
    </w:p>
    <w:p w14:paraId="3E20180C">
      <w:pPr>
        <w:spacing w:line="360" w:lineRule="auto"/>
        <w:ind w:left="0" w:leftChars="0" w:firstLine="708" w:firstLineChars="0"/>
        <w:jc w:val="both"/>
        <w:rPr>
          <w:rFonts w:hint="default"/>
          <w:color w:val="000000"/>
          <w:spacing w:val="7"/>
          <w:sz w:val="28"/>
          <w:szCs w:val="28"/>
          <w:lang w:val="ru-RU"/>
        </w:rPr>
      </w:pPr>
      <w:r>
        <w:rPr>
          <w:rFonts w:hint="default"/>
          <w:color w:val="000000"/>
          <w:spacing w:val="7"/>
          <w:sz w:val="28"/>
          <w:szCs w:val="28"/>
          <w:lang w:val="ru-RU"/>
        </w:rPr>
        <w:t>Результат выполнения запроса:</w:t>
      </w:r>
    </w:p>
    <w:p w14:paraId="5A72A774">
      <w:pPr>
        <w:spacing w:line="360" w:lineRule="auto"/>
        <w:ind w:left="0" w:leftChars="0" w:firstLine="708" w:firstLineChars="0"/>
        <w:jc w:val="center"/>
        <w:rPr>
          <w:rFonts w:hint="default"/>
          <w:color w:val="000000"/>
          <w:spacing w:val="7"/>
          <w:sz w:val="28"/>
          <w:szCs w:val="28"/>
          <w:lang w:val="ru-RU"/>
        </w:rPr>
      </w:pPr>
      <w:r>
        <w:rPr>
          <w:rFonts w:hint="default"/>
          <w:color w:val="000000"/>
          <w:spacing w:val="7"/>
          <w:sz w:val="28"/>
          <w:szCs w:val="28"/>
          <w:lang w:val="ru-RU"/>
        </w:rPr>
        <w:drawing>
          <wp:inline distT="0" distB="0" distL="114300" distR="114300">
            <wp:extent cx="3314700" cy="1114425"/>
            <wp:effectExtent l="0" t="0" r="12700" b="3175"/>
            <wp:docPr id="55" name="Picture 55" descr="Снимок экрана 2025-12-11 в 20.20.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Picture 55" descr="Снимок экрана 2025-12-11 в 20.20.01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314700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EFFA1">
      <w:pPr>
        <w:spacing w:line="360" w:lineRule="auto"/>
        <w:ind w:left="0" w:leftChars="0" w:firstLine="0" w:firstLineChars="0"/>
        <w:jc w:val="center"/>
        <w:rPr>
          <w:rFonts w:hint="default"/>
          <w:color w:val="000000"/>
          <w:spacing w:val="7"/>
          <w:sz w:val="28"/>
          <w:szCs w:val="28"/>
          <w:lang w:val="ru-RU"/>
        </w:rPr>
      </w:pPr>
      <w:r>
        <w:rPr>
          <w:sz w:val="28"/>
          <w:szCs w:val="28"/>
          <w:highlight w:val="none"/>
        </w:rPr>
        <w:t xml:space="preserve">Рисунок </w:t>
      </w:r>
      <w:r>
        <w:rPr>
          <w:rFonts w:hint="default"/>
          <w:sz w:val="28"/>
          <w:szCs w:val="28"/>
          <w:highlight w:val="none"/>
          <w:lang w:val="ru-RU"/>
        </w:rPr>
        <w:t>31</w:t>
      </w:r>
      <w:r>
        <w:rPr>
          <w:sz w:val="28"/>
          <w:szCs w:val="28"/>
          <w:highlight w:val="none"/>
        </w:rPr>
        <w:t xml:space="preserve"> – </w:t>
      </w:r>
      <w:r>
        <w:rPr>
          <w:sz w:val="28"/>
          <w:szCs w:val="28"/>
          <w:highlight w:val="none"/>
          <w:lang w:val="ru-RU"/>
        </w:rPr>
        <w:t>Результат</w:t>
      </w:r>
      <w:r>
        <w:rPr>
          <w:rFonts w:hint="default"/>
          <w:sz w:val="28"/>
          <w:szCs w:val="28"/>
          <w:highlight w:val="none"/>
          <w:lang w:val="ru-RU"/>
        </w:rPr>
        <w:t xml:space="preserve"> выполнения запроса: в</w:t>
      </w:r>
      <w:r>
        <w:rPr>
          <w:rFonts w:hint="default"/>
          <w:color w:val="000000"/>
          <w:spacing w:val="7"/>
          <w:sz w:val="28"/>
          <w:szCs w:val="28"/>
          <w:lang w:val="ru-RU"/>
        </w:rPr>
        <w:t>ыборка производителей и количества их товаров, которые фигурировали хотя бы раз в партиях</w:t>
      </w:r>
    </w:p>
    <w:p w14:paraId="27A917FF">
      <w:pPr>
        <w:spacing w:line="360" w:lineRule="auto"/>
        <w:ind w:left="0" w:leftChars="0" w:firstLine="708" w:firstLineChars="0"/>
        <w:jc w:val="center"/>
        <w:rPr>
          <w:rFonts w:hint="default"/>
          <w:color w:val="000000"/>
          <w:spacing w:val="7"/>
          <w:sz w:val="28"/>
          <w:szCs w:val="28"/>
          <w:lang w:val="ru-RU"/>
        </w:rPr>
      </w:pPr>
      <w:r>
        <w:rPr>
          <w:rFonts w:hint="default"/>
          <w:color w:val="000000"/>
          <w:spacing w:val="7"/>
          <w:sz w:val="28"/>
          <w:szCs w:val="28"/>
          <w:lang w:val="ru-RU"/>
        </w:rPr>
        <w:br w:type="page"/>
      </w:r>
    </w:p>
    <w:p w14:paraId="5A29F091">
      <w:pPr>
        <w:spacing w:before="0" w:line="360" w:lineRule="auto"/>
        <w:ind w:left="0" w:leftChars="0" w:firstLine="700" w:firstLineChars="0"/>
        <w:jc w:val="both"/>
        <w:rPr>
          <w:snapToGrid w:val="0"/>
          <w:sz w:val="28"/>
          <w:szCs w:val="28"/>
          <w:highlight w:val="none"/>
          <w:lang w:eastAsia="ru-RU"/>
        </w:rPr>
      </w:pPr>
      <w:r>
        <w:rPr>
          <w:color w:val="000000"/>
          <w:sz w:val="28"/>
          <w:szCs w:val="28"/>
        </w:rPr>
        <w:t xml:space="preserve">Представления — это виртуальные таблицы. В отличие </w:t>
      </w:r>
      <w:r>
        <w:rPr>
          <w:color w:val="000000"/>
          <w:spacing w:val="7"/>
          <w:sz w:val="28"/>
          <w:szCs w:val="28"/>
        </w:rPr>
        <w:t xml:space="preserve">от таблиц, содержащих данные, представления содержат </w:t>
      </w:r>
      <w:r>
        <w:rPr>
          <w:color w:val="000000"/>
          <w:spacing w:val="6"/>
          <w:sz w:val="28"/>
          <w:szCs w:val="28"/>
        </w:rPr>
        <w:t xml:space="preserve">запросы, которые динамически выбирают данные, когда это </w:t>
      </w:r>
      <w:r>
        <w:rPr>
          <w:color w:val="000000"/>
          <w:spacing w:val="1"/>
          <w:sz w:val="28"/>
          <w:szCs w:val="28"/>
        </w:rPr>
        <w:t xml:space="preserve">необходимо. </w:t>
      </w:r>
      <w:r>
        <w:rPr>
          <w:snapToGrid w:val="0"/>
          <w:sz w:val="28"/>
          <w:szCs w:val="28"/>
          <w:lang w:eastAsia="ru-RU"/>
        </w:rPr>
        <w:t xml:space="preserve">Представление может содержать данные из одной или нескольких таблиц или может быть создано на основе других представлений. При создании представлений использовался sql-скрипт, который представлен в листинге </w:t>
      </w:r>
      <w:r>
        <w:rPr>
          <w:snapToGrid w:val="0"/>
          <w:sz w:val="28"/>
          <w:szCs w:val="28"/>
          <w:highlight w:val="none"/>
          <w:lang w:eastAsia="ru-RU"/>
        </w:rPr>
        <w:t>Б.2.</w:t>
      </w:r>
    </w:p>
    <w:p w14:paraId="3689B12A">
      <w:pPr>
        <w:spacing w:before="0" w:line="360" w:lineRule="auto"/>
        <w:ind w:left="0" w:leftChars="0" w:firstLine="700" w:firstLineChars="0"/>
        <w:jc w:val="both"/>
        <w:rPr>
          <w:snapToGrid w:val="0"/>
          <w:sz w:val="28"/>
          <w:szCs w:val="28"/>
          <w:highlight w:val="none"/>
          <w:lang w:eastAsia="ru-RU"/>
        </w:rPr>
      </w:pPr>
    </w:p>
    <w:p w14:paraId="33B51C10">
      <w:pPr>
        <w:spacing w:before="0" w:line="360" w:lineRule="auto"/>
        <w:ind w:left="0" w:leftChars="0" w:firstLine="700" w:firstLineChars="0"/>
        <w:jc w:val="both"/>
        <w:rPr>
          <w:rFonts w:hint="default"/>
          <w:snapToGrid w:val="0"/>
          <w:sz w:val="28"/>
          <w:szCs w:val="28"/>
          <w:highlight w:val="none"/>
          <w:lang w:val="en-US" w:eastAsia="ru-RU"/>
        </w:rPr>
      </w:pPr>
      <w:r>
        <w:rPr>
          <w:snapToGrid w:val="0"/>
          <w:sz w:val="28"/>
          <w:szCs w:val="28"/>
          <w:highlight w:val="none"/>
          <w:lang w:eastAsia="ru-RU"/>
        </w:rPr>
        <w:t>Представление</w:t>
      </w:r>
      <w:r>
        <w:rPr>
          <w:rFonts w:hint="default"/>
          <w:snapToGrid w:val="0"/>
          <w:sz w:val="28"/>
          <w:szCs w:val="28"/>
          <w:highlight w:val="none"/>
          <w:lang w:val="en-US" w:eastAsia="ru-RU"/>
        </w:rPr>
        <w:t xml:space="preserve"> </w:t>
      </w:r>
      <w:r>
        <w:rPr>
          <w:rFonts w:hint="default"/>
          <w:sz w:val="28"/>
          <w:szCs w:val="28"/>
          <w:highlight w:val="none"/>
          <w:lang w:val="en-US"/>
        </w:rPr>
        <w:t>report_batches</w:t>
      </w:r>
      <w:r>
        <w:rPr>
          <w:rFonts w:hint="default"/>
          <w:snapToGrid w:val="0"/>
          <w:sz w:val="28"/>
          <w:szCs w:val="28"/>
          <w:highlight w:val="none"/>
          <w:lang w:val="en-US" w:eastAsia="ru-RU"/>
        </w:rPr>
        <w:br w:type="textWrapping"/>
      </w:r>
      <w:r>
        <w:rPr>
          <w:rFonts w:hint="default"/>
          <w:snapToGrid w:val="0"/>
          <w:sz w:val="28"/>
          <w:szCs w:val="28"/>
          <w:highlight w:val="none"/>
          <w:lang w:val="en-US" w:eastAsia="ru-RU"/>
        </w:rPr>
        <w:tab/>
      </w:r>
      <w:r>
        <w:rPr>
          <w:rFonts w:hint="default"/>
          <w:snapToGrid w:val="0"/>
          <w:sz w:val="28"/>
          <w:szCs w:val="28"/>
          <w:highlight w:val="none"/>
          <w:lang w:val="en-US" w:eastAsia="ru-RU"/>
        </w:rPr>
        <w:t>Вывод информации о партиях и название товара в партии</w:t>
      </w:r>
    </w:p>
    <w:p w14:paraId="3FCF7E63">
      <w:pPr>
        <w:spacing w:before="0" w:line="360" w:lineRule="auto"/>
        <w:ind w:left="0" w:leftChars="0" w:firstLine="0" w:firstLineChars="0"/>
        <w:jc w:val="center"/>
        <w:rPr>
          <w:rFonts w:hint="default"/>
          <w:snapToGrid w:val="0"/>
          <w:sz w:val="28"/>
          <w:szCs w:val="28"/>
          <w:highlight w:val="none"/>
          <w:lang w:val="en-US" w:eastAsia="ru-RU"/>
        </w:rPr>
      </w:pPr>
      <w:r>
        <w:rPr>
          <w:rFonts w:hint="default"/>
          <w:snapToGrid w:val="0"/>
          <w:sz w:val="28"/>
          <w:szCs w:val="28"/>
          <w:highlight w:val="none"/>
          <w:lang w:val="en-US" w:eastAsia="ru-RU"/>
        </w:rPr>
        <w:drawing>
          <wp:inline distT="0" distB="0" distL="114300" distR="114300">
            <wp:extent cx="3096895" cy="1394460"/>
            <wp:effectExtent l="0" t="0" r="1905" b="2540"/>
            <wp:docPr id="56" name="Picture 56" descr="Снимок экрана 2025-12-11 в 20.42.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Picture 56" descr="Снимок экрана 2025-12-11 в 20.42.02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096895" cy="139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DA93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60" w:line="360" w:lineRule="auto"/>
        <w:ind w:left="0" w:leftChars="0" w:firstLine="0" w:firstLineChars="0"/>
        <w:jc w:val="center"/>
        <w:textAlignment w:val="auto"/>
        <w:rPr>
          <w:sz w:val="28"/>
          <w:szCs w:val="28"/>
        </w:rPr>
      </w:pPr>
      <w:r>
        <w:rPr>
          <w:sz w:val="28"/>
          <w:szCs w:val="28"/>
          <w:highlight w:val="none"/>
        </w:rPr>
        <w:t xml:space="preserve">Рисунок </w:t>
      </w:r>
      <w:r>
        <w:rPr>
          <w:rFonts w:hint="default"/>
          <w:sz w:val="28"/>
          <w:szCs w:val="28"/>
          <w:highlight w:val="none"/>
          <w:lang w:val="ru-RU"/>
        </w:rPr>
        <w:t>30</w:t>
      </w:r>
      <w:r>
        <w:rPr>
          <w:sz w:val="28"/>
          <w:szCs w:val="28"/>
          <w:highlight w:val="none"/>
        </w:rPr>
        <w:t xml:space="preserve"> –</w:t>
      </w:r>
      <w:r>
        <w:rPr>
          <w:rFonts w:hint="default"/>
          <w:sz w:val="28"/>
          <w:szCs w:val="28"/>
          <w:highlight w:val="none"/>
          <w:lang w:val="ru-RU"/>
        </w:rPr>
        <w:t xml:space="preserve"> Представление </w:t>
      </w:r>
      <w:r>
        <w:rPr>
          <w:rFonts w:hint="default"/>
          <w:sz w:val="28"/>
          <w:szCs w:val="28"/>
          <w:highlight w:val="none"/>
          <w:lang w:val="en-US"/>
        </w:rPr>
        <w:t>report_batches</w:t>
      </w:r>
    </w:p>
    <w:p w14:paraId="4EEE7059">
      <w:pPr>
        <w:suppressAutoHyphens w:val="0"/>
        <w:spacing w:before="0" w:after="160" w:line="259" w:lineRule="auto"/>
        <w:ind w:firstLine="709"/>
        <w:rPr>
          <w:rFonts w:hint="default"/>
          <w:snapToGrid w:val="0"/>
          <w:sz w:val="28"/>
          <w:szCs w:val="28"/>
          <w:highlight w:val="none"/>
          <w:lang w:val="en-US" w:eastAsia="ru-RU"/>
        </w:rPr>
      </w:pPr>
      <w:r>
        <w:rPr>
          <w:sz w:val="28"/>
          <w:szCs w:val="28"/>
        </w:rPr>
        <w:t>Результат выборки для представления</w:t>
      </w:r>
    </w:p>
    <w:p w14:paraId="1EA54722">
      <w:pPr>
        <w:spacing w:before="0" w:line="360" w:lineRule="auto"/>
        <w:ind w:left="0" w:leftChars="0" w:firstLine="0" w:firstLineChars="0"/>
        <w:jc w:val="center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drawing>
          <wp:inline distT="0" distB="0" distL="114300" distR="114300">
            <wp:extent cx="5826125" cy="2444115"/>
            <wp:effectExtent l="0" t="0" r="15875" b="19685"/>
            <wp:docPr id="57" name="Picture 57" descr="Снимок экрана 2025-12-11 в 20.42.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Picture 57" descr="Снимок экрана 2025-12-11 в 20.42.57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826125" cy="244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7B84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60" w:line="360" w:lineRule="auto"/>
        <w:ind w:left="0" w:leftChars="0" w:firstLine="0" w:firstLineChars="0"/>
        <w:jc w:val="center"/>
        <w:textAlignment w:val="auto"/>
        <w:rPr>
          <w:rFonts w:hint="default"/>
          <w:sz w:val="28"/>
          <w:szCs w:val="28"/>
          <w:lang w:val="en-US" w:eastAsia="ru-RU"/>
        </w:rPr>
      </w:pPr>
      <w:r>
        <w:rPr>
          <w:sz w:val="28"/>
          <w:szCs w:val="28"/>
          <w:highlight w:val="none"/>
        </w:rPr>
        <w:t xml:space="preserve">Рисунок </w:t>
      </w:r>
      <w:r>
        <w:rPr>
          <w:rFonts w:hint="default"/>
          <w:sz w:val="28"/>
          <w:szCs w:val="28"/>
          <w:highlight w:val="none"/>
          <w:lang w:val="ru-RU"/>
        </w:rPr>
        <w:t>31</w:t>
      </w:r>
      <w:r>
        <w:rPr>
          <w:sz w:val="28"/>
          <w:szCs w:val="28"/>
          <w:highlight w:val="none"/>
        </w:rPr>
        <w:t xml:space="preserve"> –</w:t>
      </w:r>
      <w:r>
        <w:rPr>
          <w:rFonts w:hint="default"/>
          <w:sz w:val="28"/>
          <w:szCs w:val="28"/>
          <w:highlight w:val="none"/>
          <w:lang w:val="ru-RU"/>
        </w:rPr>
        <w:t xml:space="preserve"> Результат выборки для представления: </w:t>
      </w:r>
      <w:r>
        <w:rPr>
          <w:rFonts w:hint="default"/>
          <w:sz w:val="28"/>
          <w:szCs w:val="28"/>
          <w:highlight w:val="none"/>
          <w:lang w:val="en-US"/>
        </w:rPr>
        <w:t>report_batches</w:t>
      </w:r>
    </w:p>
    <w:p w14:paraId="06329725">
      <w:pPr>
        <w:spacing w:before="0" w:line="360" w:lineRule="auto"/>
        <w:ind w:left="0" w:leftChars="0" w:firstLine="708" w:firstLineChars="0"/>
        <w:jc w:val="both"/>
        <w:rPr>
          <w:rFonts w:hint="default"/>
          <w:sz w:val="28"/>
          <w:szCs w:val="28"/>
          <w:lang w:val="en-US" w:eastAsia="ru-RU"/>
        </w:rPr>
      </w:pPr>
      <w:r>
        <w:rPr>
          <w:rFonts w:hint="default"/>
          <w:sz w:val="28"/>
          <w:szCs w:val="28"/>
          <w:lang w:val="en-US" w:eastAsia="ru-RU"/>
        </w:rPr>
        <w:t>Представление содержит в себе информацию об id партии, названии товара, стоимости за 1 у.е., дате производства и сроке годности.</w:t>
      </w:r>
    </w:p>
    <w:p w14:paraId="7C91D384">
      <w:pPr>
        <w:rPr>
          <w:rFonts w:hint="default"/>
          <w:sz w:val="28"/>
          <w:szCs w:val="28"/>
          <w:lang w:val="en-US" w:eastAsia="ru-RU"/>
        </w:rPr>
      </w:pPr>
      <w:r>
        <w:rPr>
          <w:rFonts w:hint="default"/>
          <w:sz w:val="28"/>
          <w:szCs w:val="28"/>
          <w:lang w:val="en-US" w:eastAsia="ru-RU"/>
        </w:rPr>
        <w:br w:type="page"/>
      </w:r>
    </w:p>
    <w:p w14:paraId="38107259">
      <w:pPr>
        <w:spacing w:line="360" w:lineRule="auto"/>
        <w:ind w:firstLine="708" w:firstLineChars="0"/>
        <w:rPr>
          <w:rFonts w:hint="default"/>
          <w:sz w:val="28"/>
          <w:szCs w:val="28"/>
          <w:lang w:val="en-US" w:eastAsia="ru-RU"/>
        </w:rPr>
      </w:pPr>
      <w:r>
        <w:rPr>
          <w:rFonts w:hint="default"/>
          <w:sz w:val="28"/>
          <w:szCs w:val="28"/>
          <w:lang w:val="en-US" w:eastAsia="ru-RU"/>
        </w:rPr>
        <w:t>Представление report_documents_by_employee</w:t>
      </w:r>
    </w:p>
    <w:p w14:paraId="548874FB">
      <w:pPr>
        <w:spacing w:line="360" w:lineRule="auto"/>
        <w:ind w:firstLine="708" w:firstLineChars="0"/>
        <w:jc w:val="both"/>
        <w:rPr>
          <w:rFonts w:hint="default"/>
          <w:sz w:val="28"/>
          <w:szCs w:val="28"/>
          <w:lang w:val="en-US" w:eastAsia="ru-RU"/>
        </w:rPr>
      </w:pPr>
      <w:r>
        <w:rPr>
          <w:rFonts w:hint="default"/>
          <w:sz w:val="28"/>
          <w:szCs w:val="28"/>
          <w:lang w:val="en-US" w:eastAsia="ru-RU"/>
        </w:rPr>
        <w:t>Вывод информации о сотрудниках и количестве оформленных ими документов по категориям документов.</w:t>
      </w:r>
    </w:p>
    <w:p w14:paraId="4D3A1205">
      <w:pPr>
        <w:spacing w:line="360" w:lineRule="auto"/>
        <w:ind w:left="0" w:leftChars="0" w:firstLine="0" w:firstLineChars="0"/>
        <w:rPr>
          <w:rFonts w:hint="default"/>
          <w:sz w:val="28"/>
          <w:szCs w:val="28"/>
          <w:lang w:val="en-US" w:eastAsia="ru-RU"/>
        </w:rPr>
      </w:pPr>
      <w:r>
        <w:rPr>
          <w:rFonts w:hint="default"/>
          <w:sz w:val="28"/>
          <w:szCs w:val="28"/>
          <w:lang w:val="en-US" w:eastAsia="ru-RU"/>
        </w:rPr>
        <w:drawing>
          <wp:inline distT="0" distB="0" distL="114300" distR="114300">
            <wp:extent cx="5936615" cy="3159125"/>
            <wp:effectExtent l="0" t="0" r="6985" b="15875"/>
            <wp:docPr id="58" name="Picture 58" descr="Снимок экрана 2025-12-11 в 20.51.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Picture 58" descr="Снимок экрана 2025-12-11 в 20.51.24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315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9E80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60" w:line="360" w:lineRule="auto"/>
        <w:ind w:left="0" w:leftChars="0" w:firstLine="0" w:firstLineChars="0"/>
        <w:jc w:val="center"/>
        <w:textAlignment w:val="auto"/>
        <w:rPr>
          <w:rFonts w:hint="default"/>
          <w:sz w:val="28"/>
          <w:szCs w:val="28"/>
          <w:lang w:val="en-US" w:eastAsia="ru-RU"/>
        </w:rPr>
      </w:pPr>
      <w:r>
        <w:rPr>
          <w:sz w:val="28"/>
          <w:szCs w:val="28"/>
          <w:highlight w:val="none"/>
        </w:rPr>
        <w:t xml:space="preserve">Рисунок </w:t>
      </w:r>
      <w:r>
        <w:rPr>
          <w:rFonts w:hint="default"/>
          <w:sz w:val="28"/>
          <w:szCs w:val="28"/>
          <w:highlight w:val="none"/>
          <w:lang w:val="ru-RU"/>
        </w:rPr>
        <w:t>32</w:t>
      </w:r>
      <w:r>
        <w:rPr>
          <w:sz w:val="28"/>
          <w:szCs w:val="28"/>
          <w:highlight w:val="none"/>
        </w:rPr>
        <w:t xml:space="preserve"> –</w:t>
      </w:r>
      <w:r>
        <w:rPr>
          <w:rFonts w:hint="default"/>
          <w:sz w:val="28"/>
          <w:szCs w:val="28"/>
          <w:highlight w:val="none"/>
          <w:lang w:val="ru-RU"/>
        </w:rPr>
        <w:t xml:space="preserve"> Представление </w:t>
      </w:r>
      <w:r>
        <w:rPr>
          <w:rFonts w:hint="default"/>
          <w:sz w:val="28"/>
          <w:szCs w:val="28"/>
          <w:lang w:val="en-US" w:eastAsia="ru-RU"/>
        </w:rPr>
        <w:t>report_documents_by_employee</w:t>
      </w:r>
    </w:p>
    <w:p w14:paraId="0261206F">
      <w:pPr>
        <w:suppressAutoHyphens w:val="0"/>
        <w:spacing w:before="0" w:after="160" w:line="259" w:lineRule="auto"/>
        <w:ind w:firstLine="709"/>
        <w:rPr>
          <w:rFonts w:hint="default"/>
          <w:sz w:val="28"/>
          <w:szCs w:val="28"/>
          <w:lang w:val="en-US" w:eastAsia="ru-RU"/>
        </w:rPr>
      </w:pPr>
      <w:r>
        <w:rPr>
          <w:sz w:val="28"/>
          <w:szCs w:val="28"/>
        </w:rPr>
        <w:t>Результат выборки для представления</w:t>
      </w:r>
    </w:p>
    <w:p w14:paraId="06C1CB5D">
      <w:pPr>
        <w:spacing w:line="360" w:lineRule="auto"/>
        <w:ind w:left="0" w:leftChars="0" w:firstLine="0" w:firstLineChars="0"/>
        <w:rPr>
          <w:rFonts w:hint="default"/>
          <w:sz w:val="28"/>
          <w:szCs w:val="28"/>
          <w:lang w:val="en-US" w:eastAsia="ru-RU"/>
        </w:rPr>
      </w:pPr>
      <w:r>
        <w:rPr>
          <w:rFonts w:hint="default"/>
          <w:sz w:val="28"/>
          <w:szCs w:val="28"/>
          <w:lang w:val="en-US" w:eastAsia="ru-RU"/>
        </w:rPr>
        <w:drawing>
          <wp:inline distT="0" distB="0" distL="114300" distR="114300">
            <wp:extent cx="5934710" cy="1331595"/>
            <wp:effectExtent l="0" t="0" r="8890" b="14605"/>
            <wp:docPr id="59" name="Picture 59" descr="Снимок экрана 2025-12-11 в 20.51.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Picture 59" descr="Снимок экрана 2025-12-11 в 20.51.44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34710" cy="1331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B8EB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60" w:line="360" w:lineRule="auto"/>
        <w:ind w:left="0" w:leftChars="0" w:firstLine="0" w:firstLineChars="0"/>
        <w:jc w:val="center"/>
        <w:textAlignment w:val="auto"/>
        <w:rPr>
          <w:rFonts w:hint="default"/>
          <w:sz w:val="28"/>
          <w:szCs w:val="28"/>
          <w:highlight w:val="none"/>
          <w:lang w:val="ru-RU"/>
        </w:rPr>
      </w:pPr>
      <w:r>
        <w:rPr>
          <w:sz w:val="28"/>
          <w:szCs w:val="28"/>
          <w:highlight w:val="none"/>
        </w:rPr>
        <w:t xml:space="preserve">Рисунок </w:t>
      </w:r>
      <w:r>
        <w:rPr>
          <w:rFonts w:hint="default"/>
          <w:sz w:val="28"/>
          <w:szCs w:val="28"/>
          <w:highlight w:val="none"/>
          <w:lang w:val="ru-RU"/>
        </w:rPr>
        <w:t>33</w:t>
      </w:r>
      <w:r>
        <w:rPr>
          <w:sz w:val="28"/>
          <w:szCs w:val="28"/>
          <w:highlight w:val="none"/>
        </w:rPr>
        <w:t xml:space="preserve"> –</w:t>
      </w:r>
      <w:r>
        <w:rPr>
          <w:rFonts w:hint="default"/>
          <w:sz w:val="28"/>
          <w:szCs w:val="28"/>
          <w:highlight w:val="none"/>
          <w:lang w:val="ru-RU"/>
        </w:rPr>
        <w:t xml:space="preserve"> Результат выборки для представления: </w:t>
      </w:r>
      <w:r>
        <w:rPr>
          <w:rFonts w:hint="default"/>
          <w:sz w:val="28"/>
          <w:szCs w:val="28"/>
          <w:lang w:val="en-US" w:eastAsia="ru-RU"/>
        </w:rPr>
        <w:t>report_documents_by_employee</w:t>
      </w:r>
    </w:p>
    <w:p w14:paraId="7C607783">
      <w:pPr>
        <w:spacing w:line="360" w:lineRule="auto"/>
        <w:ind w:left="0" w:leftChars="0" w:firstLine="0" w:firstLineChars="0"/>
        <w:jc w:val="both"/>
        <w:rPr>
          <w:rFonts w:hint="default"/>
          <w:sz w:val="28"/>
          <w:szCs w:val="28"/>
          <w:highlight w:val="none"/>
          <w:lang w:val="ru-RU"/>
        </w:rPr>
      </w:pPr>
      <w:r>
        <w:rPr>
          <w:rFonts w:hint="default"/>
          <w:sz w:val="28"/>
          <w:szCs w:val="28"/>
          <w:highlight w:val="none"/>
          <w:lang w:val="ru-RU"/>
        </w:rPr>
        <w:tab/>
      </w:r>
      <w:r>
        <w:rPr>
          <w:rFonts w:hint="default"/>
          <w:sz w:val="28"/>
          <w:szCs w:val="28"/>
          <w:highlight w:val="none"/>
          <w:lang w:val="ru-RU"/>
        </w:rPr>
        <w:t>Представление содержит информацию о номере сотрудника в рамках окна, полное имя сотрудника, должность сотрудника, название категории документа и количество документов по этой категории</w:t>
      </w:r>
    </w:p>
    <w:p w14:paraId="5B6F24BA">
      <w:pPr>
        <w:rPr>
          <w:rFonts w:hint="default"/>
          <w:sz w:val="28"/>
          <w:szCs w:val="28"/>
          <w:highlight w:val="none"/>
          <w:lang w:val="ru-RU"/>
        </w:rPr>
      </w:pPr>
      <w:r>
        <w:rPr>
          <w:rFonts w:hint="default"/>
          <w:sz w:val="28"/>
          <w:szCs w:val="28"/>
          <w:highlight w:val="none"/>
          <w:lang w:val="ru-RU"/>
        </w:rPr>
        <w:br w:type="page"/>
      </w:r>
    </w:p>
    <w:p w14:paraId="2269F4EE">
      <w:pPr>
        <w:spacing w:line="360" w:lineRule="auto"/>
        <w:ind w:left="0" w:leftChars="0" w:firstLine="0" w:firstLineChars="0"/>
        <w:jc w:val="both"/>
        <w:rPr>
          <w:rFonts w:hint="default"/>
          <w:sz w:val="28"/>
          <w:szCs w:val="28"/>
          <w:highlight w:val="none"/>
          <w:lang w:val="en-US" w:eastAsia="ru-RU"/>
        </w:rPr>
      </w:pPr>
      <w:r>
        <w:rPr>
          <w:rFonts w:hint="default"/>
          <w:sz w:val="28"/>
          <w:szCs w:val="28"/>
          <w:highlight w:val="none"/>
          <w:lang w:val="en-US" w:eastAsia="ru-RU"/>
        </w:rPr>
        <w:tab/>
      </w:r>
      <w:r>
        <w:rPr>
          <w:rFonts w:hint="default"/>
          <w:sz w:val="28"/>
          <w:szCs w:val="28"/>
          <w:highlight w:val="none"/>
          <w:lang w:val="en-US" w:eastAsia="ru-RU"/>
        </w:rPr>
        <w:t>Представление report_employees</w:t>
      </w:r>
    </w:p>
    <w:p w14:paraId="5F9DBF49">
      <w:pPr>
        <w:spacing w:line="360" w:lineRule="auto"/>
        <w:ind w:left="0" w:leftChars="0" w:firstLine="0" w:firstLineChars="0"/>
        <w:jc w:val="both"/>
        <w:rPr>
          <w:rFonts w:hint="default"/>
          <w:sz w:val="28"/>
          <w:szCs w:val="28"/>
          <w:highlight w:val="none"/>
          <w:lang w:val="en-US" w:eastAsia="ru-RU"/>
        </w:rPr>
      </w:pPr>
      <w:r>
        <w:rPr>
          <w:rFonts w:hint="default"/>
          <w:sz w:val="28"/>
          <w:szCs w:val="28"/>
          <w:highlight w:val="none"/>
          <w:lang w:val="en-US" w:eastAsia="ru-RU"/>
        </w:rPr>
        <w:tab/>
      </w:r>
      <w:r>
        <w:rPr>
          <w:rFonts w:hint="default"/>
          <w:sz w:val="28"/>
          <w:szCs w:val="28"/>
          <w:highlight w:val="none"/>
          <w:lang w:val="en-US" w:eastAsia="ru-RU"/>
        </w:rPr>
        <w:t>Вывод информации о сотрудниках.</w:t>
      </w:r>
    </w:p>
    <w:p w14:paraId="23E8E750">
      <w:pPr>
        <w:spacing w:line="360" w:lineRule="auto"/>
        <w:ind w:left="0" w:leftChars="0" w:firstLine="0" w:firstLineChars="0"/>
        <w:jc w:val="center"/>
        <w:rPr>
          <w:rFonts w:hint="default"/>
          <w:sz w:val="28"/>
          <w:szCs w:val="28"/>
          <w:lang w:val="en-US" w:eastAsia="ru-RU"/>
        </w:rPr>
      </w:pPr>
      <w:r>
        <w:rPr>
          <w:rFonts w:hint="default"/>
          <w:sz w:val="28"/>
          <w:szCs w:val="28"/>
          <w:lang w:val="en-US" w:eastAsia="ru-RU"/>
        </w:rPr>
        <w:drawing>
          <wp:inline distT="0" distB="0" distL="114300" distR="114300">
            <wp:extent cx="3583305" cy="3558540"/>
            <wp:effectExtent l="0" t="0" r="23495" b="22860"/>
            <wp:docPr id="60" name="Picture 60" descr="Снимок экрана 2025-12-11 в 20.56.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Picture 60" descr="Снимок экрана 2025-12-11 в 20.56.52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583305" cy="3558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EEB0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60" w:line="360" w:lineRule="auto"/>
        <w:ind w:left="0" w:leftChars="0" w:firstLine="0" w:firstLineChars="0"/>
        <w:jc w:val="center"/>
        <w:textAlignment w:val="auto"/>
        <w:rPr>
          <w:rFonts w:hint="default"/>
          <w:sz w:val="28"/>
          <w:szCs w:val="28"/>
          <w:lang w:val="en-US" w:eastAsia="ru-RU"/>
        </w:rPr>
      </w:pPr>
      <w:r>
        <w:rPr>
          <w:sz w:val="28"/>
          <w:szCs w:val="28"/>
          <w:highlight w:val="none"/>
        </w:rPr>
        <w:t xml:space="preserve">Рисунок </w:t>
      </w:r>
      <w:r>
        <w:rPr>
          <w:rFonts w:hint="default"/>
          <w:sz w:val="28"/>
          <w:szCs w:val="28"/>
          <w:highlight w:val="none"/>
          <w:lang w:val="ru-RU"/>
        </w:rPr>
        <w:t>32</w:t>
      </w:r>
      <w:r>
        <w:rPr>
          <w:sz w:val="28"/>
          <w:szCs w:val="28"/>
          <w:highlight w:val="none"/>
        </w:rPr>
        <w:t xml:space="preserve"> –</w:t>
      </w:r>
      <w:r>
        <w:rPr>
          <w:rFonts w:hint="default"/>
          <w:sz w:val="28"/>
          <w:szCs w:val="28"/>
          <w:highlight w:val="none"/>
          <w:lang w:val="ru-RU"/>
        </w:rPr>
        <w:t xml:space="preserve"> Представление </w:t>
      </w:r>
      <w:r>
        <w:rPr>
          <w:rFonts w:hint="default"/>
          <w:sz w:val="28"/>
          <w:szCs w:val="28"/>
          <w:lang w:val="en-US" w:eastAsia="ru-RU"/>
        </w:rPr>
        <w:t>report_employees</w:t>
      </w:r>
    </w:p>
    <w:p w14:paraId="27398719">
      <w:pPr>
        <w:suppressAutoHyphens w:val="0"/>
        <w:spacing w:before="0" w:after="160" w:line="259" w:lineRule="auto"/>
        <w:ind w:firstLine="709"/>
        <w:rPr>
          <w:rFonts w:hint="default"/>
          <w:sz w:val="28"/>
          <w:szCs w:val="28"/>
          <w:lang w:val="en-US" w:eastAsia="ru-RU"/>
        </w:rPr>
      </w:pPr>
      <w:r>
        <w:rPr>
          <w:sz w:val="28"/>
          <w:szCs w:val="28"/>
        </w:rPr>
        <w:t>Результат выборки для представления</w:t>
      </w:r>
    </w:p>
    <w:p w14:paraId="48B2BB0F">
      <w:pPr>
        <w:spacing w:line="360" w:lineRule="auto"/>
        <w:ind w:left="0" w:leftChars="0" w:firstLine="0" w:firstLineChars="0"/>
        <w:jc w:val="center"/>
        <w:rPr>
          <w:rFonts w:hint="default"/>
          <w:sz w:val="28"/>
          <w:szCs w:val="28"/>
          <w:lang w:val="en-US" w:eastAsia="ru-RU"/>
        </w:rPr>
      </w:pPr>
      <w:r>
        <w:rPr>
          <w:rFonts w:hint="default"/>
          <w:sz w:val="28"/>
          <w:szCs w:val="28"/>
          <w:lang w:val="en-US" w:eastAsia="ru-RU"/>
        </w:rPr>
        <w:drawing>
          <wp:inline distT="0" distB="0" distL="114300" distR="114300">
            <wp:extent cx="5937885" cy="1314450"/>
            <wp:effectExtent l="0" t="0" r="5715" b="6350"/>
            <wp:docPr id="61" name="Picture 61" descr="Снимок экрана 2025-12-11 в 20.58.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Picture 61" descr="Снимок экрана 2025-12-11 в 20.58.19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37885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679C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60" w:line="360" w:lineRule="auto"/>
        <w:ind w:left="0" w:leftChars="0" w:firstLine="0" w:firstLineChars="0"/>
        <w:jc w:val="center"/>
        <w:textAlignment w:val="auto"/>
        <w:rPr>
          <w:rFonts w:hint="default"/>
          <w:sz w:val="28"/>
          <w:szCs w:val="28"/>
          <w:lang w:val="en-US" w:eastAsia="ru-RU"/>
        </w:rPr>
      </w:pPr>
      <w:r>
        <w:rPr>
          <w:sz w:val="28"/>
          <w:szCs w:val="28"/>
          <w:highlight w:val="none"/>
        </w:rPr>
        <w:t xml:space="preserve">Рисунок </w:t>
      </w:r>
      <w:r>
        <w:rPr>
          <w:rFonts w:hint="default"/>
          <w:sz w:val="28"/>
          <w:szCs w:val="28"/>
          <w:highlight w:val="none"/>
          <w:lang w:val="ru-RU"/>
        </w:rPr>
        <w:t>33</w:t>
      </w:r>
      <w:r>
        <w:rPr>
          <w:sz w:val="28"/>
          <w:szCs w:val="28"/>
          <w:highlight w:val="none"/>
        </w:rPr>
        <w:t xml:space="preserve"> –</w:t>
      </w:r>
      <w:r>
        <w:rPr>
          <w:rFonts w:hint="default"/>
          <w:sz w:val="28"/>
          <w:szCs w:val="28"/>
          <w:highlight w:val="none"/>
          <w:lang w:val="ru-RU"/>
        </w:rPr>
        <w:t xml:space="preserve"> Результат выборки для представления: </w:t>
      </w:r>
      <w:r>
        <w:rPr>
          <w:rFonts w:hint="default"/>
          <w:sz w:val="28"/>
          <w:szCs w:val="28"/>
          <w:lang w:val="en-US" w:eastAsia="ru-RU"/>
        </w:rPr>
        <w:t>report_employees</w:t>
      </w:r>
    </w:p>
    <w:p w14:paraId="5C7EAD89">
      <w:pPr>
        <w:spacing w:line="360" w:lineRule="auto"/>
        <w:ind w:left="0" w:leftChars="0" w:firstLine="708" w:firstLineChars="0"/>
        <w:jc w:val="both"/>
        <w:rPr>
          <w:rFonts w:hint="default"/>
          <w:sz w:val="28"/>
          <w:szCs w:val="28"/>
          <w:lang w:val="en-US" w:eastAsia="ru-RU"/>
        </w:rPr>
      </w:pPr>
      <w:r>
        <w:rPr>
          <w:rFonts w:hint="default"/>
          <w:sz w:val="28"/>
          <w:szCs w:val="28"/>
          <w:lang w:val="en-US" w:eastAsia="ru-RU"/>
        </w:rPr>
        <w:t>Представление содержит информацию о номере строки, фамилии, имени и отчестве сотрудника, должности сотрудника, номере телефона струдника и дате рождения сотрудника</w:t>
      </w:r>
    </w:p>
    <w:p w14:paraId="3ACAEB71">
      <w:pPr>
        <w:rPr>
          <w:rFonts w:hint="default"/>
          <w:sz w:val="28"/>
          <w:szCs w:val="28"/>
          <w:lang w:val="en-US" w:eastAsia="ru-RU"/>
        </w:rPr>
      </w:pPr>
      <w:r>
        <w:rPr>
          <w:rFonts w:hint="default"/>
          <w:sz w:val="28"/>
          <w:szCs w:val="28"/>
          <w:lang w:val="en-US" w:eastAsia="ru-RU"/>
        </w:rPr>
        <w:br w:type="page"/>
      </w:r>
    </w:p>
    <w:p w14:paraId="2BE7E541">
      <w:pPr>
        <w:spacing w:line="360" w:lineRule="auto"/>
        <w:ind w:left="0" w:leftChars="0" w:firstLine="708" w:firstLineChars="0"/>
        <w:jc w:val="both"/>
        <w:rPr>
          <w:rFonts w:hint="default"/>
          <w:sz w:val="28"/>
          <w:szCs w:val="28"/>
          <w:lang w:val="en-US" w:eastAsia="ru-RU"/>
        </w:rPr>
      </w:pPr>
      <w:r>
        <w:rPr>
          <w:rFonts w:hint="default"/>
          <w:sz w:val="28"/>
          <w:szCs w:val="28"/>
          <w:lang w:val="en-US" w:eastAsia="ru-RU"/>
        </w:rPr>
        <w:t>Представление report_expired_batches</w:t>
      </w:r>
    </w:p>
    <w:p w14:paraId="4FA1E018">
      <w:pPr>
        <w:spacing w:line="360" w:lineRule="auto"/>
        <w:ind w:left="0" w:leftChars="0" w:firstLine="708" w:firstLineChars="0"/>
        <w:jc w:val="both"/>
        <w:rPr>
          <w:rFonts w:hint="default"/>
          <w:sz w:val="28"/>
          <w:szCs w:val="28"/>
          <w:lang w:val="en-US" w:eastAsia="ru-RU"/>
        </w:rPr>
      </w:pPr>
      <w:r>
        <w:rPr>
          <w:rFonts w:hint="default"/>
          <w:sz w:val="28"/>
          <w:szCs w:val="28"/>
          <w:lang w:val="en-US" w:eastAsia="ru-RU"/>
        </w:rPr>
        <w:t>Выводит информацию о просроченных партиях.</w:t>
      </w:r>
    </w:p>
    <w:p w14:paraId="6076ABFF">
      <w:pPr>
        <w:spacing w:line="360" w:lineRule="auto"/>
        <w:ind w:left="0" w:leftChars="0" w:firstLine="0" w:firstLineChars="0"/>
        <w:jc w:val="center"/>
        <w:rPr>
          <w:rFonts w:hint="default"/>
          <w:sz w:val="28"/>
          <w:szCs w:val="28"/>
          <w:lang w:val="en-US" w:eastAsia="ru-RU"/>
        </w:rPr>
      </w:pPr>
      <w:r>
        <w:rPr>
          <w:rFonts w:hint="default"/>
          <w:sz w:val="28"/>
          <w:szCs w:val="28"/>
          <w:lang w:val="en-US" w:eastAsia="ru-RU"/>
        </w:rPr>
        <w:drawing>
          <wp:inline distT="0" distB="0" distL="114300" distR="114300">
            <wp:extent cx="5196840" cy="4761865"/>
            <wp:effectExtent l="0" t="0" r="10160" b="13335"/>
            <wp:docPr id="8" name="Picture 8" descr="Снимок экрана 2025-12-12 в 09.02.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Снимок экрана 2025-12-12 в 09.02.40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196840" cy="476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FAD4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60" w:line="360" w:lineRule="auto"/>
        <w:ind w:left="0" w:leftChars="0" w:firstLine="0" w:firstLineChars="0"/>
        <w:jc w:val="center"/>
        <w:textAlignment w:val="auto"/>
        <w:rPr>
          <w:rFonts w:hint="default"/>
          <w:sz w:val="28"/>
          <w:szCs w:val="28"/>
          <w:lang w:val="en-US" w:eastAsia="ru-RU"/>
        </w:rPr>
      </w:pPr>
      <w:r>
        <w:rPr>
          <w:sz w:val="28"/>
          <w:szCs w:val="28"/>
          <w:highlight w:val="none"/>
        </w:rPr>
        <w:t xml:space="preserve">Рисунок </w:t>
      </w:r>
      <w:r>
        <w:rPr>
          <w:rFonts w:hint="default"/>
          <w:sz w:val="28"/>
          <w:szCs w:val="28"/>
          <w:highlight w:val="none"/>
          <w:lang w:val="ru-RU"/>
        </w:rPr>
        <w:t>34</w:t>
      </w:r>
      <w:r>
        <w:rPr>
          <w:sz w:val="28"/>
          <w:szCs w:val="28"/>
          <w:highlight w:val="none"/>
        </w:rPr>
        <w:t xml:space="preserve"> –</w:t>
      </w:r>
      <w:r>
        <w:rPr>
          <w:rFonts w:hint="default"/>
          <w:sz w:val="28"/>
          <w:szCs w:val="28"/>
          <w:highlight w:val="none"/>
          <w:lang w:val="ru-RU"/>
        </w:rPr>
        <w:t xml:space="preserve"> Представление </w:t>
      </w:r>
      <w:r>
        <w:rPr>
          <w:rFonts w:hint="default"/>
          <w:sz w:val="28"/>
          <w:szCs w:val="28"/>
          <w:lang w:val="en-US" w:eastAsia="ru-RU"/>
        </w:rPr>
        <w:t>report_expired_batches</w:t>
      </w:r>
    </w:p>
    <w:p w14:paraId="4C486EF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360" w:lineRule="auto"/>
        <w:ind w:left="0" w:leftChars="0" w:firstLine="709" w:firstLineChars="0"/>
        <w:jc w:val="left"/>
        <w:textAlignment w:val="auto"/>
        <w:rPr>
          <w:rFonts w:hint="default"/>
          <w:sz w:val="28"/>
          <w:szCs w:val="28"/>
          <w:lang w:val="en-US" w:eastAsia="ru-RU"/>
        </w:rPr>
      </w:pPr>
      <w:r>
        <w:rPr>
          <w:rFonts w:hint="default"/>
          <w:sz w:val="28"/>
          <w:szCs w:val="28"/>
          <w:lang w:val="en-US" w:eastAsia="ru-RU"/>
        </w:rPr>
        <w:t>Результат выборки для представление</w:t>
      </w:r>
    </w:p>
    <w:p w14:paraId="0713CB5B">
      <w:pPr>
        <w:spacing w:line="360" w:lineRule="auto"/>
        <w:ind w:left="0" w:leftChars="0" w:firstLine="0" w:firstLineChars="0"/>
        <w:jc w:val="center"/>
        <w:rPr>
          <w:rFonts w:hint="default"/>
          <w:sz w:val="28"/>
          <w:szCs w:val="28"/>
          <w:lang w:val="en-US" w:eastAsia="ru-RU"/>
        </w:rPr>
      </w:pPr>
      <w:r>
        <w:rPr>
          <w:rFonts w:hint="default"/>
          <w:sz w:val="28"/>
          <w:szCs w:val="28"/>
          <w:lang w:val="en-US" w:eastAsia="ru-RU"/>
        </w:rPr>
        <w:drawing>
          <wp:inline distT="0" distB="0" distL="114300" distR="114300">
            <wp:extent cx="5936615" cy="656590"/>
            <wp:effectExtent l="0" t="0" r="6985" b="3810"/>
            <wp:docPr id="10" name="Picture 10" descr="Снимок экрана 2025-12-12 в 09.03.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Снимок экрана 2025-12-12 в 09.03.54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65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310E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60" w:line="360" w:lineRule="auto"/>
        <w:ind w:left="0" w:leftChars="0" w:firstLine="0" w:firstLineChars="0"/>
        <w:jc w:val="center"/>
        <w:textAlignment w:val="auto"/>
        <w:rPr>
          <w:rFonts w:hint="default"/>
          <w:sz w:val="28"/>
          <w:szCs w:val="28"/>
          <w:lang w:val="en-US" w:eastAsia="ru-RU"/>
        </w:rPr>
      </w:pPr>
      <w:r>
        <w:rPr>
          <w:sz w:val="28"/>
          <w:szCs w:val="28"/>
          <w:highlight w:val="none"/>
        </w:rPr>
        <w:t xml:space="preserve">Рисунок </w:t>
      </w:r>
      <w:r>
        <w:rPr>
          <w:rFonts w:hint="default"/>
          <w:sz w:val="28"/>
          <w:szCs w:val="28"/>
          <w:highlight w:val="none"/>
          <w:lang w:val="ru-RU"/>
        </w:rPr>
        <w:t>35</w:t>
      </w:r>
      <w:r>
        <w:rPr>
          <w:sz w:val="28"/>
          <w:szCs w:val="28"/>
          <w:highlight w:val="none"/>
        </w:rPr>
        <w:t xml:space="preserve"> –</w:t>
      </w:r>
      <w:r>
        <w:rPr>
          <w:rFonts w:hint="default"/>
          <w:sz w:val="28"/>
          <w:szCs w:val="28"/>
          <w:highlight w:val="none"/>
          <w:lang w:val="ru-RU"/>
        </w:rPr>
        <w:t xml:space="preserve"> Результат выборки для представления: </w:t>
      </w:r>
      <w:r>
        <w:rPr>
          <w:rFonts w:hint="default"/>
          <w:sz w:val="28"/>
          <w:szCs w:val="28"/>
          <w:lang w:val="en-US" w:eastAsia="ru-RU"/>
        </w:rPr>
        <w:t>report_expired_batches</w:t>
      </w:r>
    </w:p>
    <w:p w14:paraId="33EE2299">
      <w:pPr>
        <w:spacing w:line="360" w:lineRule="auto"/>
        <w:ind w:left="0" w:leftChars="0" w:firstLine="0" w:firstLineChars="0"/>
        <w:jc w:val="both"/>
        <w:rPr>
          <w:rFonts w:hint="default"/>
          <w:sz w:val="28"/>
          <w:szCs w:val="28"/>
          <w:lang w:val="en-US" w:eastAsia="ru-RU"/>
        </w:rPr>
      </w:pPr>
      <w:r>
        <w:rPr>
          <w:rFonts w:hint="default"/>
          <w:sz w:val="28"/>
          <w:szCs w:val="28"/>
          <w:lang w:val="en-US" w:eastAsia="ru-RU"/>
        </w:rPr>
        <w:tab/>
      </w:r>
      <w:r>
        <w:rPr>
          <w:rFonts w:hint="default"/>
          <w:sz w:val="28"/>
          <w:szCs w:val="28"/>
          <w:lang w:val="en-US" w:eastAsia="ru-RU"/>
        </w:rPr>
        <w:t>Представление содержит информацию о номере строки, id партии, названию товара, дата истечения срока годности, количсевто товаров, которые еще остались на складе.</w:t>
      </w:r>
    </w:p>
    <w:p w14:paraId="29EEFB5D">
      <w:pPr>
        <w:spacing w:line="360" w:lineRule="auto"/>
        <w:ind w:left="0" w:leftChars="0" w:firstLine="0" w:firstLineChars="0"/>
        <w:jc w:val="both"/>
        <w:rPr>
          <w:rFonts w:hint="default"/>
          <w:sz w:val="28"/>
          <w:szCs w:val="28"/>
          <w:lang w:val="en-US" w:eastAsia="ru-RU"/>
        </w:rPr>
      </w:pPr>
      <w:r>
        <w:rPr>
          <w:rFonts w:hint="default"/>
          <w:sz w:val="28"/>
          <w:szCs w:val="28"/>
          <w:lang w:val="en-US" w:eastAsia="ru-RU"/>
        </w:rPr>
        <w:tab/>
      </w:r>
    </w:p>
    <w:p w14:paraId="3971092A">
      <w:pPr>
        <w:rPr>
          <w:rFonts w:hint="default"/>
          <w:sz w:val="28"/>
          <w:szCs w:val="28"/>
          <w:lang w:val="en-US" w:eastAsia="ru-RU"/>
        </w:rPr>
      </w:pPr>
      <w:r>
        <w:rPr>
          <w:rFonts w:hint="default"/>
          <w:sz w:val="28"/>
          <w:szCs w:val="28"/>
          <w:lang w:val="en-US" w:eastAsia="ru-RU"/>
        </w:rPr>
        <w:br w:type="page"/>
      </w:r>
    </w:p>
    <w:p w14:paraId="42295E3A">
      <w:pPr>
        <w:spacing w:line="360" w:lineRule="auto"/>
        <w:ind w:left="0" w:leftChars="0" w:firstLine="720" w:firstLineChars="0"/>
        <w:jc w:val="both"/>
        <w:rPr>
          <w:rFonts w:hint="default"/>
          <w:sz w:val="28"/>
          <w:szCs w:val="28"/>
          <w:lang w:val="en-US" w:eastAsia="ru-RU"/>
        </w:rPr>
      </w:pPr>
      <w:r>
        <w:rPr>
          <w:rFonts w:hint="default"/>
          <w:sz w:val="28"/>
          <w:szCs w:val="28"/>
          <w:lang w:val="en-US" w:eastAsia="ru-RU"/>
        </w:rPr>
        <w:t>Представление report_grants</w:t>
      </w:r>
    </w:p>
    <w:p w14:paraId="79665860">
      <w:pPr>
        <w:spacing w:line="360" w:lineRule="auto"/>
        <w:ind w:left="0" w:leftChars="0" w:firstLine="0" w:firstLineChars="0"/>
        <w:jc w:val="both"/>
        <w:rPr>
          <w:rFonts w:hint="default"/>
          <w:sz w:val="28"/>
          <w:szCs w:val="28"/>
          <w:lang w:val="en-US" w:eastAsia="ru-RU"/>
        </w:rPr>
      </w:pPr>
      <w:r>
        <w:rPr>
          <w:rFonts w:hint="default"/>
          <w:sz w:val="28"/>
          <w:szCs w:val="28"/>
          <w:lang w:val="en-US" w:eastAsia="ru-RU"/>
        </w:rPr>
        <w:tab/>
      </w:r>
      <w:r>
        <w:rPr>
          <w:rFonts w:hint="default"/>
          <w:sz w:val="28"/>
          <w:szCs w:val="28"/>
          <w:lang w:val="en-US" w:eastAsia="ru-RU"/>
        </w:rPr>
        <w:t>Выводит информацию о привилегиях ролей.</w:t>
      </w:r>
    </w:p>
    <w:p w14:paraId="1342B8DF">
      <w:pPr>
        <w:spacing w:line="360" w:lineRule="auto"/>
        <w:ind w:left="0" w:leftChars="0" w:firstLine="0" w:firstLineChars="0"/>
        <w:jc w:val="center"/>
        <w:rPr>
          <w:rFonts w:hint="default"/>
          <w:sz w:val="28"/>
          <w:szCs w:val="28"/>
          <w:lang w:val="en-US" w:eastAsia="ru-RU"/>
        </w:rPr>
      </w:pPr>
      <w:r>
        <w:rPr>
          <w:rFonts w:hint="default"/>
          <w:sz w:val="28"/>
          <w:szCs w:val="28"/>
          <w:lang w:val="en-US" w:eastAsia="ru-RU"/>
        </w:rPr>
        <w:drawing>
          <wp:inline distT="0" distB="0" distL="114300" distR="114300">
            <wp:extent cx="5935980" cy="2218690"/>
            <wp:effectExtent l="0" t="0" r="7620" b="16510"/>
            <wp:docPr id="22" name="Picture 22" descr="Снимок экрана 2025-12-12 в 09.08.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 descr="Снимок экрана 2025-12-12 в 09.08.18"/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221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A14A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60" w:line="360" w:lineRule="auto"/>
        <w:ind w:left="0" w:leftChars="0" w:firstLine="0" w:firstLineChars="0"/>
        <w:jc w:val="center"/>
        <w:textAlignment w:val="auto"/>
        <w:rPr>
          <w:rFonts w:hint="default"/>
          <w:sz w:val="28"/>
          <w:szCs w:val="28"/>
          <w:lang w:val="en-US" w:eastAsia="ru-RU"/>
        </w:rPr>
      </w:pPr>
      <w:r>
        <w:rPr>
          <w:sz w:val="28"/>
          <w:szCs w:val="28"/>
          <w:highlight w:val="none"/>
        </w:rPr>
        <w:t xml:space="preserve">Рисунок </w:t>
      </w:r>
      <w:r>
        <w:rPr>
          <w:rFonts w:hint="default"/>
          <w:sz w:val="28"/>
          <w:szCs w:val="28"/>
          <w:highlight w:val="none"/>
          <w:lang w:val="ru-RU"/>
        </w:rPr>
        <w:t>3</w:t>
      </w:r>
      <w:r>
        <w:rPr>
          <w:rFonts w:hint="default"/>
          <w:sz w:val="28"/>
          <w:szCs w:val="28"/>
          <w:highlight w:val="none"/>
          <w:lang w:val="en-US"/>
        </w:rPr>
        <w:t>6</w:t>
      </w:r>
      <w:r>
        <w:rPr>
          <w:sz w:val="28"/>
          <w:szCs w:val="28"/>
          <w:highlight w:val="none"/>
        </w:rPr>
        <w:t xml:space="preserve"> –</w:t>
      </w:r>
      <w:r>
        <w:rPr>
          <w:rFonts w:hint="default"/>
          <w:sz w:val="28"/>
          <w:szCs w:val="28"/>
          <w:highlight w:val="none"/>
          <w:lang w:val="ru-RU"/>
        </w:rPr>
        <w:t xml:space="preserve"> Представление </w:t>
      </w:r>
      <w:r>
        <w:rPr>
          <w:rFonts w:hint="default"/>
          <w:sz w:val="28"/>
          <w:szCs w:val="28"/>
          <w:lang w:val="en-US" w:eastAsia="ru-RU"/>
        </w:rPr>
        <w:t>report_grants</w:t>
      </w:r>
    </w:p>
    <w:p w14:paraId="0A6ED1CA">
      <w:pPr>
        <w:spacing w:line="360" w:lineRule="auto"/>
        <w:ind w:left="0" w:leftChars="0" w:firstLine="708" w:firstLineChars="0"/>
        <w:jc w:val="both"/>
        <w:rPr>
          <w:rFonts w:hint="default"/>
          <w:sz w:val="28"/>
          <w:szCs w:val="28"/>
          <w:lang w:val="en-US" w:eastAsia="ru-RU"/>
        </w:rPr>
      </w:pPr>
      <w:r>
        <w:rPr>
          <w:rFonts w:hint="default"/>
          <w:sz w:val="28"/>
          <w:szCs w:val="28"/>
          <w:lang w:val="en-US" w:eastAsia="ru-RU"/>
        </w:rPr>
        <w:t>Результат выборки для представления</w:t>
      </w:r>
    </w:p>
    <w:p w14:paraId="1053586B">
      <w:pPr>
        <w:spacing w:line="360" w:lineRule="auto"/>
        <w:ind w:left="0" w:leftChars="0" w:firstLine="0" w:firstLineChars="0"/>
        <w:jc w:val="center"/>
        <w:rPr>
          <w:rFonts w:hint="default"/>
          <w:sz w:val="28"/>
          <w:szCs w:val="28"/>
          <w:lang w:val="en-US" w:eastAsia="ru-RU"/>
        </w:rPr>
      </w:pPr>
      <w:r>
        <w:rPr>
          <w:rFonts w:hint="default"/>
          <w:sz w:val="28"/>
          <w:szCs w:val="28"/>
          <w:lang w:val="en-US" w:eastAsia="ru-RU"/>
        </w:rPr>
        <w:drawing>
          <wp:inline distT="0" distB="0" distL="114300" distR="114300">
            <wp:extent cx="5778500" cy="2070100"/>
            <wp:effectExtent l="0" t="0" r="12700" b="12700"/>
            <wp:docPr id="30" name="Picture 30" descr="Снимок экрана 2025-12-12 в 09.09.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 descr="Снимок экрана 2025-12-12 в 09.09.49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78500" cy="207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CEB4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60" w:line="360" w:lineRule="auto"/>
        <w:ind w:left="0" w:leftChars="0" w:firstLine="0" w:firstLineChars="0"/>
        <w:jc w:val="center"/>
        <w:textAlignment w:val="auto"/>
        <w:rPr>
          <w:rFonts w:hint="default"/>
          <w:sz w:val="28"/>
          <w:szCs w:val="28"/>
          <w:lang w:val="en-US" w:eastAsia="ru-RU"/>
        </w:rPr>
      </w:pPr>
      <w:r>
        <w:rPr>
          <w:sz w:val="28"/>
          <w:szCs w:val="28"/>
          <w:highlight w:val="none"/>
        </w:rPr>
        <w:t xml:space="preserve">Рисунок </w:t>
      </w:r>
      <w:r>
        <w:rPr>
          <w:rFonts w:hint="default"/>
          <w:sz w:val="28"/>
          <w:szCs w:val="28"/>
          <w:highlight w:val="none"/>
          <w:lang w:val="ru-RU"/>
        </w:rPr>
        <w:t>3</w:t>
      </w:r>
      <w:r>
        <w:rPr>
          <w:rFonts w:hint="default"/>
          <w:sz w:val="28"/>
          <w:szCs w:val="28"/>
          <w:highlight w:val="none"/>
          <w:lang w:val="en-US"/>
        </w:rPr>
        <w:t>7</w:t>
      </w:r>
      <w:r>
        <w:rPr>
          <w:sz w:val="28"/>
          <w:szCs w:val="28"/>
          <w:highlight w:val="none"/>
        </w:rPr>
        <w:t xml:space="preserve"> –</w:t>
      </w:r>
      <w:r>
        <w:rPr>
          <w:rFonts w:hint="default"/>
          <w:sz w:val="28"/>
          <w:szCs w:val="28"/>
          <w:highlight w:val="none"/>
          <w:lang w:val="ru-RU"/>
        </w:rPr>
        <w:t xml:space="preserve"> Результат выборки для представления: </w:t>
      </w:r>
      <w:r>
        <w:rPr>
          <w:rFonts w:hint="default"/>
          <w:sz w:val="28"/>
          <w:szCs w:val="28"/>
          <w:lang w:val="en-US" w:eastAsia="ru-RU"/>
        </w:rPr>
        <w:t>report_grants</w:t>
      </w:r>
    </w:p>
    <w:p w14:paraId="18A3CD62">
      <w:pPr>
        <w:spacing w:line="360" w:lineRule="auto"/>
        <w:ind w:left="0" w:leftChars="0" w:firstLine="0" w:firstLineChars="0"/>
        <w:jc w:val="both"/>
        <w:rPr>
          <w:rFonts w:hint="default"/>
          <w:sz w:val="28"/>
          <w:szCs w:val="28"/>
          <w:lang w:val="en-US" w:eastAsia="ru-RU"/>
        </w:rPr>
      </w:pPr>
      <w:r>
        <w:rPr>
          <w:rFonts w:hint="default"/>
          <w:sz w:val="28"/>
          <w:szCs w:val="28"/>
          <w:lang w:val="en-US" w:eastAsia="ru-RU"/>
        </w:rPr>
        <w:tab/>
      </w:r>
      <w:r>
        <w:rPr>
          <w:rFonts w:hint="default"/>
          <w:sz w:val="28"/>
          <w:szCs w:val="28"/>
          <w:lang w:val="en-US" w:eastAsia="ru-RU"/>
        </w:rPr>
        <w:t>Представление содержит информацию о номере строки, роли, названии, привилегиях роли</w:t>
      </w:r>
    </w:p>
    <w:p w14:paraId="27D1B2B1">
      <w:pPr>
        <w:rPr>
          <w:rFonts w:hint="default"/>
          <w:sz w:val="28"/>
          <w:szCs w:val="28"/>
          <w:lang w:val="en-US" w:eastAsia="ru-RU"/>
        </w:rPr>
      </w:pPr>
      <w:r>
        <w:rPr>
          <w:rFonts w:hint="default"/>
          <w:sz w:val="28"/>
          <w:szCs w:val="28"/>
          <w:lang w:val="en-US" w:eastAsia="ru-RU"/>
        </w:rPr>
        <w:br w:type="page"/>
      </w:r>
    </w:p>
    <w:p w14:paraId="660069F6">
      <w:pPr>
        <w:spacing w:line="360" w:lineRule="auto"/>
        <w:ind w:left="708" w:leftChars="0" w:firstLine="708" w:firstLineChars="0"/>
        <w:jc w:val="both"/>
        <w:rPr>
          <w:rFonts w:hint="default"/>
          <w:sz w:val="28"/>
          <w:szCs w:val="28"/>
          <w:lang w:val="en-US" w:eastAsia="ru-RU"/>
        </w:rPr>
      </w:pPr>
      <w:r>
        <w:rPr>
          <w:rFonts w:hint="default"/>
          <w:sz w:val="28"/>
          <w:szCs w:val="28"/>
          <w:lang w:val="en-US" w:eastAsia="ru-RU"/>
        </w:rPr>
        <w:t>Представление report_interface_grants</w:t>
      </w:r>
    </w:p>
    <w:p w14:paraId="441155B6">
      <w:pPr>
        <w:spacing w:line="360" w:lineRule="auto"/>
        <w:ind w:left="708" w:leftChars="0" w:firstLine="708" w:firstLineChars="0"/>
        <w:jc w:val="both"/>
        <w:rPr>
          <w:rFonts w:hint="default"/>
          <w:sz w:val="28"/>
          <w:szCs w:val="28"/>
          <w:lang w:val="en-US" w:eastAsia="ru-RU"/>
        </w:rPr>
      </w:pPr>
      <w:r>
        <w:rPr>
          <w:rFonts w:hint="default"/>
          <w:sz w:val="28"/>
          <w:szCs w:val="28"/>
          <w:lang w:val="en-US" w:eastAsia="ru-RU"/>
        </w:rPr>
        <w:t>Выводится информацию о доступе к интерфейсу.</w:t>
      </w:r>
    </w:p>
    <w:p w14:paraId="5D62017E">
      <w:pPr>
        <w:spacing w:line="360" w:lineRule="auto"/>
        <w:ind w:left="0" w:leftChars="0" w:firstLine="0" w:firstLineChars="0"/>
        <w:jc w:val="center"/>
        <w:rPr>
          <w:rFonts w:hint="default"/>
          <w:sz w:val="28"/>
          <w:szCs w:val="28"/>
          <w:lang w:val="en-US" w:eastAsia="ru-RU"/>
        </w:rPr>
      </w:pPr>
      <w:r>
        <w:rPr>
          <w:rFonts w:hint="default"/>
          <w:sz w:val="28"/>
          <w:szCs w:val="28"/>
          <w:lang w:val="en-US" w:eastAsia="ru-RU"/>
        </w:rPr>
        <w:drawing>
          <wp:inline distT="0" distB="0" distL="114300" distR="114300">
            <wp:extent cx="5351145" cy="3721735"/>
            <wp:effectExtent l="0" t="0" r="8255" b="12065"/>
            <wp:docPr id="35" name="Picture 35" descr="Снимок экрана 2025-12-12 в 09.11.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5" descr="Снимок экрана 2025-12-12 в 09.11.39"/>
                    <pic:cNvPicPr>
                      <a:picLocks noChangeAspect="1"/>
                    </pic:cNvPicPr>
                  </pic:nvPicPr>
                  <pic:blipFill>
                    <a:blip r:embed="rId62"/>
                    <a:srcRect l="749"/>
                    <a:stretch>
                      <a:fillRect/>
                    </a:stretch>
                  </pic:blipFill>
                  <pic:spPr>
                    <a:xfrm>
                      <a:off x="0" y="0"/>
                      <a:ext cx="5351145" cy="372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F1CF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60" w:line="360" w:lineRule="auto"/>
        <w:ind w:left="0" w:leftChars="0" w:firstLine="0" w:firstLineChars="0"/>
        <w:jc w:val="center"/>
        <w:textAlignment w:val="auto"/>
        <w:rPr>
          <w:rFonts w:hint="default"/>
          <w:sz w:val="28"/>
          <w:szCs w:val="28"/>
          <w:lang w:val="en-US" w:eastAsia="ru-RU"/>
        </w:rPr>
      </w:pPr>
      <w:r>
        <w:rPr>
          <w:sz w:val="28"/>
          <w:szCs w:val="28"/>
          <w:highlight w:val="none"/>
        </w:rPr>
        <w:t xml:space="preserve">Рисунок </w:t>
      </w:r>
      <w:r>
        <w:rPr>
          <w:rFonts w:hint="default"/>
          <w:sz w:val="28"/>
          <w:szCs w:val="28"/>
          <w:highlight w:val="none"/>
          <w:lang w:val="ru-RU"/>
        </w:rPr>
        <w:t>38</w:t>
      </w:r>
      <w:r>
        <w:rPr>
          <w:sz w:val="28"/>
          <w:szCs w:val="28"/>
          <w:highlight w:val="none"/>
        </w:rPr>
        <w:t xml:space="preserve"> –</w:t>
      </w:r>
      <w:r>
        <w:rPr>
          <w:rFonts w:hint="default"/>
          <w:sz w:val="28"/>
          <w:szCs w:val="28"/>
          <w:highlight w:val="none"/>
          <w:lang w:val="ru-RU"/>
        </w:rPr>
        <w:t xml:space="preserve"> Представление </w:t>
      </w:r>
      <w:r>
        <w:rPr>
          <w:rFonts w:hint="default"/>
          <w:sz w:val="28"/>
          <w:szCs w:val="28"/>
          <w:lang w:val="en-US" w:eastAsia="ru-RU"/>
        </w:rPr>
        <w:t>report_grants</w:t>
      </w:r>
    </w:p>
    <w:p w14:paraId="6D84AE19">
      <w:pPr>
        <w:spacing w:line="360" w:lineRule="auto"/>
        <w:ind w:left="0" w:leftChars="0" w:firstLine="0" w:firstLineChars="0"/>
        <w:jc w:val="both"/>
        <w:rPr>
          <w:rFonts w:hint="default"/>
          <w:sz w:val="28"/>
          <w:szCs w:val="28"/>
          <w:lang w:val="en-US" w:eastAsia="ru-RU"/>
        </w:rPr>
      </w:pPr>
      <w:r>
        <w:rPr>
          <w:rFonts w:hint="default"/>
          <w:sz w:val="28"/>
          <w:szCs w:val="28"/>
          <w:lang w:val="en-US" w:eastAsia="ru-RU"/>
        </w:rPr>
        <w:tab/>
      </w:r>
      <w:r>
        <w:rPr>
          <w:rFonts w:hint="default"/>
          <w:sz w:val="28"/>
          <w:szCs w:val="28"/>
          <w:lang w:val="en-US" w:eastAsia="ru-RU"/>
        </w:rPr>
        <w:t>Результат выборки для представления</w:t>
      </w:r>
    </w:p>
    <w:p w14:paraId="15730AE7">
      <w:pPr>
        <w:spacing w:line="360" w:lineRule="auto"/>
        <w:ind w:left="0" w:leftChars="0" w:firstLine="0" w:firstLineChars="0"/>
        <w:jc w:val="center"/>
        <w:rPr>
          <w:rFonts w:hint="default"/>
          <w:sz w:val="28"/>
          <w:szCs w:val="28"/>
          <w:lang w:val="en-US" w:eastAsia="ru-RU"/>
        </w:rPr>
      </w:pPr>
      <w:r>
        <w:rPr>
          <w:rFonts w:hint="default"/>
          <w:sz w:val="28"/>
          <w:szCs w:val="28"/>
          <w:lang w:val="en-US" w:eastAsia="ru-RU"/>
        </w:rPr>
        <w:drawing>
          <wp:inline distT="0" distB="0" distL="114300" distR="114300">
            <wp:extent cx="4443095" cy="2026285"/>
            <wp:effectExtent l="0" t="0" r="1905" b="5715"/>
            <wp:docPr id="36" name="Picture 36" descr="Снимок экрана 2025-12-12 в 09.15.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6" descr="Снимок экрана 2025-12-12 в 09.15.08"/>
                    <pic:cNvPicPr>
                      <a:picLocks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4443095" cy="202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5BE5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60" w:line="360" w:lineRule="auto"/>
        <w:ind w:left="0" w:leftChars="0" w:firstLine="0" w:firstLineChars="0"/>
        <w:jc w:val="center"/>
        <w:textAlignment w:val="auto"/>
        <w:rPr>
          <w:rFonts w:hint="default"/>
          <w:sz w:val="28"/>
          <w:szCs w:val="28"/>
          <w:lang w:val="en-US" w:eastAsia="ru-RU"/>
        </w:rPr>
      </w:pPr>
      <w:r>
        <w:rPr>
          <w:sz w:val="28"/>
          <w:szCs w:val="28"/>
          <w:highlight w:val="none"/>
        </w:rPr>
        <w:t xml:space="preserve">Рисунок </w:t>
      </w:r>
      <w:r>
        <w:rPr>
          <w:rFonts w:hint="default"/>
          <w:sz w:val="28"/>
          <w:szCs w:val="28"/>
          <w:highlight w:val="none"/>
          <w:lang w:val="ru-RU"/>
        </w:rPr>
        <w:t xml:space="preserve">39 </w:t>
      </w:r>
      <w:r>
        <w:rPr>
          <w:sz w:val="28"/>
          <w:szCs w:val="28"/>
          <w:highlight w:val="none"/>
        </w:rPr>
        <w:t>–</w:t>
      </w:r>
      <w:r>
        <w:rPr>
          <w:rFonts w:hint="default"/>
          <w:sz w:val="28"/>
          <w:szCs w:val="28"/>
          <w:highlight w:val="none"/>
          <w:lang w:val="ru-RU"/>
        </w:rPr>
        <w:t xml:space="preserve"> Результат выборки для представления: </w:t>
      </w:r>
      <w:r>
        <w:rPr>
          <w:rFonts w:hint="default"/>
          <w:sz w:val="28"/>
          <w:szCs w:val="28"/>
          <w:lang w:val="en-US" w:eastAsia="ru-RU"/>
        </w:rPr>
        <w:t>report_grants</w:t>
      </w:r>
    </w:p>
    <w:p w14:paraId="0F9C1B7D">
      <w:pPr>
        <w:spacing w:line="360" w:lineRule="auto"/>
        <w:ind w:left="0" w:leftChars="0" w:firstLine="0" w:firstLineChars="0"/>
        <w:jc w:val="both"/>
        <w:rPr>
          <w:rFonts w:hint="default"/>
          <w:sz w:val="28"/>
          <w:szCs w:val="28"/>
          <w:lang w:val="en-US" w:eastAsia="ru-RU"/>
        </w:rPr>
      </w:pPr>
      <w:r>
        <w:rPr>
          <w:rFonts w:hint="default"/>
          <w:sz w:val="28"/>
          <w:szCs w:val="28"/>
          <w:lang w:val="en-US" w:eastAsia="ru-RU"/>
        </w:rPr>
        <w:tab/>
      </w:r>
      <w:r>
        <w:rPr>
          <w:rFonts w:hint="default"/>
          <w:sz w:val="28"/>
          <w:szCs w:val="28"/>
          <w:lang w:val="en-US" w:eastAsia="ru-RU"/>
        </w:rPr>
        <w:t>Представление содержит информацию о роли, названии раздела и доступах к нему.</w:t>
      </w:r>
    </w:p>
    <w:p w14:paraId="3686B2E2">
      <w:pPr>
        <w:spacing w:line="360" w:lineRule="auto"/>
        <w:jc w:val="both"/>
        <w:rPr>
          <w:rFonts w:hint="default"/>
          <w:sz w:val="28"/>
          <w:szCs w:val="28"/>
          <w:lang w:val="en-US" w:eastAsia="ru-RU"/>
        </w:rPr>
      </w:pPr>
      <w:r>
        <w:rPr>
          <w:rFonts w:hint="default"/>
          <w:sz w:val="28"/>
          <w:szCs w:val="28"/>
          <w:lang w:val="en-US" w:eastAsia="ru-RU"/>
        </w:rPr>
        <w:tab/>
      </w:r>
    </w:p>
    <w:p w14:paraId="3659422C">
      <w:pPr>
        <w:rPr>
          <w:rFonts w:hint="default"/>
          <w:sz w:val="28"/>
          <w:szCs w:val="28"/>
          <w:lang w:val="en-US" w:eastAsia="ru-RU"/>
        </w:rPr>
      </w:pPr>
      <w:r>
        <w:rPr>
          <w:rFonts w:hint="default"/>
          <w:sz w:val="28"/>
          <w:szCs w:val="28"/>
          <w:lang w:val="en-US" w:eastAsia="ru-RU"/>
        </w:rPr>
        <w:br w:type="page"/>
      </w:r>
    </w:p>
    <w:p w14:paraId="60867645">
      <w:pPr>
        <w:spacing w:line="360" w:lineRule="auto"/>
        <w:ind w:firstLine="720" w:firstLineChars="0"/>
        <w:jc w:val="both"/>
        <w:rPr>
          <w:rFonts w:hint="default"/>
          <w:sz w:val="28"/>
          <w:szCs w:val="28"/>
          <w:lang w:val="en-US" w:eastAsia="ru-RU"/>
        </w:rPr>
      </w:pPr>
      <w:r>
        <w:rPr>
          <w:rFonts w:hint="default"/>
          <w:sz w:val="28"/>
          <w:szCs w:val="28"/>
          <w:lang w:val="en-US" w:eastAsia="ru-RU"/>
        </w:rPr>
        <w:t>Представление report_no_products</w:t>
      </w:r>
    </w:p>
    <w:p w14:paraId="3C2E39D0">
      <w:pPr>
        <w:spacing w:line="360" w:lineRule="auto"/>
        <w:jc w:val="both"/>
        <w:rPr>
          <w:rFonts w:hint="default"/>
          <w:sz w:val="28"/>
          <w:szCs w:val="28"/>
          <w:lang w:val="en-US" w:eastAsia="ru-RU"/>
        </w:rPr>
      </w:pPr>
      <w:r>
        <w:rPr>
          <w:rFonts w:hint="default"/>
          <w:sz w:val="28"/>
          <w:szCs w:val="28"/>
          <w:lang w:val="en-US" w:eastAsia="ru-RU"/>
        </w:rPr>
        <w:tab/>
      </w:r>
      <w:r>
        <w:rPr>
          <w:rFonts w:hint="default"/>
          <w:sz w:val="28"/>
          <w:szCs w:val="28"/>
          <w:lang w:val="en-US" w:eastAsia="ru-RU"/>
        </w:rPr>
        <w:t>Вывод выводит ифнормацию о продуктах, которые нет на складе.</w:t>
      </w:r>
    </w:p>
    <w:p w14:paraId="402803CB">
      <w:pPr>
        <w:spacing w:line="360" w:lineRule="auto"/>
        <w:jc w:val="center"/>
        <w:rPr>
          <w:rFonts w:hint="default"/>
          <w:sz w:val="28"/>
          <w:szCs w:val="28"/>
          <w:lang w:val="en-US" w:eastAsia="ru-RU"/>
        </w:rPr>
      </w:pPr>
      <w:r>
        <w:rPr>
          <w:rFonts w:hint="default"/>
          <w:sz w:val="28"/>
          <w:szCs w:val="28"/>
          <w:lang w:val="en-US" w:eastAsia="ru-RU"/>
        </w:rPr>
        <w:drawing>
          <wp:inline distT="0" distB="0" distL="114300" distR="114300">
            <wp:extent cx="5095875" cy="3743325"/>
            <wp:effectExtent l="0" t="0" r="9525" b="15875"/>
            <wp:docPr id="40" name="Picture 40" descr="Снимок экрана 2025-12-12 в 09.18.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40" descr="Снимок экрана 2025-12-12 в 09.18.46"/>
                    <pic:cNvPicPr>
                      <a:picLocks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095875" cy="374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0709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60" w:line="360" w:lineRule="auto"/>
        <w:ind w:left="0" w:leftChars="0" w:firstLine="0" w:firstLineChars="0"/>
        <w:jc w:val="center"/>
        <w:textAlignment w:val="auto"/>
        <w:rPr>
          <w:rFonts w:hint="default"/>
          <w:sz w:val="28"/>
          <w:szCs w:val="28"/>
          <w:lang w:val="en-US" w:eastAsia="ru-RU"/>
        </w:rPr>
      </w:pPr>
      <w:r>
        <w:rPr>
          <w:sz w:val="28"/>
          <w:szCs w:val="28"/>
          <w:highlight w:val="none"/>
        </w:rPr>
        <w:t xml:space="preserve">Рисунок </w:t>
      </w:r>
      <w:r>
        <w:rPr>
          <w:rFonts w:hint="default"/>
          <w:sz w:val="28"/>
          <w:szCs w:val="28"/>
          <w:highlight w:val="none"/>
          <w:lang w:val="en-US"/>
        </w:rPr>
        <w:t>40</w:t>
      </w:r>
      <w:r>
        <w:rPr>
          <w:sz w:val="28"/>
          <w:szCs w:val="28"/>
          <w:highlight w:val="none"/>
        </w:rPr>
        <w:t xml:space="preserve"> –</w:t>
      </w:r>
      <w:r>
        <w:rPr>
          <w:rFonts w:hint="default"/>
          <w:sz w:val="28"/>
          <w:szCs w:val="28"/>
          <w:highlight w:val="none"/>
          <w:lang w:val="ru-RU"/>
        </w:rPr>
        <w:t xml:space="preserve"> Представление </w:t>
      </w:r>
      <w:r>
        <w:rPr>
          <w:rFonts w:hint="default"/>
          <w:sz w:val="28"/>
          <w:szCs w:val="28"/>
          <w:lang w:val="en-US" w:eastAsia="ru-RU"/>
        </w:rPr>
        <w:t>report_grants</w:t>
      </w:r>
    </w:p>
    <w:p w14:paraId="439D64F9">
      <w:pPr>
        <w:spacing w:line="360" w:lineRule="auto"/>
        <w:ind w:left="0" w:leftChars="0" w:firstLine="708" w:firstLineChars="0"/>
        <w:jc w:val="both"/>
        <w:rPr>
          <w:rFonts w:hint="default"/>
          <w:sz w:val="28"/>
          <w:szCs w:val="28"/>
          <w:lang w:val="en-US" w:eastAsia="ru-RU"/>
        </w:rPr>
      </w:pPr>
      <w:r>
        <w:rPr>
          <w:rFonts w:hint="default"/>
          <w:sz w:val="28"/>
          <w:szCs w:val="28"/>
          <w:lang w:val="en-US" w:eastAsia="ru-RU"/>
        </w:rPr>
        <w:t>Результат выборки для представления</w:t>
      </w:r>
    </w:p>
    <w:p w14:paraId="5F4E4167">
      <w:pPr>
        <w:spacing w:line="360" w:lineRule="auto"/>
        <w:ind w:left="0" w:leftChars="0" w:firstLine="0" w:firstLineChars="0"/>
        <w:jc w:val="center"/>
        <w:rPr>
          <w:rFonts w:hint="default"/>
          <w:sz w:val="28"/>
          <w:szCs w:val="28"/>
          <w:lang w:val="en-US" w:eastAsia="ru-RU"/>
        </w:rPr>
      </w:pPr>
      <w:r>
        <w:rPr>
          <w:rFonts w:hint="default"/>
          <w:sz w:val="28"/>
          <w:szCs w:val="28"/>
          <w:lang w:val="en-US" w:eastAsia="ru-RU"/>
        </w:rPr>
        <w:drawing>
          <wp:inline distT="0" distB="0" distL="114300" distR="114300">
            <wp:extent cx="5438775" cy="1732915"/>
            <wp:effectExtent l="0" t="0" r="22225" b="19685"/>
            <wp:docPr id="41" name="Picture 41" descr="Снимок экрана 2025-12-12 в 09.19.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41" descr="Снимок экрана 2025-12-12 в 09.19.53"/>
                    <pic:cNvPicPr>
                      <a:picLocks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438775" cy="173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4D47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60" w:line="360" w:lineRule="auto"/>
        <w:ind w:left="0" w:leftChars="0" w:firstLine="0" w:firstLineChars="0"/>
        <w:jc w:val="center"/>
        <w:textAlignment w:val="auto"/>
        <w:rPr>
          <w:rFonts w:hint="default"/>
          <w:sz w:val="28"/>
          <w:szCs w:val="28"/>
          <w:lang w:val="en-US" w:eastAsia="ru-RU"/>
        </w:rPr>
      </w:pPr>
      <w:r>
        <w:rPr>
          <w:sz w:val="28"/>
          <w:szCs w:val="28"/>
          <w:highlight w:val="none"/>
        </w:rPr>
        <w:t xml:space="preserve">Рисунок </w:t>
      </w:r>
      <w:r>
        <w:rPr>
          <w:rFonts w:hint="default"/>
          <w:sz w:val="28"/>
          <w:szCs w:val="28"/>
          <w:highlight w:val="none"/>
          <w:lang w:val="ru-RU"/>
        </w:rPr>
        <w:t>41</w:t>
      </w:r>
      <w:r>
        <w:rPr>
          <w:rFonts w:hint="default"/>
          <w:sz w:val="28"/>
          <w:szCs w:val="28"/>
          <w:highlight w:val="none"/>
          <w:lang w:val="en-US"/>
        </w:rPr>
        <w:t xml:space="preserve"> </w:t>
      </w:r>
      <w:r>
        <w:rPr>
          <w:sz w:val="28"/>
          <w:szCs w:val="28"/>
          <w:highlight w:val="none"/>
        </w:rPr>
        <w:t>–</w:t>
      </w:r>
      <w:r>
        <w:rPr>
          <w:rFonts w:hint="default"/>
          <w:sz w:val="28"/>
          <w:szCs w:val="28"/>
          <w:highlight w:val="none"/>
          <w:lang w:val="ru-RU"/>
        </w:rPr>
        <w:t xml:space="preserve"> Результат выборки для представления: </w:t>
      </w:r>
      <w:r>
        <w:rPr>
          <w:rFonts w:hint="default"/>
          <w:sz w:val="28"/>
          <w:szCs w:val="28"/>
          <w:lang w:val="en-US" w:eastAsia="ru-RU"/>
        </w:rPr>
        <w:t>report_no_products</w:t>
      </w:r>
    </w:p>
    <w:p w14:paraId="470D7AC9">
      <w:pPr>
        <w:spacing w:line="360" w:lineRule="auto"/>
        <w:ind w:left="0" w:leftChars="0" w:firstLine="0" w:firstLineChars="0"/>
        <w:jc w:val="both"/>
        <w:rPr>
          <w:rFonts w:hint="default"/>
          <w:sz w:val="28"/>
          <w:szCs w:val="28"/>
          <w:lang w:val="en-US" w:eastAsia="ru-RU"/>
        </w:rPr>
      </w:pPr>
      <w:r>
        <w:rPr>
          <w:rFonts w:hint="default"/>
          <w:sz w:val="28"/>
          <w:szCs w:val="28"/>
          <w:lang w:val="en-US" w:eastAsia="ru-RU"/>
        </w:rPr>
        <w:tab/>
      </w:r>
      <w:r>
        <w:rPr>
          <w:rFonts w:hint="default"/>
          <w:sz w:val="28"/>
          <w:szCs w:val="28"/>
          <w:lang w:val="en-US" w:eastAsia="ru-RU"/>
        </w:rPr>
        <w:t>Представление содержит информацию о номере строки, id товара, названии товара, названии производителя.</w:t>
      </w:r>
    </w:p>
    <w:p w14:paraId="53462B80">
      <w:pPr>
        <w:rPr>
          <w:rFonts w:hint="default"/>
          <w:sz w:val="28"/>
          <w:szCs w:val="28"/>
          <w:lang w:val="en-US" w:eastAsia="ru-RU"/>
        </w:rPr>
      </w:pPr>
      <w:r>
        <w:rPr>
          <w:rFonts w:hint="default"/>
          <w:sz w:val="28"/>
          <w:szCs w:val="28"/>
          <w:lang w:val="en-US" w:eastAsia="ru-RU"/>
        </w:rPr>
        <w:br w:type="page"/>
      </w:r>
    </w:p>
    <w:p w14:paraId="0C9D5CDD">
      <w:pPr>
        <w:spacing w:line="360" w:lineRule="auto"/>
        <w:ind w:left="0" w:leftChars="0" w:firstLine="0" w:firstLineChars="0"/>
        <w:jc w:val="both"/>
        <w:rPr>
          <w:rFonts w:hint="default"/>
          <w:sz w:val="28"/>
          <w:szCs w:val="28"/>
          <w:lang w:val="en-US" w:eastAsia="ru-RU"/>
        </w:rPr>
      </w:pPr>
      <w:r>
        <w:rPr>
          <w:rFonts w:hint="default"/>
          <w:sz w:val="28"/>
          <w:szCs w:val="28"/>
          <w:lang w:val="en-US" w:eastAsia="ru-RU"/>
        </w:rPr>
        <w:tab/>
      </w:r>
      <w:r>
        <w:rPr>
          <w:rFonts w:hint="default"/>
          <w:sz w:val="28"/>
          <w:szCs w:val="28"/>
          <w:lang w:val="en-US" w:eastAsia="ru-RU"/>
        </w:rPr>
        <w:t>Представление report_producer_subject_statistics</w:t>
      </w:r>
    </w:p>
    <w:p w14:paraId="0C46A735">
      <w:pPr>
        <w:spacing w:line="360" w:lineRule="auto"/>
        <w:ind w:left="0" w:leftChars="0" w:firstLine="0" w:firstLineChars="0"/>
        <w:jc w:val="both"/>
        <w:rPr>
          <w:rFonts w:hint="default"/>
          <w:sz w:val="28"/>
          <w:szCs w:val="28"/>
          <w:lang w:val="en-US" w:eastAsia="ru-RU"/>
        </w:rPr>
      </w:pPr>
      <w:r>
        <w:rPr>
          <w:rFonts w:hint="default"/>
          <w:sz w:val="28"/>
          <w:szCs w:val="28"/>
          <w:lang w:val="en-US" w:eastAsia="ru-RU"/>
        </w:rPr>
        <w:tab/>
      </w:r>
      <w:r>
        <w:rPr>
          <w:rFonts w:hint="default"/>
          <w:sz w:val="28"/>
          <w:szCs w:val="28"/>
          <w:lang w:val="en-US" w:eastAsia="ru-RU"/>
        </w:rPr>
        <w:t>Выводит информацию о продукции о количестве производителей по регионам.</w:t>
      </w:r>
    </w:p>
    <w:p w14:paraId="19D32944">
      <w:pPr>
        <w:spacing w:line="360" w:lineRule="auto"/>
        <w:ind w:left="0" w:leftChars="0" w:firstLine="0" w:firstLineChars="0"/>
        <w:jc w:val="both"/>
        <w:rPr>
          <w:rFonts w:hint="default"/>
          <w:sz w:val="28"/>
          <w:szCs w:val="28"/>
          <w:lang w:val="en-US" w:eastAsia="ru-RU"/>
        </w:rPr>
      </w:pPr>
      <w:r>
        <w:rPr>
          <w:rFonts w:hint="default"/>
          <w:sz w:val="28"/>
          <w:szCs w:val="28"/>
          <w:lang w:val="en-US" w:eastAsia="ru-RU"/>
        </w:rPr>
        <w:tab/>
      </w:r>
      <w:r>
        <w:rPr>
          <w:rFonts w:hint="default"/>
          <w:sz w:val="28"/>
          <w:szCs w:val="28"/>
          <w:lang w:val="en-US" w:eastAsia="ru-RU"/>
        </w:rPr>
        <w:drawing>
          <wp:inline distT="0" distB="0" distL="114300" distR="114300">
            <wp:extent cx="5937885" cy="1975485"/>
            <wp:effectExtent l="0" t="0" r="5715" b="5715"/>
            <wp:docPr id="43" name="Picture 43" descr="Снимок экрана 2025-12-12 в 09.25.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43" descr="Снимок экрана 2025-12-12 в 09.25.48"/>
                    <pic:cNvPicPr>
                      <a:picLocks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937885" cy="197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70F7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60" w:line="360" w:lineRule="auto"/>
        <w:ind w:left="0" w:leftChars="0" w:firstLine="0" w:firstLineChars="0"/>
        <w:jc w:val="center"/>
        <w:textAlignment w:val="auto"/>
        <w:rPr>
          <w:rFonts w:hint="default"/>
          <w:sz w:val="28"/>
          <w:szCs w:val="28"/>
          <w:lang w:val="en-US" w:eastAsia="ru-RU"/>
        </w:rPr>
      </w:pPr>
      <w:r>
        <w:rPr>
          <w:sz w:val="28"/>
          <w:szCs w:val="28"/>
          <w:highlight w:val="none"/>
        </w:rPr>
        <w:t xml:space="preserve">Рисунок </w:t>
      </w:r>
      <w:r>
        <w:rPr>
          <w:rFonts w:hint="default"/>
          <w:sz w:val="28"/>
          <w:szCs w:val="28"/>
          <w:highlight w:val="none"/>
          <w:lang w:val="en-US"/>
        </w:rPr>
        <w:t>4</w:t>
      </w:r>
      <w:r>
        <w:rPr>
          <w:rFonts w:hint="default"/>
          <w:sz w:val="28"/>
          <w:szCs w:val="28"/>
          <w:highlight w:val="none"/>
          <w:lang w:val="ru-RU"/>
        </w:rPr>
        <w:t>2</w:t>
      </w:r>
      <w:r>
        <w:rPr>
          <w:sz w:val="28"/>
          <w:szCs w:val="28"/>
          <w:highlight w:val="none"/>
        </w:rPr>
        <w:t xml:space="preserve"> –</w:t>
      </w:r>
      <w:r>
        <w:rPr>
          <w:rFonts w:hint="default"/>
          <w:sz w:val="28"/>
          <w:szCs w:val="28"/>
          <w:highlight w:val="none"/>
          <w:lang w:val="ru-RU"/>
        </w:rPr>
        <w:t xml:space="preserve"> Представление </w:t>
      </w:r>
      <w:r>
        <w:rPr>
          <w:rFonts w:hint="default"/>
          <w:sz w:val="28"/>
          <w:szCs w:val="28"/>
          <w:lang w:val="en-US" w:eastAsia="ru-RU"/>
        </w:rPr>
        <w:t>report_producer_subject_statistics</w:t>
      </w:r>
    </w:p>
    <w:p w14:paraId="52F8DF35">
      <w:pPr>
        <w:spacing w:line="360" w:lineRule="auto"/>
        <w:ind w:left="0" w:leftChars="0" w:firstLine="0" w:firstLineChars="0"/>
        <w:jc w:val="both"/>
        <w:rPr>
          <w:rFonts w:hint="default"/>
          <w:sz w:val="28"/>
          <w:szCs w:val="28"/>
          <w:lang w:val="en-US" w:eastAsia="ru-RU"/>
        </w:rPr>
      </w:pPr>
      <w:r>
        <w:rPr>
          <w:rFonts w:hint="default"/>
          <w:sz w:val="28"/>
          <w:szCs w:val="28"/>
          <w:lang w:val="en-US" w:eastAsia="ru-RU"/>
        </w:rPr>
        <w:tab/>
      </w:r>
      <w:r>
        <w:rPr>
          <w:rFonts w:hint="default"/>
          <w:sz w:val="28"/>
          <w:szCs w:val="28"/>
          <w:lang w:val="en-US" w:eastAsia="ru-RU"/>
        </w:rPr>
        <w:t>Результат выборки для представления</w:t>
      </w:r>
    </w:p>
    <w:p w14:paraId="2FA466D1">
      <w:pPr>
        <w:spacing w:line="360" w:lineRule="auto"/>
        <w:ind w:left="0" w:leftChars="0" w:firstLine="0" w:firstLineChars="0"/>
        <w:jc w:val="center"/>
        <w:rPr>
          <w:rFonts w:hint="default"/>
          <w:sz w:val="28"/>
          <w:szCs w:val="28"/>
          <w:lang w:val="en-US" w:eastAsia="ru-RU"/>
        </w:rPr>
      </w:pPr>
      <w:r>
        <w:rPr>
          <w:rFonts w:hint="default"/>
          <w:sz w:val="28"/>
          <w:szCs w:val="28"/>
          <w:lang w:val="en-US" w:eastAsia="ru-RU"/>
        </w:rPr>
        <w:drawing>
          <wp:inline distT="0" distB="0" distL="114300" distR="114300">
            <wp:extent cx="5931535" cy="1366520"/>
            <wp:effectExtent l="0" t="0" r="12065" b="5080"/>
            <wp:docPr id="62" name="Picture 62" descr="Снимок экрана 2025-12-12 в 09.31.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Picture 62" descr="Снимок экрана 2025-12-12 в 09.31.52"/>
                    <pic:cNvPicPr>
                      <a:picLocks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931535" cy="1366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A0A5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60" w:line="360" w:lineRule="auto"/>
        <w:ind w:left="0" w:leftChars="0" w:firstLine="0" w:firstLineChars="0"/>
        <w:jc w:val="center"/>
        <w:textAlignment w:val="auto"/>
        <w:rPr>
          <w:rFonts w:hint="default"/>
          <w:sz w:val="28"/>
          <w:szCs w:val="28"/>
          <w:lang w:val="en-US" w:eastAsia="ru-RU"/>
        </w:rPr>
      </w:pPr>
      <w:r>
        <w:rPr>
          <w:sz w:val="28"/>
          <w:szCs w:val="28"/>
          <w:highlight w:val="none"/>
        </w:rPr>
        <w:t xml:space="preserve">Рисунок </w:t>
      </w:r>
      <w:r>
        <w:rPr>
          <w:rFonts w:hint="default"/>
          <w:sz w:val="28"/>
          <w:szCs w:val="28"/>
          <w:highlight w:val="none"/>
          <w:lang w:val="ru-RU"/>
        </w:rPr>
        <w:t>4</w:t>
      </w:r>
      <w:r>
        <w:rPr>
          <w:rFonts w:hint="default"/>
          <w:sz w:val="28"/>
          <w:szCs w:val="28"/>
          <w:highlight w:val="none"/>
          <w:lang w:val="en-US"/>
        </w:rPr>
        <w:t xml:space="preserve">3 </w:t>
      </w:r>
      <w:r>
        <w:rPr>
          <w:sz w:val="28"/>
          <w:szCs w:val="28"/>
          <w:highlight w:val="none"/>
        </w:rPr>
        <w:t>–</w:t>
      </w:r>
      <w:r>
        <w:rPr>
          <w:rFonts w:hint="default"/>
          <w:sz w:val="28"/>
          <w:szCs w:val="28"/>
          <w:highlight w:val="none"/>
          <w:lang w:val="ru-RU"/>
        </w:rPr>
        <w:t xml:space="preserve"> Результат выборки для представления: </w:t>
      </w:r>
      <w:r>
        <w:rPr>
          <w:rFonts w:hint="default"/>
          <w:sz w:val="28"/>
          <w:szCs w:val="28"/>
          <w:lang w:val="en-US" w:eastAsia="ru-RU"/>
        </w:rPr>
        <w:t>report_producer_subject_statistics</w:t>
      </w:r>
    </w:p>
    <w:p w14:paraId="4AFEA2AE">
      <w:pPr>
        <w:spacing w:line="360" w:lineRule="auto"/>
        <w:ind w:left="0" w:leftChars="0" w:firstLine="0" w:firstLineChars="0"/>
        <w:jc w:val="both"/>
        <w:rPr>
          <w:rFonts w:hint="default"/>
          <w:sz w:val="28"/>
          <w:szCs w:val="28"/>
          <w:lang w:val="en-US" w:eastAsia="ru-RU"/>
        </w:rPr>
      </w:pPr>
      <w:r>
        <w:rPr>
          <w:rFonts w:hint="default"/>
          <w:sz w:val="28"/>
          <w:szCs w:val="28"/>
          <w:lang w:val="en-US" w:eastAsia="ru-RU"/>
        </w:rPr>
        <w:tab/>
      </w:r>
      <w:r>
        <w:rPr>
          <w:rFonts w:hint="default"/>
          <w:sz w:val="28"/>
          <w:szCs w:val="28"/>
          <w:lang w:val="en-US" w:eastAsia="ru-RU"/>
        </w:rPr>
        <w:t>Представление содержит информацию о номере строки, субъекте, количеству производителей, название производителей.</w:t>
      </w:r>
    </w:p>
    <w:p w14:paraId="7DB572C1">
      <w:pPr>
        <w:rPr>
          <w:rFonts w:hint="default"/>
          <w:sz w:val="28"/>
          <w:szCs w:val="28"/>
          <w:lang w:val="en-US" w:eastAsia="ru-RU"/>
        </w:rPr>
      </w:pPr>
      <w:r>
        <w:rPr>
          <w:rFonts w:hint="default"/>
          <w:sz w:val="28"/>
          <w:szCs w:val="28"/>
          <w:lang w:val="en-US" w:eastAsia="ru-RU"/>
        </w:rPr>
        <w:br w:type="page"/>
      </w:r>
    </w:p>
    <w:p w14:paraId="5BA12AA7">
      <w:pPr>
        <w:spacing w:line="360" w:lineRule="auto"/>
        <w:ind w:left="0" w:leftChars="0" w:firstLine="0" w:firstLineChars="0"/>
        <w:jc w:val="left"/>
        <w:rPr>
          <w:rFonts w:hint="default"/>
          <w:sz w:val="28"/>
          <w:szCs w:val="28"/>
          <w:lang w:val="en-US" w:eastAsia="ru-RU"/>
        </w:rPr>
      </w:pPr>
      <w:r>
        <w:rPr>
          <w:rFonts w:hint="default"/>
          <w:sz w:val="28"/>
          <w:szCs w:val="28"/>
          <w:lang w:val="en-US" w:eastAsia="ru-RU"/>
        </w:rPr>
        <w:tab/>
      </w:r>
      <w:r>
        <w:rPr>
          <w:rFonts w:hint="default"/>
          <w:sz w:val="28"/>
          <w:szCs w:val="28"/>
          <w:lang w:val="en-US" w:eastAsia="ru-RU"/>
        </w:rPr>
        <w:t>Представление report_products_left</w:t>
      </w:r>
    </w:p>
    <w:p w14:paraId="2E2D32BF">
      <w:pPr>
        <w:spacing w:line="360" w:lineRule="auto"/>
        <w:ind w:left="0" w:leftChars="0" w:firstLine="0" w:firstLineChars="0"/>
        <w:jc w:val="left"/>
        <w:rPr>
          <w:rFonts w:hint="default"/>
          <w:sz w:val="28"/>
          <w:szCs w:val="28"/>
          <w:lang w:val="en-US" w:eastAsia="ru-RU"/>
        </w:rPr>
      </w:pPr>
      <w:r>
        <w:rPr>
          <w:rFonts w:hint="default"/>
          <w:sz w:val="28"/>
          <w:szCs w:val="28"/>
          <w:lang w:val="en-US" w:eastAsia="ru-RU"/>
        </w:rPr>
        <w:tab/>
      </w:r>
      <w:r>
        <w:rPr>
          <w:rFonts w:hint="default"/>
          <w:sz w:val="28"/>
          <w:szCs w:val="28"/>
          <w:lang w:val="en-US" w:eastAsia="ru-RU"/>
        </w:rPr>
        <w:t>Выводится информация о количестве оставшихся товаров на складе по каждому товару.</w:t>
      </w:r>
    </w:p>
    <w:p w14:paraId="3E375622">
      <w:pPr>
        <w:spacing w:line="360" w:lineRule="auto"/>
        <w:ind w:left="0" w:leftChars="0" w:firstLine="0" w:firstLineChars="0"/>
        <w:jc w:val="center"/>
        <w:rPr>
          <w:rFonts w:hint="default"/>
          <w:sz w:val="28"/>
          <w:szCs w:val="28"/>
          <w:lang w:val="en-US" w:eastAsia="ru-RU"/>
        </w:rPr>
      </w:pPr>
      <w:r>
        <w:rPr>
          <w:rFonts w:hint="default"/>
          <w:sz w:val="28"/>
          <w:szCs w:val="28"/>
          <w:lang w:val="en-US" w:eastAsia="ru-RU"/>
        </w:rPr>
        <w:drawing>
          <wp:inline distT="0" distB="0" distL="114300" distR="114300">
            <wp:extent cx="5377815" cy="4012565"/>
            <wp:effectExtent l="0" t="0" r="6985" b="635"/>
            <wp:docPr id="63" name="Picture 63" descr="Снимок экрана 2025-12-12 в 13.14.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Picture 63" descr="Снимок экрана 2025-12-12 в 13.14.40"/>
                    <pic:cNvPicPr>
                      <a:picLocks noChangeAspect="1"/>
                    </pic:cNvPicPr>
                  </pic:nvPicPr>
                  <pic:blipFill>
                    <a:blip r:embed="rId68"/>
                    <a:srcRect l="621"/>
                    <a:stretch>
                      <a:fillRect/>
                    </a:stretch>
                  </pic:blipFill>
                  <pic:spPr>
                    <a:xfrm>
                      <a:off x="0" y="0"/>
                      <a:ext cx="5377815" cy="401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04C9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60" w:line="360" w:lineRule="auto"/>
        <w:ind w:left="0" w:leftChars="0" w:firstLine="0" w:firstLineChars="0"/>
        <w:jc w:val="center"/>
        <w:textAlignment w:val="auto"/>
        <w:rPr>
          <w:rFonts w:hint="default"/>
          <w:sz w:val="28"/>
          <w:szCs w:val="28"/>
          <w:lang w:val="en-US" w:eastAsia="ru-RU"/>
        </w:rPr>
      </w:pPr>
      <w:r>
        <w:rPr>
          <w:sz w:val="28"/>
          <w:szCs w:val="28"/>
          <w:highlight w:val="none"/>
        </w:rPr>
        <w:t xml:space="preserve">Рисунок </w:t>
      </w:r>
      <w:r>
        <w:rPr>
          <w:rFonts w:hint="default"/>
          <w:sz w:val="28"/>
          <w:szCs w:val="28"/>
          <w:highlight w:val="none"/>
          <w:lang w:val="en-US"/>
        </w:rPr>
        <w:t>44</w:t>
      </w:r>
      <w:r>
        <w:rPr>
          <w:sz w:val="28"/>
          <w:szCs w:val="28"/>
          <w:highlight w:val="none"/>
        </w:rPr>
        <w:t xml:space="preserve"> –</w:t>
      </w:r>
      <w:r>
        <w:rPr>
          <w:rFonts w:hint="default"/>
          <w:sz w:val="28"/>
          <w:szCs w:val="28"/>
          <w:highlight w:val="none"/>
          <w:lang w:val="ru-RU"/>
        </w:rPr>
        <w:t xml:space="preserve"> Представление </w:t>
      </w:r>
      <w:r>
        <w:rPr>
          <w:rFonts w:hint="default"/>
          <w:sz w:val="28"/>
          <w:szCs w:val="28"/>
          <w:lang w:val="en-US" w:eastAsia="ru-RU"/>
        </w:rPr>
        <w:t>report_products_left</w:t>
      </w:r>
    </w:p>
    <w:p w14:paraId="4F3F855B">
      <w:pPr>
        <w:spacing w:line="360" w:lineRule="auto"/>
        <w:ind w:left="0" w:leftChars="0" w:firstLine="0" w:firstLineChars="0"/>
        <w:jc w:val="both"/>
        <w:rPr>
          <w:rFonts w:hint="default"/>
          <w:sz w:val="28"/>
          <w:szCs w:val="28"/>
          <w:lang w:val="en-US" w:eastAsia="ru-RU"/>
        </w:rPr>
      </w:pPr>
      <w:r>
        <w:rPr>
          <w:rFonts w:hint="default"/>
          <w:sz w:val="28"/>
          <w:szCs w:val="28"/>
          <w:lang w:val="en-US" w:eastAsia="ru-RU"/>
        </w:rPr>
        <w:tab/>
      </w:r>
      <w:r>
        <w:rPr>
          <w:rFonts w:hint="default"/>
          <w:sz w:val="28"/>
          <w:szCs w:val="28"/>
          <w:lang w:val="en-US" w:eastAsia="ru-RU"/>
        </w:rPr>
        <w:t>Результат выборки для представления</w:t>
      </w:r>
    </w:p>
    <w:p w14:paraId="1FE0EC84">
      <w:pPr>
        <w:spacing w:line="360" w:lineRule="auto"/>
        <w:ind w:left="0" w:leftChars="0" w:firstLine="0" w:firstLineChars="0"/>
        <w:jc w:val="center"/>
        <w:rPr>
          <w:rFonts w:hint="default"/>
          <w:sz w:val="28"/>
          <w:szCs w:val="28"/>
          <w:lang w:val="en-US" w:eastAsia="ru-RU"/>
        </w:rPr>
      </w:pPr>
      <w:r>
        <w:rPr>
          <w:rFonts w:hint="default"/>
          <w:sz w:val="28"/>
          <w:szCs w:val="28"/>
          <w:lang w:val="en-US" w:eastAsia="ru-RU"/>
        </w:rPr>
        <w:drawing>
          <wp:inline distT="0" distB="0" distL="114300" distR="114300">
            <wp:extent cx="5412740" cy="1301750"/>
            <wp:effectExtent l="0" t="0" r="22860" b="19050"/>
            <wp:docPr id="64" name="Picture 64" descr="Снимок экрана 2025-12-12 в 13.17.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Picture 64" descr="Снимок экрана 2025-12-12 в 13.17.45"/>
                    <pic:cNvPicPr>
                      <a:picLocks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412740" cy="130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3250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60" w:line="360" w:lineRule="auto"/>
        <w:ind w:left="0" w:leftChars="0" w:firstLine="0" w:firstLineChars="0"/>
        <w:jc w:val="center"/>
        <w:textAlignment w:val="auto"/>
        <w:rPr>
          <w:rFonts w:hint="default"/>
          <w:sz w:val="28"/>
          <w:szCs w:val="28"/>
          <w:lang w:val="en-US" w:eastAsia="ru-RU"/>
        </w:rPr>
      </w:pPr>
      <w:r>
        <w:rPr>
          <w:sz w:val="28"/>
          <w:szCs w:val="28"/>
          <w:highlight w:val="none"/>
        </w:rPr>
        <w:t xml:space="preserve">Рисунок </w:t>
      </w:r>
      <w:r>
        <w:rPr>
          <w:rFonts w:hint="default"/>
          <w:sz w:val="28"/>
          <w:szCs w:val="28"/>
          <w:highlight w:val="none"/>
          <w:lang w:val="ru-RU"/>
        </w:rPr>
        <w:t>45</w:t>
      </w:r>
      <w:r>
        <w:rPr>
          <w:rFonts w:hint="default"/>
          <w:sz w:val="28"/>
          <w:szCs w:val="28"/>
          <w:highlight w:val="none"/>
          <w:lang w:val="en-US"/>
        </w:rPr>
        <w:t xml:space="preserve"> </w:t>
      </w:r>
      <w:r>
        <w:rPr>
          <w:sz w:val="28"/>
          <w:szCs w:val="28"/>
          <w:highlight w:val="none"/>
        </w:rPr>
        <w:t>–</w:t>
      </w:r>
      <w:r>
        <w:rPr>
          <w:rFonts w:hint="default"/>
          <w:sz w:val="28"/>
          <w:szCs w:val="28"/>
          <w:highlight w:val="none"/>
          <w:lang w:val="ru-RU"/>
        </w:rPr>
        <w:t xml:space="preserve"> Результат выборки для представления: </w:t>
      </w:r>
      <w:r>
        <w:rPr>
          <w:rFonts w:hint="default"/>
          <w:sz w:val="28"/>
          <w:szCs w:val="28"/>
          <w:lang w:val="en-US" w:eastAsia="ru-RU"/>
        </w:rPr>
        <w:t>report_products_left</w:t>
      </w:r>
    </w:p>
    <w:p w14:paraId="4A6D5E41">
      <w:pPr>
        <w:spacing w:line="360" w:lineRule="auto"/>
        <w:ind w:left="0" w:leftChars="0" w:firstLine="0" w:firstLineChars="0"/>
        <w:jc w:val="both"/>
        <w:rPr>
          <w:rFonts w:hint="default"/>
          <w:sz w:val="28"/>
          <w:szCs w:val="28"/>
          <w:lang w:val="en-US" w:eastAsia="ru-RU"/>
        </w:rPr>
      </w:pPr>
      <w:r>
        <w:rPr>
          <w:rFonts w:hint="default"/>
          <w:sz w:val="28"/>
          <w:szCs w:val="28"/>
          <w:lang w:val="en-US" w:eastAsia="ru-RU"/>
        </w:rPr>
        <w:tab/>
      </w:r>
      <w:r>
        <w:rPr>
          <w:rFonts w:hint="default"/>
          <w:sz w:val="28"/>
          <w:szCs w:val="28"/>
          <w:lang w:val="en-US" w:eastAsia="ru-RU"/>
        </w:rPr>
        <w:t>Представление содержит информацию номере строки, id товара, название товара, название производителя, количество оставшихся продуктов.</w:t>
      </w:r>
      <w:r>
        <w:rPr>
          <w:rFonts w:hint="default"/>
          <w:sz w:val="28"/>
          <w:szCs w:val="28"/>
          <w:lang w:val="en-US" w:eastAsia="ru-RU"/>
        </w:rPr>
        <w:br w:type="page"/>
      </w:r>
    </w:p>
    <w:p w14:paraId="1D791859">
      <w:pPr>
        <w:spacing w:line="360" w:lineRule="auto"/>
        <w:ind w:left="0" w:leftChars="0" w:firstLine="0" w:firstLineChars="0"/>
        <w:jc w:val="both"/>
        <w:rPr>
          <w:rFonts w:hint="default"/>
          <w:sz w:val="28"/>
          <w:szCs w:val="28"/>
          <w:lang w:val="en-US" w:eastAsia="ru-RU"/>
        </w:rPr>
      </w:pPr>
      <w:r>
        <w:rPr>
          <w:rFonts w:hint="default"/>
          <w:sz w:val="28"/>
          <w:szCs w:val="28"/>
          <w:lang w:val="en-US" w:eastAsia="ru-RU"/>
        </w:rPr>
        <w:tab/>
      </w:r>
      <w:r>
        <w:rPr>
          <w:rFonts w:hint="default"/>
          <w:sz w:val="28"/>
          <w:szCs w:val="28"/>
          <w:lang w:val="en-US" w:eastAsia="ru-RU"/>
        </w:rPr>
        <w:t>Представление report_products_left_by_batch</w:t>
      </w:r>
    </w:p>
    <w:p w14:paraId="3BD86526">
      <w:pPr>
        <w:spacing w:line="360" w:lineRule="auto"/>
        <w:ind w:left="0" w:leftChars="0" w:firstLine="0" w:firstLineChars="0"/>
        <w:jc w:val="both"/>
        <w:rPr>
          <w:rFonts w:hint="default"/>
          <w:sz w:val="28"/>
          <w:szCs w:val="28"/>
          <w:lang w:val="en-US" w:eastAsia="ru-RU"/>
        </w:rPr>
      </w:pPr>
      <w:r>
        <w:rPr>
          <w:rFonts w:hint="default"/>
          <w:sz w:val="28"/>
          <w:szCs w:val="28"/>
          <w:lang w:val="en-US" w:eastAsia="ru-RU"/>
        </w:rPr>
        <w:tab/>
      </w:r>
      <w:r>
        <w:rPr>
          <w:rFonts w:hint="default"/>
          <w:sz w:val="28"/>
          <w:szCs w:val="28"/>
          <w:lang w:val="en-US" w:eastAsia="ru-RU"/>
        </w:rPr>
        <w:t>Выводит информацию о количестве оставшихся продуктов на складе по партиям.</w:t>
      </w:r>
    </w:p>
    <w:p w14:paraId="4893CF3E">
      <w:pPr>
        <w:spacing w:line="360" w:lineRule="auto"/>
        <w:ind w:left="0" w:leftChars="0" w:firstLine="0" w:firstLineChars="0"/>
        <w:jc w:val="center"/>
        <w:rPr>
          <w:rFonts w:hint="default"/>
          <w:sz w:val="28"/>
          <w:szCs w:val="28"/>
          <w:lang w:val="en-US" w:eastAsia="ru-RU"/>
        </w:rPr>
      </w:pPr>
      <w:r>
        <w:rPr>
          <w:rFonts w:hint="default"/>
          <w:sz w:val="28"/>
          <w:szCs w:val="28"/>
          <w:lang w:val="en-US" w:eastAsia="ru-RU"/>
        </w:rPr>
        <w:drawing>
          <wp:inline distT="0" distB="0" distL="114300" distR="114300">
            <wp:extent cx="5255895" cy="3613785"/>
            <wp:effectExtent l="0" t="0" r="1905" b="18415"/>
            <wp:docPr id="65" name="Picture 65" descr="Снимок экрана 2025-12-12 в 13.21.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Picture 65" descr="Снимок экрана 2025-12-12 в 13.21.36"/>
                    <pic:cNvPicPr>
                      <a:picLocks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255895" cy="361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C6EB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60" w:line="360" w:lineRule="auto"/>
        <w:ind w:left="0" w:leftChars="0" w:firstLine="0" w:firstLineChars="0"/>
        <w:jc w:val="center"/>
        <w:textAlignment w:val="auto"/>
        <w:rPr>
          <w:rFonts w:hint="default"/>
          <w:sz w:val="28"/>
          <w:szCs w:val="28"/>
          <w:lang w:val="en-US" w:eastAsia="ru-RU"/>
        </w:rPr>
      </w:pPr>
      <w:r>
        <w:rPr>
          <w:sz w:val="28"/>
          <w:szCs w:val="28"/>
          <w:highlight w:val="none"/>
        </w:rPr>
        <w:t xml:space="preserve">Рисунок </w:t>
      </w:r>
      <w:r>
        <w:rPr>
          <w:rFonts w:hint="default"/>
          <w:sz w:val="28"/>
          <w:szCs w:val="28"/>
          <w:highlight w:val="none"/>
          <w:lang w:val="en-US"/>
        </w:rPr>
        <w:t>46</w:t>
      </w:r>
      <w:r>
        <w:rPr>
          <w:sz w:val="28"/>
          <w:szCs w:val="28"/>
          <w:highlight w:val="none"/>
        </w:rPr>
        <w:t xml:space="preserve"> –</w:t>
      </w:r>
      <w:r>
        <w:rPr>
          <w:rFonts w:hint="default"/>
          <w:sz w:val="28"/>
          <w:szCs w:val="28"/>
          <w:highlight w:val="none"/>
          <w:lang w:val="ru-RU"/>
        </w:rPr>
        <w:t xml:space="preserve"> Представление </w:t>
      </w:r>
      <w:r>
        <w:rPr>
          <w:rFonts w:hint="default"/>
          <w:sz w:val="28"/>
          <w:szCs w:val="28"/>
          <w:lang w:val="en-US" w:eastAsia="ru-RU"/>
        </w:rPr>
        <w:t>report_products_left_by_batch</w:t>
      </w:r>
    </w:p>
    <w:p w14:paraId="2ECE0D63">
      <w:pPr>
        <w:spacing w:line="360" w:lineRule="auto"/>
        <w:ind w:left="0" w:leftChars="0" w:firstLine="0" w:firstLineChars="0"/>
        <w:jc w:val="both"/>
        <w:rPr>
          <w:rFonts w:hint="default"/>
          <w:sz w:val="28"/>
          <w:szCs w:val="28"/>
          <w:lang w:val="en-US" w:eastAsia="ru-RU"/>
        </w:rPr>
      </w:pPr>
      <w:r>
        <w:rPr>
          <w:rFonts w:hint="default"/>
          <w:sz w:val="28"/>
          <w:szCs w:val="28"/>
          <w:lang w:val="en-US" w:eastAsia="ru-RU"/>
        </w:rPr>
        <w:tab/>
      </w:r>
      <w:r>
        <w:rPr>
          <w:rFonts w:hint="default"/>
          <w:sz w:val="28"/>
          <w:szCs w:val="28"/>
          <w:lang w:val="en-US" w:eastAsia="ru-RU"/>
        </w:rPr>
        <w:t>Результат выборки для представления</w:t>
      </w:r>
    </w:p>
    <w:p w14:paraId="19CBEC29">
      <w:pPr>
        <w:spacing w:line="360" w:lineRule="auto"/>
        <w:ind w:left="0" w:leftChars="0" w:firstLine="0" w:firstLineChars="0"/>
        <w:jc w:val="center"/>
        <w:rPr>
          <w:rFonts w:hint="default"/>
          <w:sz w:val="28"/>
          <w:szCs w:val="28"/>
          <w:lang w:val="en-US" w:eastAsia="ru-RU"/>
        </w:rPr>
      </w:pPr>
      <w:r>
        <w:rPr>
          <w:rFonts w:hint="default"/>
          <w:sz w:val="28"/>
          <w:szCs w:val="28"/>
          <w:lang w:val="en-US" w:eastAsia="ru-RU"/>
        </w:rPr>
        <w:drawing>
          <wp:inline distT="0" distB="0" distL="114300" distR="114300">
            <wp:extent cx="5296535" cy="1446530"/>
            <wp:effectExtent l="0" t="0" r="12065" b="1270"/>
            <wp:docPr id="66" name="Picture 66" descr="Снимок экрана 2025-12-12 в 13.22.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Picture 66" descr="Снимок экрана 2025-12-12 в 13.22.31"/>
                    <pic:cNvPicPr>
                      <a:picLocks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296535" cy="144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8533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60" w:line="360" w:lineRule="auto"/>
        <w:ind w:left="0" w:leftChars="0" w:firstLine="0" w:firstLineChars="0"/>
        <w:jc w:val="center"/>
        <w:textAlignment w:val="auto"/>
        <w:rPr>
          <w:rFonts w:hint="default"/>
          <w:sz w:val="28"/>
          <w:szCs w:val="28"/>
          <w:lang w:val="en-US" w:eastAsia="ru-RU"/>
        </w:rPr>
      </w:pPr>
      <w:r>
        <w:rPr>
          <w:sz w:val="28"/>
          <w:szCs w:val="28"/>
          <w:highlight w:val="none"/>
        </w:rPr>
        <w:t xml:space="preserve">Рисунок </w:t>
      </w:r>
      <w:r>
        <w:rPr>
          <w:rFonts w:hint="default"/>
          <w:sz w:val="28"/>
          <w:szCs w:val="28"/>
          <w:highlight w:val="none"/>
          <w:lang w:val="ru-RU"/>
        </w:rPr>
        <w:t>4</w:t>
      </w:r>
      <w:r>
        <w:rPr>
          <w:rFonts w:hint="default"/>
          <w:sz w:val="28"/>
          <w:szCs w:val="28"/>
          <w:highlight w:val="none"/>
          <w:lang w:val="en-US"/>
        </w:rPr>
        <w:t xml:space="preserve">7 </w:t>
      </w:r>
      <w:r>
        <w:rPr>
          <w:sz w:val="28"/>
          <w:szCs w:val="28"/>
          <w:highlight w:val="none"/>
        </w:rPr>
        <w:t>–</w:t>
      </w:r>
      <w:r>
        <w:rPr>
          <w:rFonts w:hint="default"/>
          <w:sz w:val="28"/>
          <w:szCs w:val="28"/>
          <w:highlight w:val="none"/>
          <w:lang w:val="ru-RU"/>
        </w:rPr>
        <w:t xml:space="preserve"> Результат выборки для представления: </w:t>
      </w:r>
      <w:r>
        <w:rPr>
          <w:rFonts w:hint="default"/>
          <w:sz w:val="28"/>
          <w:szCs w:val="28"/>
          <w:lang w:val="en-US" w:eastAsia="ru-RU"/>
        </w:rPr>
        <w:t>report_products_left_by_batch</w:t>
      </w:r>
    </w:p>
    <w:p w14:paraId="6F0B3CF8">
      <w:pPr>
        <w:spacing w:line="360" w:lineRule="auto"/>
        <w:ind w:left="0" w:leftChars="0" w:firstLine="0" w:firstLineChars="0"/>
        <w:jc w:val="both"/>
        <w:rPr>
          <w:rFonts w:hint="default"/>
          <w:sz w:val="28"/>
          <w:szCs w:val="28"/>
          <w:lang w:val="en-US" w:eastAsia="ru-RU"/>
        </w:rPr>
      </w:pPr>
      <w:r>
        <w:rPr>
          <w:rFonts w:hint="default"/>
          <w:sz w:val="28"/>
          <w:szCs w:val="28"/>
          <w:lang w:val="en-US" w:eastAsia="ru-RU"/>
        </w:rPr>
        <w:tab/>
      </w:r>
      <w:r>
        <w:rPr>
          <w:rFonts w:hint="default"/>
          <w:sz w:val="28"/>
          <w:szCs w:val="28"/>
          <w:lang w:val="en-US" w:eastAsia="ru-RU"/>
        </w:rPr>
        <w:t xml:space="preserve">Представление содержит номер строки, id партии, id товара, название товара, количество оставшихся продуктов в партии. </w:t>
      </w:r>
      <w:r>
        <w:rPr>
          <w:rFonts w:hint="default"/>
          <w:sz w:val="28"/>
          <w:szCs w:val="28"/>
          <w:lang w:val="en-US" w:eastAsia="ru-RU"/>
        </w:rPr>
        <w:br w:type="page"/>
      </w:r>
    </w:p>
    <w:p w14:paraId="78D09F63">
      <w:pPr>
        <w:spacing w:line="360" w:lineRule="auto"/>
        <w:ind w:left="0" w:leftChars="0" w:firstLine="0" w:firstLineChars="0"/>
        <w:jc w:val="both"/>
        <w:rPr>
          <w:rFonts w:hint="default"/>
          <w:sz w:val="28"/>
          <w:szCs w:val="28"/>
          <w:lang w:val="en-US" w:eastAsia="ru-RU"/>
        </w:rPr>
      </w:pPr>
      <w:r>
        <w:rPr>
          <w:rFonts w:hint="default"/>
          <w:sz w:val="28"/>
          <w:szCs w:val="28"/>
          <w:lang w:val="en-US" w:eastAsia="ru-RU"/>
        </w:rPr>
        <w:tab/>
      </w:r>
      <w:r>
        <w:rPr>
          <w:rFonts w:hint="default"/>
          <w:sz w:val="28"/>
          <w:szCs w:val="28"/>
          <w:lang w:val="en-US" w:eastAsia="ru-RU"/>
        </w:rPr>
        <w:t>Пердставление report_system_users</w:t>
      </w:r>
    </w:p>
    <w:p w14:paraId="25D97835">
      <w:pPr>
        <w:spacing w:line="360" w:lineRule="auto"/>
        <w:ind w:left="0" w:leftChars="0" w:firstLine="0" w:firstLineChars="0"/>
        <w:jc w:val="both"/>
        <w:rPr>
          <w:rFonts w:hint="default"/>
          <w:sz w:val="28"/>
          <w:szCs w:val="28"/>
          <w:lang w:val="en-US" w:eastAsia="ru-RU"/>
        </w:rPr>
      </w:pPr>
      <w:r>
        <w:rPr>
          <w:rFonts w:hint="default"/>
          <w:sz w:val="28"/>
          <w:szCs w:val="28"/>
          <w:lang w:val="en-US" w:eastAsia="ru-RU"/>
        </w:rPr>
        <w:tab/>
      </w:r>
      <w:r>
        <w:rPr>
          <w:rFonts w:hint="default"/>
          <w:sz w:val="28"/>
          <w:szCs w:val="28"/>
          <w:lang w:val="en-US" w:eastAsia="ru-RU"/>
        </w:rPr>
        <w:t>Выводит информацию о пользователях системы,</w:t>
      </w:r>
    </w:p>
    <w:p w14:paraId="51E6D86E">
      <w:pPr>
        <w:spacing w:line="360" w:lineRule="auto"/>
        <w:ind w:left="0" w:leftChars="0" w:firstLine="0" w:firstLineChars="0"/>
        <w:jc w:val="center"/>
        <w:rPr>
          <w:rFonts w:hint="default"/>
          <w:sz w:val="28"/>
          <w:szCs w:val="28"/>
          <w:lang w:val="en-US" w:eastAsia="ru-RU"/>
        </w:rPr>
      </w:pPr>
      <w:r>
        <w:rPr>
          <w:rFonts w:hint="default"/>
          <w:sz w:val="28"/>
          <w:szCs w:val="28"/>
          <w:lang w:val="en-US" w:eastAsia="ru-RU"/>
        </w:rPr>
        <w:drawing>
          <wp:inline distT="0" distB="0" distL="114300" distR="114300">
            <wp:extent cx="5071110" cy="3508375"/>
            <wp:effectExtent l="0" t="0" r="8890" b="22225"/>
            <wp:docPr id="67" name="Picture 67" descr="Снимок экрана 2025-12-12 в 13.25.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Picture 67" descr="Снимок экрана 2025-12-12 в 13.25.53"/>
                    <pic:cNvPicPr>
                      <a:picLocks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071110" cy="350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F54C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60" w:line="360" w:lineRule="auto"/>
        <w:ind w:left="0" w:leftChars="0" w:firstLine="0" w:firstLineChars="0"/>
        <w:jc w:val="center"/>
        <w:textAlignment w:val="auto"/>
        <w:rPr>
          <w:rFonts w:hint="default"/>
          <w:sz w:val="28"/>
          <w:szCs w:val="28"/>
          <w:lang w:val="en-US" w:eastAsia="ru-RU"/>
        </w:rPr>
      </w:pPr>
      <w:r>
        <w:rPr>
          <w:sz w:val="28"/>
          <w:szCs w:val="28"/>
          <w:highlight w:val="none"/>
        </w:rPr>
        <w:t xml:space="preserve">Рисунок </w:t>
      </w:r>
      <w:r>
        <w:rPr>
          <w:rFonts w:hint="default"/>
          <w:sz w:val="28"/>
          <w:szCs w:val="28"/>
          <w:highlight w:val="none"/>
          <w:lang w:val="en-US"/>
        </w:rPr>
        <w:t>48</w:t>
      </w:r>
      <w:r>
        <w:rPr>
          <w:sz w:val="28"/>
          <w:szCs w:val="28"/>
          <w:highlight w:val="none"/>
        </w:rPr>
        <w:t xml:space="preserve"> –</w:t>
      </w:r>
      <w:r>
        <w:rPr>
          <w:rFonts w:hint="default"/>
          <w:sz w:val="28"/>
          <w:szCs w:val="28"/>
          <w:highlight w:val="none"/>
          <w:lang w:val="ru-RU"/>
        </w:rPr>
        <w:t xml:space="preserve"> Представление </w:t>
      </w:r>
      <w:r>
        <w:rPr>
          <w:rFonts w:hint="default"/>
          <w:sz w:val="28"/>
          <w:szCs w:val="28"/>
          <w:lang w:val="en-US" w:eastAsia="ru-RU"/>
        </w:rPr>
        <w:t>report_system_users</w:t>
      </w:r>
    </w:p>
    <w:p w14:paraId="4FDD278D">
      <w:pPr>
        <w:spacing w:line="360" w:lineRule="auto"/>
        <w:ind w:left="0" w:leftChars="0" w:firstLine="0" w:firstLineChars="0"/>
        <w:jc w:val="both"/>
        <w:rPr>
          <w:rFonts w:hint="default"/>
          <w:sz w:val="28"/>
          <w:szCs w:val="28"/>
          <w:lang w:val="en-US" w:eastAsia="ru-RU"/>
        </w:rPr>
      </w:pPr>
      <w:r>
        <w:rPr>
          <w:rFonts w:hint="default"/>
          <w:sz w:val="28"/>
          <w:szCs w:val="28"/>
          <w:lang w:val="en-US" w:eastAsia="ru-RU"/>
        </w:rPr>
        <w:tab/>
      </w:r>
      <w:r>
        <w:rPr>
          <w:rFonts w:hint="default"/>
          <w:sz w:val="28"/>
          <w:szCs w:val="28"/>
          <w:lang w:val="en-US" w:eastAsia="ru-RU"/>
        </w:rPr>
        <w:t>Результат выборки для представление</w:t>
      </w:r>
    </w:p>
    <w:p w14:paraId="2DE99E0F">
      <w:pPr>
        <w:spacing w:line="360" w:lineRule="auto"/>
        <w:ind w:left="0" w:leftChars="0" w:firstLine="0" w:firstLineChars="0"/>
        <w:jc w:val="center"/>
        <w:rPr>
          <w:rFonts w:hint="default"/>
          <w:sz w:val="28"/>
          <w:szCs w:val="28"/>
          <w:lang w:val="en-US" w:eastAsia="ru-RU"/>
        </w:rPr>
      </w:pPr>
      <w:r>
        <w:rPr>
          <w:rFonts w:hint="default"/>
          <w:sz w:val="28"/>
          <w:szCs w:val="28"/>
          <w:lang w:val="en-US" w:eastAsia="ru-RU"/>
        </w:rPr>
        <w:drawing>
          <wp:inline distT="0" distB="0" distL="114300" distR="114300">
            <wp:extent cx="5929630" cy="1104265"/>
            <wp:effectExtent l="0" t="0" r="13970" b="13335"/>
            <wp:docPr id="70" name="Picture 70" descr="Снимок экрана 2025-12-12 в 13.31.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Picture 70" descr="Снимок экрана 2025-12-12 в 13.31.03"/>
                    <pic:cNvPicPr>
                      <a:picLocks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929630" cy="1104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531B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60" w:line="360" w:lineRule="auto"/>
        <w:ind w:left="0" w:leftChars="0" w:firstLine="0" w:firstLineChars="0"/>
        <w:jc w:val="center"/>
        <w:textAlignment w:val="auto"/>
        <w:rPr>
          <w:rFonts w:hint="default"/>
          <w:sz w:val="28"/>
          <w:szCs w:val="28"/>
          <w:lang w:val="en-US" w:eastAsia="ru-RU"/>
        </w:rPr>
      </w:pPr>
      <w:r>
        <w:rPr>
          <w:sz w:val="28"/>
          <w:szCs w:val="28"/>
          <w:highlight w:val="none"/>
        </w:rPr>
        <w:t xml:space="preserve">Рисунок </w:t>
      </w:r>
      <w:r>
        <w:rPr>
          <w:rFonts w:hint="default"/>
          <w:sz w:val="28"/>
          <w:szCs w:val="28"/>
          <w:highlight w:val="none"/>
          <w:lang w:val="en-US"/>
        </w:rPr>
        <w:t>49</w:t>
      </w:r>
      <w:r>
        <w:rPr>
          <w:sz w:val="28"/>
          <w:szCs w:val="28"/>
          <w:highlight w:val="none"/>
        </w:rPr>
        <w:t xml:space="preserve"> –</w:t>
      </w:r>
      <w:r>
        <w:rPr>
          <w:rFonts w:hint="default"/>
          <w:sz w:val="28"/>
          <w:szCs w:val="28"/>
          <w:highlight w:val="none"/>
          <w:lang w:val="ru-RU"/>
        </w:rPr>
        <w:t xml:space="preserve"> Результат выборки из представления: </w:t>
      </w:r>
      <w:r>
        <w:rPr>
          <w:rFonts w:hint="default"/>
          <w:sz w:val="28"/>
          <w:szCs w:val="28"/>
          <w:lang w:val="en-US" w:eastAsia="ru-RU"/>
        </w:rPr>
        <w:t>report_system_users</w:t>
      </w:r>
    </w:p>
    <w:p w14:paraId="49C58BE4">
      <w:pPr>
        <w:spacing w:line="360" w:lineRule="auto"/>
        <w:ind w:left="0" w:leftChars="0" w:firstLine="0" w:firstLineChars="0"/>
        <w:jc w:val="both"/>
        <w:rPr>
          <w:rFonts w:hint="default"/>
          <w:sz w:val="28"/>
          <w:szCs w:val="28"/>
          <w:lang w:val="en-US" w:eastAsia="ru-RU"/>
        </w:rPr>
      </w:pPr>
      <w:r>
        <w:rPr>
          <w:rFonts w:hint="default"/>
          <w:sz w:val="28"/>
          <w:szCs w:val="28"/>
          <w:lang w:val="en-US" w:eastAsia="ru-RU"/>
        </w:rPr>
        <w:tab/>
      </w:r>
      <w:r>
        <w:rPr>
          <w:rFonts w:hint="default"/>
          <w:sz w:val="28"/>
          <w:szCs w:val="28"/>
          <w:lang w:val="en-US" w:eastAsia="ru-RU"/>
        </w:rPr>
        <w:t>Представление содержит номер строки, роль, фамилия, имя и отчество сотрудника, должность сотрудника.</w:t>
      </w:r>
    </w:p>
    <w:p w14:paraId="1C869852">
      <w:pPr>
        <w:rPr>
          <w:rFonts w:hint="default"/>
          <w:sz w:val="28"/>
          <w:szCs w:val="28"/>
          <w:lang w:val="en-US" w:eastAsia="ru-RU"/>
        </w:rPr>
      </w:pPr>
      <w:r>
        <w:rPr>
          <w:rFonts w:hint="default"/>
          <w:sz w:val="28"/>
          <w:szCs w:val="28"/>
          <w:lang w:val="en-US" w:eastAsia="ru-RU"/>
        </w:rPr>
        <w:br w:type="page"/>
      </w:r>
    </w:p>
    <w:p w14:paraId="375225A1">
      <w:pPr>
        <w:spacing w:line="360" w:lineRule="auto"/>
        <w:ind w:left="0" w:leftChars="0" w:firstLine="0" w:firstLineChars="0"/>
        <w:jc w:val="both"/>
        <w:rPr>
          <w:rFonts w:hint="default"/>
          <w:sz w:val="28"/>
          <w:szCs w:val="28"/>
          <w:lang w:val="en-US" w:eastAsia="ru-RU"/>
        </w:rPr>
      </w:pPr>
      <w:r>
        <w:rPr>
          <w:rFonts w:hint="default"/>
          <w:sz w:val="28"/>
          <w:szCs w:val="28"/>
          <w:lang w:val="en-US" w:eastAsia="ru-RU"/>
        </w:rPr>
        <w:tab/>
      </w:r>
      <w:r>
        <w:rPr>
          <w:rFonts w:hint="default"/>
          <w:sz w:val="28"/>
          <w:szCs w:val="28"/>
          <w:lang w:val="en-US" w:eastAsia="ru-RU"/>
        </w:rPr>
        <w:t>Представление report_tables_activity</w:t>
      </w:r>
    </w:p>
    <w:p w14:paraId="3EDC4066">
      <w:pPr>
        <w:spacing w:line="360" w:lineRule="auto"/>
        <w:ind w:left="0" w:leftChars="0" w:firstLine="0" w:firstLineChars="0"/>
        <w:jc w:val="both"/>
        <w:rPr>
          <w:rFonts w:hint="default"/>
          <w:sz w:val="28"/>
          <w:szCs w:val="28"/>
          <w:lang w:val="en-US" w:eastAsia="ru-RU"/>
        </w:rPr>
      </w:pPr>
      <w:r>
        <w:rPr>
          <w:rFonts w:hint="default"/>
          <w:sz w:val="28"/>
          <w:szCs w:val="28"/>
          <w:lang w:val="en-US" w:eastAsia="ru-RU"/>
        </w:rPr>
        <w:tab/>
      </w:r>
      <w:r>
        <w:rPr>
          <w:rFonts w:hint="default"/>
          <w:sz w:val="28"/>
          <w:szCs w:val="28"/>
          <w:lang w:val="en-US" w:eastAsia="ru-RU"/>
        </w:rPr>
        <w:t>Выводит информацию об активности в таблицах за последний месяц.</w:t>
      </w:r>
    </w:p>
    <w:p w14:paraId="7EBE5D7C">
      <w:pPr>
        <w:spacing w:line="360" w:lineRule="auto"/>
        <w:ind w:left="0" w:leftChars="0" w:firstLine="0" w:firstLineChars="0"/>
        <w:jc w:val="center"/>
        <w:rPr>
          <w:rFonts w:hint="default"/>
          <w:sz w:val="28"/>
          <w:szCs w:val="28"/>
          <w:lang w:val="en-US" w:eastAsia="ru-RU"/>
        </w:rPr>
      </w:pPr>
      <w:r>
        <w:rPr>
          <w:rFonts w:hint="default"/>
          <w:sz w:val="28"/>
          <w:szCs w:val="28"/>
          <w:lang w:val="en-US" w:eastAsia="ru-RU"/>
        </w:rPr>
        <w:drawing>
          <wp:inline distT="0" distB="0" distL="114300" distR="114300">
            <wp:extent cx="5870575" cy="3039745"/>
            <wp:effectExtent l="0" t="0" r="22225" b="8255"/>
            <wp:docPr id="74" name="Picture 74" descr="Снимок экрана 2025-12-12 в 13.46.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Picture 74" descr="Снимок экрана 2025-12-12 в 13.46.48"/>
                    <pic:cNvPicPr>
                      <a:picLocks noChangeAspect="1"/>
                    </pic:cNvPicPr>
                  </pic:nvPicPr>
                  <pic:blipFill>
                    <a:blip r:embed="rId74"/>
                    <a:srcRect l="1123"/>
                    <a:stretch>
                      <a:fillRect/>
                    </a:stretch>
                  </pic:blipFill>
                  <pic:spPr>
                    <a:xfrm>
                      <a:off x="0" y="0"/>
                      <a:ext cx="5870575" cy="303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2D64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60" w:line="360" w:lineRule="auto"/>
        <w:ind w:left="0" w:leftChars="0" w:firstLine="0" w:firstLineChars="0"/>
        <w:jc w:val="center"/>
        <w:textAlignment w:val="auto"/>
        <w:rPr>
          <w:rFonts w:hint="default"/>
          <w:sz w:val="28"/>
          <w:szCs w:val="28"/>
          <w:lang w:val="en-US" w:eastAsia="ru-RU"/>
        </w:rPr>
      </w:pPr>
      <w:r>
        <w:rPr>
          <w:sz w:val="28"/>
          <w:szCs w:val="28"/>
          <w:highlight w:val="none"/>
        </w:rPr>
        <w:t xml:space="preserve">Рисунок </w:t>
      </w:r>
      <w:r>
        <w:rPr>
          <w:rFonts w:hint="default"/>
          <w:sz w:val="28"/>
          <w:szCs w:val="28"/>
          <w:highlight w:val="none"/>
          <w:lang w:val="en-US"/>
        </w:rPr>
        <w:t>50</w:t>
      </w:r>
      <w:r>
        <w:rPr>
          <w:sz w:val="28"/>
          <w:szCs w:val="28"/>
          <w:highlight w:val="none"/>
        </w:rPr>
        <w:t xml:space="preserve"> –</w:t>
      </w:r>
      <w:r>
        <w:rPr>
          <w:rFonts w:hint="default"/>
          <w:sz w:val="28"/>
          <w:szCs w:val="28"/>
          <w:highlight w:val="none"/>
          <w:lang w:val="ru-RU"/>
        </w:rPr>
        <w:t xml:space="preserve"> Представление </w:t>
      </w:r>
      <w:r>
        <w:rPr>
          <w:rFonts w:hint="default"/>
          <w:sz w:val="28"/>
          <w:szCs w:val="28"/>
          <w:lang w:val="en-US" w:eastAsia="ru-RU"/>
        </w:rPr>
        <w:t>report_tables_activity</w:t>
      </w:r>
    </w:p>
    <w:p w14:paraId="08284E53">
      <w:pPr>
        <w:spacing w:line="360" w:lineRule="auto"/>
        <w:ind w:left="0" w:leftChars="0" w:firstLine="0" w:firstLineChars="0"/>
        <w:jc w:val="both"/>
        <w:rPr>
          <w:rFonts w:hint="default"/>
          <w:sz w:val="28"/>
          <w:szCs w:val="28"/>
          <w:lang w:val="en-US" w:eastAsia="ru-RU"/>
        </w:rPr>
      </w:pPr>
      <w:r>
        <w:rPr>
          <w:rFonts w:hint="default"/>
          <w:sz w:val="28"/>
          <w:szCs w:val="28"/>
          <w:lang w:val="en-US" w:eastAsia="ru-RU"/>
        </w:rPr>
        <w:tab/>
      </w:r>
      <w:r>
        <w:rPr>
          <w:rFonts w:hint="default"/>
          <w:sz w:val="28"/>
          <w:szCs w:val="28"/>
          <w:lang w:val="en-US" w:eastAsia="ru-RU"/>
        </w:rPr>
        <w:t>Результат выборки из представления</w:t>
      </w:r>
    </w:p>
    <w:p w14:paraId="0FCDA119">
      <w:pPr>
        <w:spacing w:line="360" w:lineRule="auto"/>
        <w:ind w:left="0" w:leftChars="0" w:firstLine="0" w:firstLineChars="0"/>
        <w:jc w:val="both"/>
        <w:rPr>
          <w:rFonts w:hint="default"/>
          <w:sz w:val="28"/>
          <w:szCs w:val="28"/>
          <w:lang w:val="en-US" w:eastAsia="ru-RU"/>
        </w:rPr>
      </w:pPr>
      <w:r>
        <w:rPr>
          <w:rFonts w:hint="default"/>
          <w:sz w:val="28"/>
          <w:szCs w:val="28"/>
          <w:lang w:val="en-US" w:eastAsia="ru-RU"/>
        </w:rPr>
        <w:drawing>
          <wp:inline distT="0" distB="0" distL="114300" distR="114300">
            <wp:extent cx="5937250" cy="1987550"/>
            <wp:effectExtent l="0" t="0" r="6350" b="19050"/>
            <wp:docPr id="73" name="Picture 73" descr="Снимок экрана 2025-12-12 в 13.42.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Picture 73" descr="Снимок экрана 2025-12-12 в 13.42.23"/>
                    <pic:cNvPicPr>
                      <a:picLocks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198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2A79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60" w:line="360" w:lineRule="auto"/>
        <w:ind w:left="0" w:leftChars="0" w:firstLine="0" w:firstLineChars="0"/>
        <w:jc w:val="center"/>
        <w:textAlignment w:val="auto"/>
        <w:rPr>
          <w:rFonts w:hint="default"/>
          <w:sz w:val="28"/>
          <w:szCs w:val="28"/>
          <w:lang w:val="en-US" w:eastAsia="ru-RU"/>
        </w:rPr>
      </w:pPr>
      <w:r>
        <w:rPr>
          <w:sz w:val="28"/>
          <w:szCs w:val="28"/>
          <w:highlight w:val="none"/>
        </w:rPr>
        <w:t xml:space="preserve">Рисунок </w:t>
      </w:r>
      <w:r>
        <w:rPr>
          <w:rFonts w:hint="default"/>
          <w:sz w:val="28"/>
          <w:szCs w:val="28"/>
          <w:highlight w:val="none"/>
          <w:lang w:val="ru-RU"/>
        </w:rPr>
        <w:t>51</w:t>
      </w:r>
      <w:r>
        <w:rPr>
          <w:rFonts w:hint="default"/>
          <w:sz w:val="28"/>
          <w:szCs w:val="28"/>
          <w:highlight w:val="none"/>
          <w:lang w:val="en-US"/>
        </w:rPr>
        <w:t xml:space="preserve"> </w:t>
      </w:r>
      <w:r>
        <w:rPr>
          <w:sz w:val="28"/>
          <w:szCs w:val="28"/>
          <w:highlight w:val="none"/>
        </w:rPr>
        <w:t>–</w:t>
      </w:r>
      <w:r>
        <w:rPr>
          <w:rFonts w:hint="default"/>
          <w:sz w:val="28"/>
          <w:szCs w:val="28"/>
          <w:highlight w:val="none"/>
          <w:lang w:val="ru-RU"/>
        </w:rPr>
        <w:t xml:space="preserve"> Результат выборки для представления: </w:t>
      </w:r>
      <w:r>
        <w:rPr>
          <w:rFonts w:hint="default"/>
          <w:sz w:val="28"/>
          <w:szCs w:val="28"/>
          <w:lang w:val="en-US" w:eastAsia="ru-RU"/>
        </w:rPr>
        <w:t>report_tables_activity</w:t>
      </w:r>
    </w:p>
    <w:p w14:paraId="5B33E0DC">
      <w:pPr>
        <w:spacing w:line="360" w:lineRule="auto"/>
        <w:ind w:left="0" w:leftChars="0" w:firstLine="0" w:firstLineChars="0"/>
        <w:jc w:val="both"/>
        <w:rPr>
          <w:rFonts w:hint="default"/>
          <w:sz w:val="28"/>
          <w:szCs w:val="28"/>
          <w:lang w:val="en-US" w:eastAsia="ru-RU"/>
        </w:rPr>
      </w:pPr>
      <w:r>
        <w:rPr>
          <w:rFonts w:hint="default"/>
          <w:sz w:val="28"/>
          <w:szCs w:val="28"/>
          <w:lang w:val="en-US" w:eastAsia="ru-RU"/>
        </w:rPr>
        <w:tab/>
      </w:r>
      <w:r>
        <w:rPr>
          <w:rFonts w:hint="default"/>
          <w:sz w:val="28"/>
          <w:szCs w:val="28"/>
          <w:lang w:val="en-US" w:eastAsia="ru-RU"/>
        </w:rPr>
        <w:t>Представление содержит номер строки, название таблицы, действие, название актора, количество действий в данной таблице с данным типом действия.</w:t>
      </w:r>
    </w:p>
    <w:p w14:paraId="074A3DA4">
      <w:pPr>
        <w:rPr>
          <w:rFonts w:hint="default"/>
          <w:sz w:val="28"/>
          <w:szCs w:val="28"/>
          <w:lang w:val="en-US" w:eastAsia="ru-RU"/>
        </w:rPr>
      </w:pPr>
      <w:r>
        <w:rPr>
          <w:rFonts w:hint="default"/>
          <w:sz w:val="28"/>
          <w:szCs w:val="28"/>
          <w:lang w:val="en-US" w:eastAsia="ru-RU"/>
        </w:rPr>
        <w:br w:type="page"/>
      </w:r>
    </w:p>
    <w:p w14:paraId="0FF13D7C">
      <w:pPr>
        <w:spacing w:line="360" w:lineRule="auto"/>
        <w:ind w:left="0" w:leftChars="0" w:firstLine="708" w:firstLineChars="0"/>
        <w:jc w:val="both"/>
        <w:rPr>
          <w:rFonts w:hint="default"/>
          <w:sz w:val="28"/>
          <w:szCs w:val="28"/>
          <w:lang w:val="en-US" w:eastAsia="ru-RU"/>
        </w:rPr>
      </w:pPr>
      <w:r>
        <w:rPr>
          <w:rFonts w:hint="default"/>
          <w:sz w:val="28"/>
          <w:szCs w:val="28"/>
          <w:lang w:val="en-US" w:eastAsia="ru-RU"/>
        </w:rPr>
        <w:t>Представление report_tables_activity_per_hour</w:t>
      </w:r>
    </w:p>
    <w:p w14:paraId="639C838A">
      <w:pPr>
        <w:spacing w:line="360" w:lineRule="auto"/>
        <w:ind w:left="0" w:leftChars="0" w:firstLine="708" w:firstLineChars="0"/>
        <w:jc w:val="both"/>
        <w:rPr>
          <w:rFonts w:hint="default"/>
          <w:sz w:val="28"/>
          <w:szCs w:val="28"/>
          <w:lang w:val="en-US" w:eastAsia="ru-RU"/>
        </w:rPr>
      </w:pPr>
      <w:r>
        <w:rPr>
          <w:rFonts w:hint="default"/>
          <w:sz w:val="28"/>
          <w:szCs w:val="28"/>
          <w:lang w:val="en-US" w:eastAsia="ru-RU"/>
        </w:rPr>
        <w:t>Выводит информацию об активности в таблицах по часам за последний месяц.</w:t>
      </w:r>
    </w:p>
    <w:p w14:paraId="50B432EA">
      <w:pPr>
        <w:spacing w:line="360" w:lineRule="auto"/>
        <w:ind w:left="0" w:leftChars="0" w:firstLine="0" w:firstLineChars="0"/>
        <w:jc w:val="center"/>
        <w:rPr>
          <w:rFonts w:hint="default"/>
          <w:sz w:val="28"/>
          <w:szCs w:val="28"/>
          <w:lang w:val="en-US" w:eastAsia="ru-RU"/>
        </w:rPr>
      </w:pPr>
      <w:r>
        <w:rPr>
          <w:rFonts w:hint="default"/>
          <w:sz w:val="28"/>
          <w:szCs w:val="28"/>
          <w:lang w:val="en-US" w:eastAsia="ru-RU"/>
        </w:rPr>
        <w:drawing>
          <wp:inline distT="0" distB="0" distL="114300" distR="114300">
            <wp:extent cx="5938520" cy="2432685"/>
            <wp:effectExtent l="0" t="0" r="5080" b="5715"/>
            <wp:docPr id="75" name="Picture 75" descr="Снимок экрана 2025-12-12 в 14.00.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Picture 75" descr="Снимок экрана 2025-12-12 в 14.00.37"/>
                    <pic:cNvPicPr>
                      <a:picLocks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938520" cy="243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5F4D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60" w:line="360" w:lineRule="auto"/>
        <w:ind w:left="0" w:leftChars="0" w:firstLine="0" w:firstLineChars="0"/>
        <w:jc w:val="center"/>
        <w:textAlignment w:val="auto"/>
        <w:rPr>
          <w:rFonts w:hint="default"/>
          <w:sz w:val="28"/>
          <w:szCs w:val="28"/>
          <w:lang w:val="en-US" w:eastAsia="ru-RU"/>
        </w:rPr>
      </w:pPr>
      <w:r>
        <w:rPr>
          <w:sz w:val="28"/>
          <w:szCs w:val="28"/>
          <w:highlight w:val="none"/>
        </w:rPr>
        <w:t xml:space="preserve">Рисунок </w:t>
      </w:r>
      <w:r>
        <w:rPr>
          <w:rFonts w:hint="default"/>
          <w:sz w:val="28"/>
          <w:szCs w:val="28"/>
          <w:highlight w:val="none"/>
          <w:lang w:val="en-US"/>
        </w:rPr>
        <w:t>5</w:t>
      </w:r>
      <w:r>
        <w:rPr>
          <w:rFonts w:hint="default"/>
          <w:sz w:val="28"/>
          <w:szCs w:val="28"/>
          <w:highlight w:val="none"/>
          <w:lang w:val="ru-RU"/>
        </w:rPr>
        <w:t>2</w:t>
      </w:r>
      <w:r>
        <w:rPr>
          <w:sz w:val="28"/>
          <w:szCs w:val="28"/>
          <w:highlight w:val="none"/>
        </w:rPr>
        <w:t xml:space="preserve"> –</w:t>
      </w:r>
      <w:r>
        <w:rPr>
          <w:rFonts w:hint="default"/>
          <w:sz w:val="28"/>
          <w:szCs w:val="28"/>
          <w:highlight w:val="none"/>
          <w:lang w:val="ru-RU"/>
        </w:rPr>
        <w:t xml:space="preserve"> Представление </w:t>
      </w:r>
      <w:r>
        <w:rPr>
          <w:rFonts w:hint="default"/>
          <w:sz w:val="28"/>
          <w:szCs w:val="28"/>
          <w:lang w:val="en-US" w:eastAsia="ru-RU"/>
        </w:rPr>
        <w:t>report_tables_activity_per_hour</w:t>
      </w:r>
    </w:p>
    <w:p w14:paraId="5F0F829F">
      <w:pPr>
        <w:spacing w:line="360" w:lineRule="auto"/>
        <w:ind w:left="0" w:leftChars="0" w:firstLine="0" w:firstLineChars="0"/>
        <w:jc w:val="both"/>
        <w:rPr>
          <w:rFonts w:hint="default"/>
          <w:sz w:val="28"/>
          <w:szCs w:val="28"/>
          <w:lang w:val="en-US" w:eastAsia="ru-RU"/>
        </w:rPr>
      </w:pPr>
      <w:r>
        <w:rPr>
          <w:rFonts w:hint="default"/>
          <w:sz w:val="28"/>
          <w:szCs w:val="28"/>
          <w:lang w:val="en-US" w:eastAsia="ru-RU"/>
        </w:rPr>
        <w:tab/>
      </w:r>
      <w:r>
        <w:rPr>
          <w:rFonts w:hint="default"/>
          <w:sz w:val="28"/>
          <w:szCs w:val="28"/>
          <w:lang w:val="en-US" w:eastAsia="ru-RU"/>
        </w:rPr>
        <w:t>Результат выборки для представления</w:t>
      </w:r>
    </w:p>
    <w:p w14:paraId="4C6F8A62">
      <w:pPr>
        <w:spacing w:line="360" w:lineRule="auto"/>
        <w:ind w:left="0" w:leftChars="0" w:firstLine="0" w:firstLineChars="0"/>
        <w:jc w:val="center"/>
        <w:rPr>
          <w:rFonts w:hint="default"/>
          <w:sz w:val="28"/>
          <w:szCs w:val="28"/>
          <w:lang w:val="en-US" w:eastAsia="ru-RU"/>
        </w:rPr>
      </w:pPr>
      <w:r>
        <w:rPr>
          <w:rFonts w:hint="default"/>
          <w:sz w:val="28"/>
          <w:szCs w:val="28"/>
          <w:lang w:val="en-US" w:eastAsia="ru-RU"/>
        </w:rPr>
        <w:drawing>
          <wp:inline distT="0" distB="0" distL="114300" distR="114300">
            <wp:extent cx="4279900" cy="2095500"/>
            <wp:effectExtent l="0" t="0" r="12700" b="12700"/>
            <wp:docPr id="76" name="Picture 76" descr="Снимок экрана 2025-12-12 в 14.01.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Picture 76" descr="Снимок экрана 2025-12-12 в 14.01.53"/>
                    <pic:cNvPicPr>
                      <a:picLocks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42799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5590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60" w:line="360" w:lineRule="auto"/>
        <w:ind w:left="0" w:leftChars="0" w:firstLine="0" w:firstLineChars="0"/>
        <w:jc w:val="center"/>
        <w:textAlignment w:val="auto"/>
        <w:rPr>
          <w:rFonts w:hint="default"/>
          <w:sz w:val="28"/>
          <w:szCs w:val="28"/>
          <w:lang w:val="en-US" w:eastAsia="ru-RU"/>
        </w:rPr>
      </w:pPr>
      <w:r>
        <w:rPr>
          <w:sz w:val="28"/>
          <w:szCs w:val="28"/>
          <w:highlight w:val="none"/>
        </w:rPr>
        <w:t xml:space="preserve">Рисунок </w:t>
      </w:r>
      <w:r>
        <w:rPr>
          <w:rFonts w:hint="default"/>
          <w:sz w:val="28"/>
          <w:szCs w:val="28"/>
          <w:highlight w:val="none"/>
          <w:lang w:val="en-US"/>
        </w:rPr>
        <w:t>5</w:t>
      </w:r>
      <w:r>
        <w:rPr>
          <w:rFonts w:hint="default"/>
          <w:sz w:val="28"/>
          <w:szCs w:val="28"/>
          <w:highlight w:val="none"/>
          <w:lang w:val="ru-RU"/>
        </w:rPr>
        <w:t>3</w:t>
      </w:r>
      <w:r>
        <w:rPr>
          <w:sz w:val="28"/>
          <w:szCs w:val="28"/>
          <w:highlight w:val="none"/>
        </w:rPr>
        <w:t xml:space="preserve"> –</w:t>
      </w:r>
      <w:r>
        <w:rPr>
          <w:rFonts w:hint="default"/>
          <w:sz w:val="28"/>
          <w:szCs w:val="28"/>
          <w:highlight w:val="none"/>
          <w:lang w:val="ru-RU"/>
        </w:rPr>
        <w:t xml:space="preserve"> Результат выборки для представления: </w:t>
      </w:r>
      <w:r>
        <w:rPr>
          <w:rFonts w:hint="default"/>
          <w:sz w:val="28"/>
          <w:szCs w:val="28"/>
          <w:lang w:val="en-US" w:eastAsia="ru-RU"/>
        </w:rPr>
        <w:t>report_tables_activity_per_hour</w:t>
      </w:r>
    </w:p>
    <w:p w14:paraId="541C7BE9">
      <w:pPr>
        <w:spacing w:line="360" w:lineRule="auto"/>
        <w:ind w:left="0" w:leftChars="0" w:firstLine="0" w:firstLineChars="0"/>
        <w:jc w:val="both"/>
        <w:rPr>
          <w:rFonts w:hint="default"/>
          <w:sz w:val="28"/>
          <w:szCs w:val="28"/>
          <w:lang w:val="en-US" w:eastAsia="ru-RU"/>
        </w:rPr>
      </w:pPr>
      <w:r>
        <w:rPr>
          <w:rFonts w:hint="default"/>
          <w:sz w:val="28"/>
          <w:szCs w:val="28"/>
          <w:lang w:val="en-US" w:eastAsia="ru-RU"/>
        </w:rPr>
        <w:tab/>
      </w:r>
      <w:r>
        <w:rPr>
          <w:rFonts w:hint="default"/>
          <w:sz w:val="28"/>
          <w:szCs w:val="28"/>
          <w:lang w:val="en-US" w:eastAsia="ru-RU"/>
        </w:rPr>
        <w:t>Представление содержит час, количество действий, актор.</w:t>
      </w:r>
    </w:p>
    <w:p w14:paraId="7165E0D3">
      <w:pPr>
        <w:spacing w:line="360" w:lineRule="auto"/>
        <w:ind w:left="0" w:leftChars="0" w:firstLine="0" w:firstLineChars="0"/>
        <w:jc w:val="center"/>
        <w:rPr>
          <w:rFonts w:hint="default"/>
          <w:sz w:val="28"/>
          <w:szCs w:val="28"/>
          <w:lang w:val="en-US" w:eastAsia="ru-RU"/>
        </w:rPr>
      </w:pPr>
      <w:r>
        <w:rPr>
          <w:rFonts w:hint="default"/>
          <w:sz w:val="28"/>
          <w:szCs w:val="28"/>
          <w:lang w:val="en-US" w:eastAsia="ru-RU"/>
        </w:rPr>
        <w:br w:type="page"/>
      </w:r>
    </w:p>
    <w:p w14:paraId="412A438F">
      <w:pPr>
        <w:keepNext/>
        <w:keepLines w:val="0"/>
        <w:pageBreakBefore w:val="0"/>
        <w:widowControl/>
        <w:suppressAutoHyphens w:val="0"/>
        <w:kinsoku/>
        <w:wordWrap/>
        <w:overflowPunct/>
        <w:topLinePunct w:val="0"/>
        <w:autoSpaceDE/>
        <w:autoSpaceDN/>
        <w:bidi w:val="0"/>
        <w:adjustRightInd/>
        <w:snapToGrid/>
        <w:spacing w:before="480" w:after="480" w:line="360" w:lineRule="auto"/>
        <w:ind w:firstLine="709"/>
        <w:textAlignment w:val="auto"/>
        <w:outlineLvl w:val="1"/>
        <w:rPr>
          <w:rFonts w:hint="default"/>
          <w:sz w:val="28"/>
          <w:szCs w:val="28"/>
          <w:lang w:val="en-US"/>
        </w:rPr>
      </w:pPr>
      <w:bookmarkStart w:id="16" w:name="_Toc1086193434"/>
      <w:r>
        <w:rPr>
          <w:rFonts w:hint="default"/>
          <w:sz w:val="28"/>
          <w:szCs w:val="28"/>
          <w:lang w:val="ru-RU"/>
        </w:rPr>
        <w:t>3</w:t>
      </w:r>
      <w:r>
        <w:rPr>
          <w:sz w:val="28"/>
          <w:szCs w:val="28"/>
        </w:rPr>
        <w:t>.3 Хранимые функции</w:t>
      </w:r>
      <w:bookmarkEnd w:id="16"/>
    </w:p>
    <w:p w14:paraId="67F0FB80">
      <w:pPr>
        <w:suppressAutoHyphens w:val="0"/>
        <w:spacing w:before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Хранимая </w:t>
      </w:r>
      <w:r>
        <w:rPr>
          <w:sz w:val="28"/>
          <w:szCs w:val="28"/>
          <w:lang w:val="ru-RU"/>
        </w:rPr>
        <w:t>функцию</w:t>
      </w:r>
      <w:r>
        <w:rPr>
          <w:sz w:val="28"/>
          <w:szCs w:val="28"/>
        </w:rPr>
        <w:t xml:space="preserve"> является группой инструкций языка </w:t>
      </w:r>
      <w:r>
        <w:rPr>
          <w:sz w:val="28"/>
          <w:szCs w:val="28"/>
          <w:lang w:val="en-US"/>
        </w:rPr>
        <w:t>pl</w:t>
      </w:r>
      <w:r>
        <w:rPr>
          <w:sz w:val="28"/>
          <w:szCs w:val="28"/>
        </w:rPr>
        <w:t>/</w:t>
      </w:r>
      <w:r>
        <w:rPr>
          <w:sz w:val="28"/>
          <w:szCs w:val="28"/>
          <w:lang w:val="en-US"/>
        </w:rPr>
        <w:t>pgsql</w:t>
      </w:r>
      <w:r>
        <w:rPr>
          <w:sz w:val="28"/>
          <w:szCs w:val="28"/>
        </w:rPr>
        <w:t xml:space="preserve">, которая была один раз откомпилирована, и может выполняться много раз.  При создании функций использовался sql-скрипт, который представлен в листинге </w:t>
      </w:r>
      <w:r>
        <w:rPr>
          <w:sz w:val="28"/>
          <w:szCs w:val="28"/>
          <w:highlight w:val="none"/>
        </w:rPr>
        <w:t>Б.3.</w:t>
      </w:r>
    </w:p>
    <w:p w14:paraId="27DAB1C3">
      <w:pPr>
        <w:keepNext w:val="0"/>
        <w:keepLines w:val="0"/>
        <w:pageBreakBefore w:val="0"/>
        <w:widowControl/>
        <w:suppressAutoHyphens w:val="0"/>
        <w:kinsoku/>
        <w:wordWrap/>
        <w:overflowPunct/>
        <w:topLinePunct w:val="0"/>
        <w:autoSpaceDE/>
        <w:autoSpaceDN/>
        <w:bidi w:val="0"/>
        <w:adjustRightInd/>
        <w:snapToGrid/>
        <w:spacing w:before="480" w:after="480" w:line="360" w:lineRule="auto"/>
        <w:ind w:left="0" w:leftChars="0" w:firstLine="697" w:firstLineChars="0"/>
        <w:jc w:val="both"/>
        <w:textAlignment w:val="auto"/>
        <w:rPr>
          <w:color w:val="auto"/>
          <w:sz w:val="28"/>
          <w:szCs w:val="28"/>
          <w:lang w:val="ru-RU"/>
        </w:rPr>
      </w:pPr>
      <w:r>
        <w:rPr>
          <w:color w:val="auto"/>
          <w:sz w:val="28"/>
          <w:szCs w:val="28"/>
        </w:rPr>
        <w:t xml:space="preserve">Описание хранимых </w:t>
      </w:r>
      <w:r>
        <w:rPr>
          <w:color w:val="auto"/>
          <w:sz w:val="28"/>
          <w:szCs w:val="28"/>
          <w:lang w:val="ru-RU"/>
        </w:rPr>
        <w:t>функций</w:t>
      </w:r>
    </w:p>
    <w:p w14:paraId="1751500B">
      <w:pPr>
        <w:keepNext w:val="0"/>
        <w:keepLines w:val="0"/>
        <w:pageBreakBefore w:val="0"/>
        <w:widowControl/>
        <w:suppressAutoHyphen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leftChars="0" w:firstLine="0" w:firstLineChars="0"/>
        <w:jc w:val="both"/>
        <w:textAlignment w:val="auto"/>
        <w:rPr>
          <w:rFonts w:hint="default"/>
          <w:sz w:val="28"/>
          <w:szCs w:val="28"/>
          <w:lang w:val="en-US"/>
        </w:rPr>
      </w:pPr>
      <w:r>
        <w:rPr>
          <w:rFonts w:hint="default"/>
          <w:color w:val="auto"/>
          <w:sz w:val="28"/>
          <w:szCs w:val="28"/>
          <w:lang w:val="en-US"/>
        </w:rPr>
        <w:drawing>
          <wp:inline distT="0" distB="0" distL="114300" distR="114300">
            <wp:extent cx="5939155" cy="2837180"/>
            <wp:effectExtent l="0" t="0" r="4445" b="7620"/>
            <wp:docPr id="83" name="Picture 83" descr="Снимок экрана 2025-12-12 в 14.36.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Picture 83" descr="Снимок экрана 2025-12-12 в 14.36.28"/>
                    <pic:cNvPicPr>
                      <a:picLocks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939155" cy="283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CD700">
      <w:pPr>
        <w:keepNext w:val="0"/>
        <w:keepLines w:val="0"/>
        <w:pageBreakBefore w:val="0"/>
        <w:widowControl/>
        <w:shd w:val="clear" w:color="auto" w:fill="FFFFFF"/>
        <w:tabs>
          <w:tab w:val="left" w:pos="14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60" w:line="360" w:lineRule="auto"/>
        <w:jc w:val="center"/>
        <w:textAlignment w:val="auto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  <w:t xml:space="preserve">Рисунок </w:t>
      </w:r>
      <w:r>
        <w:rPr>
          <w:rFonts w:hint="default"/>
          <w:sz w:val="28"/>
          <w:szCs w:val="28"/>
          <w:highlight w:val="none"/>
          <w:lang w:val="ru-RU"/>
        </w:rPr>
        <w:t>54</w:t>
      </w:r>
      <w:r>
        <w:rPr>
          <w:sz w:val="28"/>
          <w:szCs w:val="28"/>
          <w:highlight w:val="none"/>
        </w:rPr>
        <w:t xml:space="preserve"> – Хранимая </w:t>
      </w:r>
      <w:r>
        <w:rPr>
          <w:sz w:val="28"/>
          <w:szCs w:val="28"/>
          <w:highlight w:val="none"/>
          <w:lang w:val="ru-RU"/>
        </w:rPr>
        <w:t>функция</w:t>
      </w:r>
      <w:r>
        <w:rPr>
          <w:rFonts w:hint="default"/>
          <w:sz w:val="28"/>
          <w:szCs w:val="28"/>
          <w:highlight w:val="none"/>
          <w:lang w:val="ru-RU"/>
        </w:rPr>
        <w:t xml:space="preserve"> </w:t>
      </w:r>
      <w:r>
        <w:rPr>
          <w:rFonts w:hint="default"/>
          <w:sz w:val="28"/>
          <w:szCs w:val="28"/>
          <w:highlight w:val="none"/>
          <w:lang w:val="en-US"/>
        </w:rPr>
        <w:t>get_interface_grants</w:t>
      </w:r>
    </w:p>
    <w:p w14:paraId="00F8015C">
      <w:pPr>
        <w:shd w:val="clear" w:color="auto" w:fill="FFFFFF"/>
        <w:tabs>
          <w:tab w:val="left" w:pos="142"/>
        </w:tabs>
        <w:spacing w:line="360" w:lineRule="auto"/>
        <w:ind w:firstLine="709"/>
        <w:jc w:val="both"/>
        <w:rPr>
          <w:rFonts w:hint="default"/>
          <w:sz w:val="28"/>
          <w:szCs w:val="28"/>
          <w:highlight w:val="none"/>
          <w:lang w:val="ru-RU"/>
        </w:rPr>
      </w:pPr>
      <w:r>
        <w:rPr>
          <w:rFonts w:hint="default"/>
          <w:sz w:val="28"/>
          <w:szCs w:val="28"/>
          <w:highlight w:val="none"/>
          <w:lang w:val="ru-RU"/>
        </w:rPr>
        <w:t>Результат выбора функции</w:t>
      </w:r>
    </w:p>
    <w:p w14:paraId="5ABFA50D">
      <w:pPr>
        <w:shd w:val="clear" w:color="auto" w:fill="FFFFFF"/>
        <w:tabs>
          <w:tab w:val="left" w:pos="142"/>
        </w:tabs>
        <w:spacing w:line="360" w:lineRule="auto"/>
        <w:jc w:val="center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drawing>
          <wp:inline distT="0" distB="0" distL="114300" distR="114300">
            <wp:extent cx="3413760" cy="1583055"/>
            <wp:effectExtent l="0" t="0" r="15240" b="17145"/>
            <wp:docPr id="79" name="Picture 79" descr="Снимок экрана 2025-12-12 в 14.24.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Picture 79" descr="Снимок экрана 2025-12-12 в 14.24.03"/>
                    <pic:cNvPicPr>
                      <a:picLocks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3413760" cy="158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F5F03">
      <w:pPr>
        <w:keepNext w:val="0"/>
        <w:keepLines w:val="0"/>
        <w:pageBreakBefore w:val="0"/>
        <w:widowControl/>
        <w:shd w:val="clear" w:color="auto" w:fill="FFFFFF"/>
        <w:tabs>
          <w:tab w:val="left" w:pos="14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60" w:line="360" w:lineRule="auto"/>
        <w:jc w:val="center"/>
        <w:textAlignment w:val="auto"/>
        <w:rPr>
          <w:snapToGrid w:val="0"/>
          <w:sz w:val="28"/>
          <w:szCs w:val="28"/>
          <w:lang w:eastAsia="ru-RU"/>
        </w:rPr>
      </w:pPr>
      <w:r>
        <w:rPr>
          <w:sz w:val="28"/>
          <w:szCs w:val="28"/>
          <w:highlight w:val="none"/>
        </w:rPr>
        <w:t xml:space="preserve">Рисунок </w:t>
      </w:r>
      <w:r>
        <w:rPr>
          <w:rFonts w:hint="default"/>
          <w:sz w:val="28"/>
          <w:szCs w:val="28"/>
          <w:highlight w:val="none"/>
          <w:lang w:val="ru-RU"/>
        </w:rPr>
        <w:t>55</w:t>
      </w:r>
      <w:r>
        <w:rPr>
          <w:sz w:val="28"/>
          <w:szCs w:val="28"/>
          <w:highlight w:val="none"/>
        </w:rPr>
        <w:t xml:space="preserve"> – </w:t>
      </w:r>
      <w:r>
        <w:rPr>
          <w:sz w:val="28"/>
          <w:szCs w:val="28"/>
          <w:highlight w:val="none"/>
          <w:lang w:val="ru-RU"/>
        </w:rPr>
        <w:t>Результат</w:t>
      </w:r>
      <w:r>
        <w:rPr>
          <w:rFonts w:hint="default"/>
          <w:sz w:val="28"/>
          <w:szCs w:val="28"/>
          <w:highlight w:val="none"/>
          <w:lang w:val="ru-RU"/>
        </w:rPr>
        <w:t xml:space="preserve"> вызова </w:t>
      </w:r>
      <w:r>
        <w:rPr>
          <w:sz w:val="28"/>
          <w:szCs w:val="28"/>
          <w:highlight w:val="none"/>
          <w:lang w:val="ru-RU"/>
        </w:rPr>
        <w:t>функции</w:t>
      </w:r>
      <w:r>
        <w:rPr>
          <w:rFonts w:hint="default"/>
          <w:sz w:val="28"/>
          <w:szCs w:val="28"/>
          <w:highlight w:val="none"/>
          <w:lang w:val="ru-RU"/>
        </w:rPr>
        <w:t xml:space="preserve"> </w:t>
      </w:r>
      <w:r>
        <w:rPr>
          <w:rFonts w:hint="default"/>
          <w:sz w:val="28"/>
          <w:szCs w:val="28"/>
          <w:highlight w:val="none"/>
          <w:lang w:val="en-US"/>
        </w:rPr>
        <w:t>get_interface_grants</w:t>
      </w:r>
    </w:p>
    <w:p w14:paraId="3E9209D5">
      <w:pPr>
        <w:spacing w:line="360" w:lineRule="auto"/>
        <w:jc w:val="center"/>
        <w:rPr>
          <w:rFonts w:hint="default"/>
          <w:sz w:val="28"/>
          <w:szCs w:val="28"/>
          <w:lang w:val="en-US"/>
        </w:rPr>
      </w:pPr>
    </w:p>
    <w:p w14:paraId="17C307C7">
      <w:pPr>
        <w:keepNext w:val="0"/>
        <w:keepLines w:val="0"/>
        <w:pageBreakBefore w:val="0"/>
        <w:widowControl/>
        <w:shd w:val="clear" w:color="auto" w:fill="FFFFFF"/>
        <w:tabs>
          <w:tab w:val="left" w:pos="14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60" w:line="360" w:lineRule="auto"/>
        <w:jc w:val="center"/>
        <w:textAlignment w:val="auto"/>
        <w:rPr>
          <w:rFonts w:hint="default"/>
          <w:sz w:val="28"/>
          <w:szCs w:val="28"/>
          <w:highlight w:val="none"/>
          <w:lang w:val="en-US"/>
        </w:rPr>
      </w:pPr>
      <w:r>
        <w:rPr>
          <w:sz w:val="28"/>
          <w:szCs w:val="28"/>
          <w:highlight w:val="none"/>
        </w:rPr>
        <w:drawing>
          <wp:inline distT="0" distB="0" distL="114300" distR="114300">
            <wp:extent cx="5934075" cy="2796540"/>
            <wp:effectExtent l="0" t="0" r="9525" b="22860"/>
            <wp:docPr id="84" name="Picture 84" descr="Снимок экрана 2025-12-12 в 14.37.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Picture 84" descr="Снимок экрана 2025-12-12 в 14.37.38"/>
                    <pic:cNvPicPr>
                      <a:picLocks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279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  <w:highlight w:val="none"/>
        </w:rPr>
        <w:t xml:space="preserve">Рисунок </w:t>
      </w:r>
      <w:r>
        <w:rPr>
          <w:rFonts w:hint="default"/>
          <w:sz w:val="28"/>
          <w:szCs w:val="28"/>
          <w:highlight w:val="none"/>
          <w:lang w:val="ru-RU"/>
        </w:rPr>
        <w:t>56</w:t>
      </w:r>
      <w:r>
        <w:rPr>
          <w:sz w:val="28"/>
          <w:szCs w:val="28"/>
          <w:highlight w:val="none"/>
        </w:rPr>
        <w:t xml:space="preserve"> – Хранимая </w:t>
      </w:r>
      <w:r>
        <w:rPr>
          <w:sz w:val="28"/>
          <w:szCs w:val="28"/>
          <w:highlight w:val="none"/>
          <w:lang w:val="ru-RU"/>
        </w:rPr>
        <w:t>функция</w:t>
      </w:r>
      <w:r>
        <w:rPr>
          <w:rFonts w:hint="default"/>
          <w:sz w:val="28"/>
          <w:szCs w:val="28"/>
          <w:highlight w:val="none"/>
          <w:lang w:val="ru-RU"/>
        </w:rPr>
        <w:t xml:space="preserve"> </w:t>
      </w:r>
      <w:r>
        <w:rPr>
          <w:rFonts w:hint="default"/>
          <w:sz w:val="28"/>
          <w:szCs w:val="28"/>
          <w:highlight w:val="none"/>
          <w:lang w:val="en-US"/>
        </w:rPr>
        <w:t>get_products_left_in_batch</w:t>
      </w:r>
    </w:p>
    <w:p w14:paraId="64CEE5C5">
      <w:pPr>
        <w:shd w:val="clear" w:color="auto" w:fill="FFFFFF"/>
        <w:tabs>
          <w:tab w:val="left" w:pos="142"/>
        </w:tabs>
        <w:spacing w:line="360" w:lineRule="auto"/>
        <w:ind w:left="0" w:leftChars="0" w:firstLine="700" w:firstLineChars="0"/>
        <w:jc w:val="both"/>
        <w:rPr>
          <w:rFonts w:hint="default"/>
          <w:sz w:val="28"/>
          <w:szCs w:val="28"/>
          <w:highlight w:val="none"/>
          <w:lang w:val="ru-RU"/>
        </w:rPr>
      </w:pPr>
      <w:r>
        <w:rPr>
          <w:rFonts w:hint="default"/>
          <w:sz w:val="28"/>
          <w:szCs w:val="28"/>
          <w:highlight w:val="none"/>
          <w:lang w:val="ru-RU"/>
        </w:rPr>
        <w:t>Результат выбора функции</w:t>
      </w:r>
    </w:p>
    <w:p w14:paraId="70E5A1D4">
      <w:pPr>
        <w:shd w:val="clear" w:color="auto" w:fill="FFFFFF"/>
        <w:tabs>
          <w:tab w:val="left" w:pos="142"/>
        </w:tabs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114300" distR="114300">
            <wp:extent cx="2870200" cy="812800"/>
            <wp:effectExtent l="0" t="0" r="0" b="0"/>
            <wp:docPr id="81" name="Picture 81" descr="Снимок экрана 2025-12-12 в 14.28.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Picture 81" descr="Снимок экрана 2025-12-12 в 14.28.51"/>
                    <pic:cNvPicPr>
                      <a:picLocks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2870200" cy="81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ACB6B">
      <w:pPr>
        <w:keepNext w:val="0"/>
        <w:keepLines w:val="0"/>
        <w:pageBreakBefore w:val="0"/>
        <w:widowControl/>
        <w:shd w:val="clear" w:color="auto" w:fill="FFFFFF"/>
        <w:tabs>
          <w:tab w:val="left" w:pos="14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60" w:line="360" w:lineRule="auto"/>
        <w:jc w:val="center"/>
        <w:textAlignment w:val="auto"/>
        <w:rPr>
          <w:rFonts w:hint="default"/>
          <w:sz w:val="28"/>
          <w:szCs w:val="28"/>
          <w:highlight w:val="none"/>
          <w:lang w:val="en-US"/>
        </w:rPr>
      </w:pPr>
      <w:r>
        <w:rPr>
          <w:sz w:val="28"/>
          <w:szCs w:val="28"/>
          <w:highlight w:val="none"/>
        </w:rPr>
        <w:t xml:space="preserve">Рисунок </w:t>
      </w:r>
      <w:r>
        <w:rPr>
          <w:rFonts w:hint="default"/>
          <w:sz w:val="28"/>
          <w:szCs w:val="28"/>
          <w:highlight w:val="none"/>
          <w:lang w:val="ru-RU"/>
        </w:rPr>
        <w:t>57</w:t>
      </w:r>
      <w:r>
        <w:rPr>
          <w:sz w:val="28"/>
          <w:szCs w:val="28"/>
          <w:highlight w:val="none"/>
        </w:rPr>
        <w:t xml:space="preserve"> – </w:t>
      </w:r>
      <w:r>
        <w:rPr>
          <w:sz w:val="28"/>
          <w:szCs w:val="28"/>
          <w:highlight w:val="none"/>
          <w:lang w:val="en-US"/>
        </w:rPr>
        <w:t>Результат</w:t>
      </w:r>
      <w:r>
        <w:rPr>
          <w:rFonts w:hint="default"/>
          <w:sz w:val="28"/>
          <w:szCs w:val="28"/>
          <w:highlight w:val="none"/>
          <w:lang w:val="en-US"/>
        </w:rPr>
        <w:t xml:space="preserve"> вызова</w:t>
      </w:r>
      <w:r>
        <w:rPr>
          <w:sz w:val="28"/>
          <w:szCs w:val="28"/>
          <w:highlight w:val="none"/>
        </w:rPr>
        <w:t xml:space="preserve"> </w:t>
      </w:r>
      <w:r>
        <w:rPr>
          <w:sz w:val="28"/>
          <w:szCs w:val="28"/>
          <w:highlight w:val="none"/>
          <w:lang w:val="ru-RU"/>
        </w:rPr>
        <w:t>функци</w:t>
      </w:r>
      <w:r>
        <w:rPr>
          <w:sz w:val="28"/>
          <w:szCs w:val="28"/>
          <w:highlight w:val="none"/>
          <w:lang w:val="en-US"/>
        </w:rPr>
        <w:t>и</w:t>
      </w:r>
      <w:r>
        <w:rPr>
          <w:rFonts w:hint="default"/>
          <w:sz w:val="28"/>
          <w:szCs w:val="28"/>
          <w:highlight w:val="none"/>
          <w:lang w:val="ru-RU"/>
        </w:rPr>
        <w:t xml:space="preserve"> </w:t>
      </w:r>
      <w:r>
        <w:rPr>
          <w:rFonts w:hint="default"/>
          <w:sz w:val="28"/>
          <w:szCs w:val="28"/>
          <w:highlight w:val="none"/>
          <w:lang w:val="en-US"/>
        </w:rPr>
        <w:t>get_products_left_in_batch</w:t>
      </w:r>
    </w:p>
    <w:p w14:paraId="28AB2862">
      <w:pPr>
        <w:shd w:val="clear" w:color="auto" w:fill="FFFFFF"/>
        <w:tabs>
          <w:tab w:val="left" w:pos="142"/>
        </w:tabs>
        <w:spacing w:line="360" w:lineRule="auto"/>
        <w:jc w:val="center"/>
        <w:rPr>
          <w:rFonts w:hint="default"/>
          <w:sz w:val="28"/>
          <w:szCs w:val="28"/>
          <w:lang w:val="en-US"/>
        </w:rPr>
      </w:pPr>
      <w:r>
        <w:rPr>
          <w:sz w:val="28"/>
          <w:szCs w:val="28"/>
        </w:rPr>
        <w:br w:type="page"/>
      </w:r>
    </w:p>
    <w:p w14:paraId="5FD64ADA">
      <w:pPr>
        <w:keepNext/>
        <w:keepLines w:val="0"/>
        <w:pageBreakBefore w:val="0"/>
        <w:widowControl/>
        <w:suppressAutoHyphens w:val="0"/>
        <w:kinsoku/>
        <w:wordWrap/>
        <w:overflowPunct/>
        <w:topLinePunct w:val="0"/>
        <w:autoSpaceDE/>
        <w:autoSpaceDN/>
        <w:bidi w:val="0"/>
        <w:adjustRightInd/>
        <w:snapToGrid/>
        <w:spacing w:before="480" w:after="480" w:line="360" w:lineRule="auto"/>
        <w:ind w:firstLine="709"/>
        <w:textAlignment w:val="auto"/>
        <w:outlineLvl w:val="1"/>
        <w:rPr>
          <w:sz w:val="28"/>
          <w:szCs w:val="28"/>
        </w:rPr>
      </w:pPr>
      <w:bookmarkStart w:id="17" w:name="_Toc2042045738"/>
      <w:r>
        <w:rPr>
          <w:rFonts w:hint="default"/>
          <w:sz w:val="28"/>
          <w:szCs w:val="28"/>
          <w:lang w:val="ru-RU"/>
        </w:rPr>
        <w:t>3</w:t>
      </w:r>
      <w:r>
        <w:rPr>
          <w:sz w:val="28"/>
          <w:szCs w:val="28"/>
        </w:rPr>
        <w:t>.4 Триггеры, события</w:t>
      </w:r>
      <w:bookmarkEnd w:id="17"/>
    </w:p>
    <w:p w14:paraId="69A7757F">
      <w:pPr>
        <w:suppressAutoHyphens w:val="0"/>
        <w:spacing w:before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Триггер – это хранимая процедура, которая выполняется действиями по модификации данных: добавлением INSERT, удалением DELETE строки в заданной таблице, или изменением UPDATE данных в определённом столбце заданной таблицы реляционной базы данных.</w:t>
      </w:r>
    </w:p>
    <w:p w14:paraId="7CC5CBF8">
      <w:pPr>
        <w:suppressAutoHyphens w:val="0"/>
        <w:spacing w:before="0" w:line="360" w:lineRule="auto"/>
        <w:ind w:firstLine="709"/>
        <w:jc w:val="both"/>
        <w:rPr>
          <w:sz w:val="28"/>
          <w:szCs w:val="28"/>
        </w:rPr>
      </w:pPr>
    </w:p>
    <w:p w14:paraId="3870D306">
      <w:pPr>
        <w:suppressAutoHyphens w:val="0"/>
        <w:spacing w:before="0" w:line="360" w:lineRule="auto"/>
        <w:ind w:firstLine="709"/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ru-RU"/>
        </w:rPr>
        <w:t xml:space="preserve">Триггерная функция </w:t>
      </w:r>
      <w:r>
        <w:rPr>
          <w:rFonts w:hint="default"/>
          <w:sz w:val="28"/>
          <w:szCs w:val="28"/>
          <w:lang w:val="en-US"/>
        </w:rPr>
        <w:t>audit_trigger.</w:t>
      </w:r>
    </w:p>
    <w:p w14:paraId="5578AB71">
      <w:pPr>
        <w:suppressAutoHyphens w:val="0"/>
        <w:spacing w:before="0" w:line="360" w:lineRule="auto"/>
        <w:ind w:left="0" w:leftChars="0" w:firstLine="0" w:firstLineChars="0"/>
        <w:jc w:val="center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drawing>
          <wp:inline distT="0" distB="0" distL="114300" distR="114300">
            <wp:extent cx="5890260" cy="3169285"/>
            <wp:effectExtent l="0" t="0" r="2540" b="5715"/>
            <wp:docPr id="82" name="Picture 82" descr="Снимок экрана 2025-12-12 в 14.32.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Picture 82" descr="Снимок экрана 2025-12-12 в 14.32.00"/>
                    <pic:cNvPicPr>
                      <a:picLocks noChangeAspect="1"/>
                    </pic:cNvPicPr>
                  </pic:nvPicPr>
                  <pic:blipFill>
                    <a:blip r:embed="rId82"/>
                    <a:srcRect l="844"/>
                    <a:stretch>
                      <a:fillRect/>
                    </a:stretch>
                  </pic:blipFill>
                  <pic:spPr>
                    <a:xfrm>
                      <a:off x="0" y="0"/>
                      <a:ext cx="5890260" cy="316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42BC6">
      <w:pPr>
        <w:keepNext w:val="0"/>
        <w:keepLines w:val="0"/>
        <w:pageBreakBefore w:val="0"/>
        <w:widowControl/>
        <w:shd w:val="clear" w:color="auto" w:fill="FFFFFF"/>
        <w:tabs>
          <w:tab w:val="left" w:pos="14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60" w:line="360" w:lineRule="auto"/>
        <w:jc w:val="center"/>
        <w:textAlignment w:val="auto"/>
        <w:rPr>
          <w:rFonts w:hint="default"/>
          <w:sz w:val="28"/>
          <w:szCs w:val="28"/>
          <w:highlight w:val="none"/>
          <w:lang w:val="ru-RU"/>
        </w:rPr>
      </w:pPr>
      <w:r>
        <w:rPr>
          <w:sz w:val="28"/>
          <w:szCs w:val="28"/>
          <w:highlight w:val="none"/>
        </w:rPr>
        <w:t xml:space="preserve">Рисунок </w:t>
      </w:r>
      <w:r>
        <w:rPr>
          <w:rFonts w:hint="default"/>
          <w:sz w:val="28"/>
          <w:szCs w:val="28"/>
          <w:highlight w:val="none"/>
          <w:lang w:val="ru-RU"/>
        </w:rPr>
        <w:t>5</w:t>
      </w:r>
      <w:r>
        <w:rPr>
          <w:rFonts w:hint="default"/>
          <w:sz w:val="28"/>
          <w:szCs w:val="28"/>
          <w:highlight w:val="none"/>
          <w:lang w:val="en-US"/>
        </w:rPr>
        <w:t>8</w:t>
      </w:r>
      <w:r>
        <w:rPr>
          <w:sz w:val="28"/>
          <w:szCs w:val="28"/>
          <w:highlight w:val="none"/>
        </w:rPr>
        <w:t xml:space="preserve"> –</w:t>
      </w:r>
      <w:r>
        <w:rPr>
          <w:rFonts w:hint="default"/>
          <w:sz w:val="28"/>
          <w:szCs w:val="28"/>
          <w:highlight w:val="none"/>
          <w:lang w:val="ru-RU"/>
        </w:rPr>
        <w:t xml:space="preserve"> Триггерная функция </w:t>
      </w:r>
      <w:r>
        <w:rPr>
          <w:rFonts w:hint="default"/>
          <w:sz w:val="28"/>
          <w:szCs w:val="28"/>
          <w:highlight w:val="none"/>
          <w:lang w:val="en-US"/>
        </w:rPr>
        <w:t>audit_trigger</w:t>
      </w:r>
    </w:p>
    <w:p w14:paraId="5DFA2F59">
      <w:pPr>
        <w:shd w:val="clear" w:color="auto" w:fill="FFFFFF"/>
        <w:tabs>
          <w:tab w:val="left" w:pos="142"/>
        </w:tabs>
        <w:spacing w:line="360" w:lineRule="auto"/>
        <w:jc w:val="center"/>
        <w:rPr>
          <w:rFonts w:hint="default"/>
          <w:sz w:val="28"/>
          <w:szCs w:val="28"/>
          <w:highlight w:val="none"/>
          <w:lang w:val="ru-RU"/>
        </w:rPr>
      </w:pPr>
      <w:r>
        <w:rPr>
          <w:rFonts w:hint="default"/>
          <w:sz w:val="28"/>
          <w:szCs w:val="28"/>
          <w:highlight w:val="none"/>
          <w:lang w:val="ru-RU"/>
        </w:rPr>
        <w:drawing>
          <wp:inline distT="0" distB="0" distL="114300" distR="114300">
            <wp:extent cx="5901690" cy="1530350"/>
            <wp:effectExtent l="0" t="0" r="16510" b="19050"/>
            <wp:docPr id="85" name="Picture 85" descr="Снимок экрана 2025-12-12 в 14.45.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Picture 85" descr="Снимок экрана 2025-12-12 в 14.45.50"/>
                    <pic:cNvPicPr>
                      <a:picLocks noChangeAspect="1"/>
                    </pic:cNvPicPr>
                  </pic:nvPicPr>
                  <pic:blipFill>
                    <a:blip r:embed="rId83"/>
                    <a:srcRect l="631"/>
                    <a:stretch>
                      <a:fillRect/>
                    </a:stretch>
                  </pic:blipFill>
                  <pic:spPr>
                    <a:xfrm>
                      <a:off x="0" y="0"/>
                      <a:ext cx="5901690" cy="153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E5162">
      <w:pPr>
        <w:keepNext w:val="0"/>
        <w:keepLines w:val="0"/>
        <w:pageBreakBefore w:val="0"/>
        <w:widowControl/>
        <w:shd w:val="clear" w:color="auto" w:fill="FFFFFF"/>
        <w:tabs>
          <w:tab w:val="left" w:pos="14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60" w:line="360" w:lineRule="auto"/>
        <w:jc w:val="center"/>
        <w:textAlignment w:val="auto"/>
        <w:rPr>
          <w:rFonts w:hint="default"/>
          <w:sz w:val="28"/>
          <w:szCs w:val="28"/>
          <w:highlight w:val="none"/>
          <w:lang w:val="en-US"/>
        </w:rPr>
      </w:pPr>
      <w:r>
        <w:rPr>
          <w:sz w:val="28"/>
          <w:szCs w:val="28"/>
          <w:highlight w:val="none"/>
        </w:rPr>
        <w:t xml:space="preserve">Рисунок </w:t>
      </w:r>
      <w:r>
        <w:rPr>
          <w:rFonts w:hint="default"/>
          <w:sz w:val="28"/>
          <w:szCs w:val="28"/>
          <w:highlight w:val="none"/>
          <w:lang w:val="ru-RU"/>
        </w:rPr>
        <w:t>5</w:t>
      </w:r>
      <w:r>
        <w:rPr>
          <w:rFonts w:hint="default"/>
          <w:sz w:val="28"/>
          <w:szCs w:val="28"/>
          <w:highlight w:val="none"/>
          <w:lang w:val="en-US"/>
        </w:rPr>
        <w:t>9</w:t>
      </w:r>
      <w:r>
        <w:rPr>
          <w:sz w:val="28"/>
          <w:szCs w:val="28"/>
          <w:highlight w:val="none"/>
        </w:rPr>
        <w:t xml:space="preserve"> –</w:t>
      </w:r>
      <w:r>
        <w:rPr>
          <w:rFonts w:hint="default"/>
          <w:sz w:val="28"/>
          <w:szCs w:val="28"/>
          <w:highlight w:val="none"/>
          <w:lang w:val="ru-RU"/>
        </w:rPr>
        <w:t xml:space="preserve"> Триггерная функция </w:t>
      </w:r>
      <w:r>
        <w:rPr>
          <w:rFonts w:hint="default"/>
          <w:sz w:val="28"/>
          <w:szCs w:val="28"/>
          <w:highlight w:val="none"/>
          <w:lang w:val="en-US"/>
        </w:rPr>
        <w:t>delete_old</w:t>
      </w:r>
    </w:p>
    <w:p w14:paraId="4BFCE0D4">
      <w:pPr>
        <w:spacing w:before="0" w:line="360" w:lineRule="auto"/>
        <w:ind w:firstLine="709"/>
        <w:jc w:val="both"/>
        <w:outlineLvl w:val="0"/>
        <w:rPr>
          <w:rFonts w:hint="default" w:ascii="Times New Roman Regular" w:hAnsi="Times New Roman Regular" w:cs="Times New Roman Regular"/>
          <w:sz w:val="28"/>
          <w:szCs w:val="28"/>
          <w:highlight w:val="none"/>
        </w:rPr>
      </w:pPr>
      <w:r>
        <w:rPr>
          <w:rFonts w:hint="default"/>
          <w:sz w:val="28"/>
          <w:szCs w:val="28"/>
          <w:highlight w:val="none"/>
          <w:lang w:val="en-US"/>
        </w:rPr>
        <w:br w:type="page"/>
      </w:r>
      <w:bookmarkStart w:id="18" w:name="_Toc1726555859"/>
      <w:r>
        <w:rPr>
          <w:rFonts w:hint="default" w:ascii="Times New Roman Regular" w:hAnsi="Times New Roman Regular" w:cs="Times New Roman Regular"/>
          <w:sz w:val="28"/>
          <w:szCs w:val="28"/>
          <w:highlight w:val="none"/>
        </w:rPr>
        <w:t>4 Проектирование и создание приложения</w:t>
      </w:r>
      <w:bookmarkEnd w:id="18"/>
    </w:p>
    <w:p w14:paraId="0583FC66">
      <w:pPr>
        <w:spacing w:before="0" w:line="360" w:lineRule="auto"/>
        <w:ind w:firstLine="709"/>
        <w:jc w:val="both"/>
        <w:rPr>
          <w:rFonts w:hint="default" w:ascii="Times New Roman Regular" w:hAnsi="Times New Roman Regular" w:cs="Times New Roman Regular"/>
          <w:sz w:val="28"/>
          <w:szCs w:val="28"/>
        </w:rPr>
      </w:pPr>
    </w:p>
    <w:p w14:paraId="7AF5B60A">
      <w:pPr>
        <w:pStyle w:val="85"/>
        <w:keepNext w:val="0"/>
        <w:keepLines w:val="0"/>
        <w:widowControl/>
        <w:suppressLineNumbers w:val="0"/>
        <w:spacing w:line="360" w:lineRule="auto"/>
        <w:ind w:left="0" w:leftChars="0" w:firstLine="700" w:firstLineChars="0"/>
        <w:jc w:val="both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>Для разработки программного обеспечения был выбран редактор кода Microsoft Visual Studio Code. Данный редактор является свободно распространяемой средой разработки и поддерживает все технологии, используемые в проекте, а также предоставляет средства подсветки синтаксиса и расширения функциональности.</w:t>
      </w:r>
    </w:p>
    <w:p w14:paraId="75A498E0">
      <w:pPr>
        <w:pStyle w:val="85"/>
        <w:keepNext w:val="0"/>
        <w:keepLines w:val="0"/>
        <w:widowControl/>
        <w:suppressLineNumbers w:val="0"/>
        <w:spacing w:line="360" w:lineRule="auto"/>
        <w:ind w:left="0" w:leftChars="0" w:firstLine="700" w:firstLineChars="0"/>
        <w:jc w:val="both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>В качестве языка программирования серверной части использован язык Go — современный минималистичный язык, ориентированный на разработку серверной логики. После компиляции приложение представляет собой один исполняемый файл, что упрощает его перенос и развертывание без необходимости установки дополнительных зависимостей, характерных для таких языков, как Python, C# или Java.</w:t>
      </w:r>
    </w:p>
    <w:p w14:paraId="6A0AF454">
      <w:pPr>
        <w:pStyle w:val="85"/>
        <w:keepNext w:val="0"/>
        <w:keepLines w:val="0"/>
        <w:widowControl/>
        <w:suppressLineNumbers w:val="0"/>
        <w:spacing w:line="360" w:lineRule="auto"/>
        <w:ind w:left="0" w:leftChars="0" w:firstLine="700" w:firstLineChars="0"/>
        <w:jc w:val="both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 xml:space="preserve">Для создания API был выбран фреймворк Gin для языка Go. По сравнению со стандартной библиотекой </w:t>
      </w:r>
      <w:r>
        <w:rPr>
          <w:rStyle w:val="44"/>
          <w:rFonts w:hint="default" w:ascii="Times New Roman Regular" w:hAnsi="Times New Roman Regular" w:cs="Times New Roman Regular"/>
          <w:sz w:val="28"/>
          <w:szCs w:val="28"/>
        </w:rPr>
        <w:t>net/http</w:t>
      </w:r>
      <w:r>
        <w:rPr>
          <w:rFonts w:hint="default" w:ascii="Times New Roman Regular" w:hAnsi="Times New Roman Regular" w:cs="Times New Roman Regular"/>
          <w:sz w:val="28"/>
          <w:szCs w:val="28"/>
        </w:rPr>
        <w:t>, данный фреймворк предоставляет готовые структуры и методы, необходимые для маршрутизации запросов и обработки HTTP-сообщений, что упрощает процесс разработки.</w:t>
      </w:r>
    </w:p>
    <w:p w14:paraId="14DF994B">
      <w:pPr>
        <w:pStyle w:val="85"/>
        <w:keepNext w:val="0"/>
        <w:keepLines w:val="0"/>
        <w:widowControl/>
        <w:suppressLineNumbers w:val="0"/>
        <w:spacing w:line="360" w:lineRule="auto"/>
        <w:ind w:left="0" w:leftChars="0" w:firstLine="700" w:firstLineChars="0"/>
        <w:jc w:val="both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>Языком реализации графического интерфейса выбран JavaScript с использованием библиотеки React. Данный набор технологий широко применяется в современной web-разработке и позволяет создавать интерактивные пользовательские интерфейсы.</w:t>
      </w:r>
    </w:p>
    <w:p w14:paraId="51B6175E">
      <w:pPr>
        <w:pStyle w:val="8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leftChars="0" w:firstLine="697" w:firstLineChars="0"/>
        <w:jc w:val="both"/>
        <w:textAlignment w:val="auto"/>
        <w:rPr>
          <w:rFonts w:hint="default" w:ascii="Times New Roman Regular" w:hAnsi="Times New Roman Regular" w:cs="Times New Roman Regular"/>
          <w:sz w:val="28"/>
          <w:szCs w:val="28"/>
          <w:lang w:val="ru-RU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>Для управления инфраструктурой была использована платформа Docker, позволяющая контейнеризировать программные компоненты и обеспечить удобное управление процессом развертывания. В качестве средств автоматизации были применены Bash-скрипты, обеспечивающие запуск, остановку, резервное копирование и перенос информационной системы на другую вычислительную среду.</w:t>
      </w:r>
      <w:r>
        <w:rPr>
          <w:rFonts w:hint="default" w:ascii="Times New Roman Regular" w:hAnsi="Times New Roman Regular" w:cs="Times New Roman Regular"/>
          <w:sz w:val="28"/>
          <w:szCs w:val="28"/>
          <w:lang w:val="ru-RU"/>
        </w:rPr>
        <w:t xml:space="preserve"> Листинги скриптов в Приложении Д.</w:t>
      </w:r>
    </w:p>
    <w:p w14:paraId="2AD2C090">
      <w:pPr>
        <w:pStyle w:val="8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leftChars="0" w:firstLine="697" w:firstLineChars="0"/>
        <w:jc w:val="both"/>
        <w:textAlignment w:val="auto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>Структура разрабатываемого приложения представляет собой единый Git-репозиторий, содержащий исходный код серверной и клиентской частей, а также конфигурационные файлы инфраструктуры и автоматизации.</w:t>
      </w:r>
    </w:p>
    <w:p w14:paraId="671F650E">
      <w:pPr>
        <w:pStyle w:val="8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leftChars="0" w:firstLine="697" w:firstLineChars="0"/>
        <w:jc w:val="both"/>
        <w:textAlignment w:val="auto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>Директория с серверной частью приложения содержит точку входа в API-сервис (main.go) и директорию internal, в которой размещён основной исходный код. Внутри данной директории каждая логическая подсистема (сервис) вынесена в отдельную папку со следующей структурой:</w:t>
      </w:r>
    </w:p>
    <w:p w14:paraId="196063AF">
      <w:pPr>
        <w:pStyle w:val="8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leftChars="0" w:firstLine="697" w:firstLineChars="0"/>
        <w:jc w:val="both"/>
        <w:textAlignment w:val="auto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  <w:lang w:val="ru-RU"/>
        </w:rPr>
        <w:t xml:space="preserve">- </w:t>
      </w:r>
      <w:r>
        <w:rPr>
          <w:rFonts w:hint="default" w:ascii="Times New Roman Regular" w:hAnsi="Times New Roman Regular" w:cs="Times New Roman Regular"/>
          <w:sz w:val="28"/>
          <w:szCs w:val="28"/>
        </w:rPr>
        <w:t xml:space="preserve">handler.go – обработчики HTTP-запросов; </w:t>
      </w:r>
    </w:p>
    <w:p w14:paraId="3D0EC812">
      <w:pPr>
        <w:pStyle w:val="8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leftChars="0" w:firstLine="697" w:firstLineChars="0"/>
        <w:jc w:val="both"/>
        <w:textAlignment w:val="auto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  <w:lang w:val="ru-RU"/>
        </w:rPr>
        <w:t xml:space="preserve">- </w:t>
      </w:r>
      <w:r>
        <w:rPr>
          <w:rFonts w:hint="default" w:ascii="Times New Roman Regular" w:hAnsi="Times New Roman Regular" w:cs="Times New Roman Regular"/>
          <w:sz w:val="28"/>
          <w:szCs w:val="28"/>
        </w:rPr>
        <w:t xml:space="preserve">model.go – структуры данных, соответствующие моделям предметной области (для каждой таблицы базы данных); </w:t>
      </w:r>
    </w:p>
    <w:p w14:paraId="4D38A44D">
      <w:pPr>
        <w:pStyle w:val="8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leftChars="0" w:firstLine="697" w:firstLineChars="0"/>
        <w:jc w:val="both"/>
        <w:textAlignment w:val="auto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  <w:lang w:val="ru-RU"/>
        </w:rPr>
        <w:t xml:space="preserve">- </w:t>
      </w:r>
      <w:r>
        <w:rPr>
          <w:rFonts w:hint="default" w:ascii="Times New Roman Regular" w:hAnsi="Times New Roman Regular" w:cs="Times New Roman Regular"/>
          <w:sz w:val="28"/>
          <w:szCs w:val="28"/>
        </w:rPr>
        <w:t xml:space="preserve">repository.go –  слой доступа к данным, реализующий взаимодействие с базой данных с использованием заранее определённых SQL-запросов; </w:t>
      </w:r>
    </w:p>
    <w:p w14:paraId="66B0CE8F">
      <w:pPr>
        <w:pStyle w:val="8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leftChars="0" w:firstLine="697" w:firstLineChars="0"/>
        <w:jc w:val="both"/>
        <w:textAlignment w:val="auto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  <w:lang w:val="ru-RU"/>
        </w:rPr>
        <w:t xml:space="preserve">- </w:t>
      </w:r>
      <w:r>
        <w:rPr>
          <w:rFonts w:hint="default" w:ascii="Times New Roman Regular" w:hAnsi="Times New Roman Regular" w:cs="Times New Roman Regular"/>
          <w:sz w:val="28"/>
          <w:szCs w:val="28"/>
        </w:rPr>
        <w:t>routes.go – описание маршрутов API и связывание их с соответствующими обработчиками.</w:t>
      </w:r>
    </w:p>
    <w:p w14:paraId="3CD82950">
      <w:pPr>
        <w:pStyle w:val="8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leftChars="0" w:firstLine="697" w:firstLineChars="0"/>
        <w:jc w:val="both"/>
        <w:textAlignment w:val="auto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 xml:space="preserve">Директория с клиентской частью приложения структурирована следующим образом: точка входа (main.jsx), файл App.jsx, содержащий основной компонент приложения и логику маршрутизации, а также директории, соответствующие отдельным страницам пользовательского интерфейса. Каждая директория страницы имеет одинаковую структуру: </w:t>
      </w:r>
    </w:p>
    <w:p w14:paraId="5DB2B0C9">
      <w:pPr>
        <w:pStyle w:val="8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leftChars="0" w:firstLine="697" w:firstLineChars="0"/>
        <w:jc w:val="both"/>
        <w:textAlignment w:val="auto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  <w:lang w:val="ru-RU"/>
        </w:rPr>
        <w:t xml:space="preserve">- </w:t>
      </w:r>
      <w:r>
        <w:rPr>
          <w:rFonts w:hint="default" w:ascii="Times New Roman Regular" w:hAnsi="Times New Roman Regular" w:cs="Times New Roman Regular"/>
          <w:sz w:val="28"/>
          <w:szCs w:val="28"/>
        </w:rPr>
        <w:t xml:space="preserve">Page.jsx – компонент, отвечающий за проверку прав доступа к разделу с использованием глобального контекста приложения; </w:t>
      </w:r>
    </w:p>
    <w:p w14:paraId="438F1704">
      <w:pPr>
        <w:pStyle w:val="8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leftChars="0" w:firstLine="697" w:firstLineChars="0"/>
        <w:jc w:val="both"/>
        <w:textAlignment w:val="auto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  <w:lang w:val="ru-RU"/>
        </w:rPr>
        <w:t xml:space="preserve">- </w:t>
      </w:r>
      <w:r>
        <w:rPr>
          <w:rFonts w:hint="default" w:ascii="Times New Roman Regular" w:hAnsi="Times New Roman Regular" w:cs="Times New Roman Regular"/>
          <w:sz w:val="28"/>
          <w:szCs w:val="28"/>
        </w:rPr>
        <w:t>Component.jsx – основной компонент страницы, реализующий отображение данных в виде таблиц или карточек, пагинацию, взаимодействие с серверной частью и работу с модальными окнами для создания, редактирования и удаления записей.</w:t>
      </w:r>
    </w:p>
    <w:p w14:paraId="6079695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360" w:lineRule="auto"/>
        <w:ind w:firstLine="709"/>
        <w:jc w:val="both"/>
        <w:textAlignment w:val="auto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>В каждой директории компонентов приложения размещён собственный Dockerfile, предназначенный для сборки соответствующего контейнерного образа.</w:t>
      </w:r>
      <w:r>
        <w:rPr>
          <w:rFonts w:hint="default" w:ascii="Times New Roman Regular" w:hAnsi="Times New Roman Regular" w:cs="Times New Roman Regular"/>
          <w:sz w:val="28"/>
          <w:szCs w:val="28"/>
          <w:lang w:val="ru-RU"/>
        </w:rPr>
        <w:t xml:space="preserve"> </w:t>
      </w:r>
      <w:r>
        <w:rPr>
          <w:rFonts w:hint="default" w:ascii="Times New Roman Regular" w:hAnsi="Times New Roman Regular" w:cs="Times New Roman Regular"/>
          <w:sz w:val="28"/>
          <w:szCs w:val="28"/>
        </w:rPr>
        <w:t>Файлы разрабатываемого проекта представлены на рисунк</w:t>
      </w:r>
      <w:r>
        <w:rPr>
          <w:rFonts w:hint="default" w:ascii="Times New Roman Regular" w:hAnsi="Times New Roman Regular" w:cs="Times New Roman Regular"/>
          <w:sz w:val="28"/>
          <w:szCs w:val="28"/>
          <w:lang w:val="ru-RU"/>
        </w:rPr>
        <w:t>ах</w:t>
      </w:r>
      <w:r>
        <w:rPr>
          <w:rFonts w:hint="default" w:ascii="Times New Roman Regular" w:hAnsi="Times New Roman Regular" w:cs="Times New Roman Regular"/>
          <w:sz w:val="28"/>
          <w:szCs w:val="28"/>
        </w:rPr>
        <w:t xml:space="preserve"> </w:t>
      </w:r>
      <w:r>
        <w:rPr>
          <w:rFonts w:hint="default" w:ascii="Times New Roman Regular" w:hAnsi="Times New Roman Regular" w:cs="Times New Roman Regular"/>
          <w:sz w:val="28"/>
          <w:szCs w:val="28"/>
          <w:lang w:val="ru-RU"/>
        </w:rPr>
        <w:t>Г</w:t>
      </w:r>
      <w:r>
        <w:rPr>
          <w:rFonts w:hint="default" w:ascii="Times New Roman Regular" w:hAnsi="Times New Roman Regular" w:cs="Times New Roman Regular"/>
          <w:sz w:val="28"/>
          <w:szCs w:val="28"/>
        </w:rPr>
        <w:t>.1</w:t>
      </w:r>
      <w:r>
        <w:rPr>
          <w:rFonts w:hint="default" w:ascii="Times New Roman Regular" w:hAnsi="Times New Roman Regular" w:cs="Times New Roman Regular"/>
          <w:sz w:val="28"/>
          <w:szCs w:val="28"/>
          <w:lang w:val="ru-RU"/>
        </w:rPr>
        <w:t xml:space="preserve"> и</w:t>
      </w:r>
      <w:r>
        <w:rPr>
          <w:rFonts w:hint="default" w:ascii="Times New Roman Regular" w:hAnsi="Times New Roman Regular" w:eastAsia="SimSun" w:cs="Times New Roman Regular"/>
          <w:kern w:val="2"/>
          <w:sz w:val="28"/>
          <w:szCs w:val="28"/>
          <w:lang w:val="ru-RU" w:eastAsia="zh-CN" w:bidi="ar"/>
        </w:rPr>
        <w:t xml:space="preserve"> Г.2</w:t>
      </w:r>
      <w:r>
        <w:rPr>
          <w:rFonts w:hint="default" w:ascii="Times New Roman Regular" w:hAnsi="Times New Roman Regular" w:cs="Times New Roman Regular"/>
          <w:sz w:val="28"/>
          <w:szCs w:val="28"/>
        </w:rPr>
        <w:t>.</w:t>
      </w:r>
    </w:p>
    <w:p w14:paraId="45EA28B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480" w:after="480" w:line="360" w:lineRule="auto"/>
        <w:ind w:firstLine="709"/>
        <w:jc w:val="both"/>
        <w:textAlignment w:val="auto"/>
        <w:outlineLvl w:val="1"/>
        <w:rPr>
          <w:rFonts w:hint="default" w:ascii="Times New Roman Regular" w:hAnsi="Times New Roman Regular" w:cs="Times New Roman Regular"/>
          <w:color w:val="FF0000"/>
          <w:sz w:val="28"/>
          <w:szCs w:val="28"/>
          <w:highlight w:val="none"/>
        </w:rPr>
      </w:pPr>
      <w:bookmarkStart w:id="19" w:name="_Toc1425283949"/>
      <w:r>
        <w:rPr>
          <w:rFonts w:hint="default" w:ascii="Times New Roman Regular" w:hAnsi="Times New Roman Regular" w:cs="Times New Roman Regular"/>
          <w:sz w:val="28"/>
          <w:szCs w:val="28"/>
          <w:highlight w:val="none"/>
        </w:rPr>
        <w:t>4.1 Описание интерфейса</w:t>
      </w:r>
      <w:bookmarkEnd w:id="19"/>
    </w:p>
    <w:p w14:paraId="76C0BD7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firstLine="709"/>
        <w:jc w:val="both"/>
        <w:textAlignment w:val="auto"/>
        <w:rPr>
          <w:rFonts w:hint="default" w:ascii="Times New Roman Regular" w:hAnsi="Times New Roman Regular" w:cs="Times New Roman Regular"/>
          <w:sz w:val="28"/>
          <w:szCs w:val="28"/>
          <w:lang w:val="ru-RU"/>
        </w:rPr>
      </w:pPr>
      <w:r>
        <w:rPr>
          <w:rFonts w:hint="default" w:ascii="Times New Roman Regular" w:hAnsi="Times New Roman Regular" w:cs="Times New Roman Regular"/>
          <w:sz w:val="28"/>
          <w:szCs w:val="28"/>
          <w:lang w:val="ru-RU"/>
        </w:rPr>
        <w:t>Для разработки э</w:t>
      </w:r>
      <w:r>
        <w:rPr>
          <w:rFonts w:hint="default" w:ascii="Times New Roman Regular" w:hAnsi="Times New Roman Regular" w:cs="Times New Roman Regular"/>
          <w:sz w:val="28"/>
          <w:szCs w:val="28"/>
        </w:rPr>
        <w:t>скиз</w:t>
      </w:r>
      <w:r>
        <w:rPr>
          <w:rFonts w:hint="default" w:ascii="Times New Roman Regular" w:hAnsi="Times New Roman Regular" w:cs="Times New Roman Regular"/>
          <w:sz w:val="28"/>
          <w:szCs w:val="28"/>
          <w:lang w:val="ru-RU"/>
        </w:rPr>
        <w:t>ов</w:t>
      </w:r>
      <w:r>
        <w:rPr>
          <w:rFonts w:hint="default" w:ascii="Times New Roman Regular" w:hAnsi="Times New Roman Regular" w:cs="Times New Roman Regular"/>
          <w:sz w:val="28"/>
          <w:szCs w:val="28"/>
        </w:rPr>
        <w:t xml:space="preserve"> приложения</w:t>
      </w:r>
      <w:r>
        <w:rPr>
          <w:rFonts w:hint="default" w:ascii="Times New Roman Regular" w:hAnsi="Times New Roman Regular" w:cs="Times New Roman Regular"/>
          <w:sz w:val="28"/>
          <w:szCs w:val="28"/>
          <w:lang w:val="ru-RU"/>
        </w:rPr>
        <w:t xml:space="preserve"> было использовано</w:t>
      </w:r>
      <w:r>
        <w:rPr>
          <w:rFonts w:hint="default" w:ascii="Times New Roman Regular" w:hAnsi="Times New Roman Regular" w:cs="Times New Roman Regular"/>
          <w:sz w:val="28"/>
          <w:szCs w:val="28"/>
        </w:rPr>
        <w:t xml:space="preserve"> программно</w:t>
      </w:r>
      <w:r>
        <w:rPr>
          <w:rFonts w:hint="default" w:ascii="Times New Roman Regular" w:hAnsi="Times New Roman Regular" w:cs="Times New Roman Regular"/>
          <w:sz w:val="28"/>
          <w:szCs w:val="28"/>
          <w:lang w:val="ru-RU"/>
        </w:rPr>
        <w:t>е</w:t>
      </w:r>
      <w:r>
        <w:rPr>
          <w:rFonts w:hint="default" w:ascii="Times New Roman Regular" w:hAnsi="Times New Roman Regular" w:cs="Times New Roman Regular"/>
          <w:sz w:val="28"/>
          <w:szCs w:val="28"/>
        </w:rPr>
        <w:t xml:space="preserve"> средств</w:t>
      </w:r>
      <w:r>
        <w:rPr>
          <w:rFonts w:hint="default" w:ascii="Times New Roman Regular" w:hAnsi="Times New Roman Regular" w:cs="Times New Roman Regular"/>
          <w:sz w:val="28"/>
          <w:szCs w:val="28"/>
          <w:lang w:val="ru-RU"/>
        </w:rPr>
        <w:t>о</w:t>
      </w:r>
      <w:r>
        <w:rPr>
          <w:rFonts w:hint="default" w:ascii="Times New Roman Regular" w:hAnsi="Times New Roman Regular" w:cs="Times New Roman Regular"/>
          <w:sz w:val="28"/>
          <w:szCs w:val="28"/>
        </w:rPr>
        <w:t xml:space="preserve"> Figma, которое используется как для создания упрощённых прототипов интерфейсов, так и для детальной проработки дизайна интерфейсов мобильных приложений, веб-сайтов, корпоративных порталов</w:t>
      </w:r>
      <w:r>
        <w:rPr>
          <w:rFonts w:hint="default" w:ascii="Times New Roman Regular" w:hAnsi="Times New Roman Regular" w:cs="Times New Roman Regular"/>
          <w:sz w:val="28"/>
          <w:szCs w:val="28"/>
          <w:lang w:val="ru-RU"/>
        </w:rPr>
        <w:t>.</w:t>
      </w:r>
    </w:p>
    <w:p w14:paraId="018DAF5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firstLine="709"/>
        <w:jc w:val="both"/>
        <w:textAlignment w:val="auto"/>
        <w:rPr>
          <w:rFonts w:hint="default" w:ascii="Times New Roman Regular" w:hAnsi="Times New Roman Regular" w:cs="Times New Roman Regular"/>
          <w:sz w:val="28"/>
          <w:szCs w:val="28"/>
          <w:lang w:val="ru-RU"/>
        </w:rPr>
      </w:pPr>
      <w:r>
        <w:rPr>
          <w:rFonts w:hint="default" w:ascii="Times New Roman Regular" w:hAnsi="Times New Roman Regular" w:cs="Times New Roman Regular"/>
          <w:sz w:val="28"/>
          <w:szCs w:val="28"/>
          <w:lang w:val="ru-RU"/>
        </w:rPr>
        <w:t>В итоговой версии приложения были реализованы все задуманные окна и формы. Интерфейс содержит 17 различных страниц для соответствующих разделов, представленных на рисунке Г.3:</w:t>
      </w:r>
    </w:p>
    <w:p w14:paraId="437C700E">
      <w:pPr>
        <w:keepNext w:val="0"/>
        <w:keepLines w:val="0"/>
        <w:pageBreakBefore w:val="0"/>
        <w:widowControl/>
        <w:numPr>
          <w:ilvl w:val="0"/>
          <w:numId w:val="16"/>
        </w:numPr>
        <w:tabs>
          <w:tab w:val="left" w:pos="700"/>
          <w:tab w:val="clear" w:pos="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700" w:leftChars="0" w:firstLine="0" w:firstLineChars="0"/>
        <w:jc w:val="both"/>
        <w:textAlignment w:val="auto"/>
        <w:rPr>
          <w:rFonts w:hint="default" w:ascii="Times New Roman Regular" w:hAnsi="Times New Roman Regular" w:cs="Times New Roman Regular"/>
          <w:sz w:val="28"/>
          <w:szCs w:val="28"/>
          <w:lang w:val="ru-RU"/>
        </w:rPr>
      </w:pPr>
      <w:r>
        <w:rPr>
          <w:rFonts w:hint="default" w:ascii="Times New Roman Regular" w:hAnsi="Times New Roman Regular" w:cs="Times New Roman Regular"/>
          <w:sz w:val="28"/>
          <w:szCs w:val="28"/>
          <w:lang w:val="en-US"/>
        </w:rPr>
        <w:t xml:space="preserve">AddressesTable </w:t>
      </w:r>
      <w:r>
        <w:rPr>
          <w:szCs w:val="28"/>
        </w:rPr>
        <w:t>–</w:t>
      </w:r>
      <w:r>
        <w:rPr>
          <w:rFonts w:hint="default"/>
          <w:szCs w:val="28"/>
          <w:lang w:val="ru-RU"/>
        </w:rPr>
        <w:t xml:space="preserve"> </w:t>
      </w:r>
      <w:r>
        <w:rPr>
          <w:szCs w:val="28"/>
          <w:lang w:val="ru-RU"/>
        </w:rPr>
        <w:t>страница</w:t>
      </w:r>
      <w:r>
        <w:rPr>
          <w:rFonts w:hint="default"/>
          <w:szCs w:val="28"/>
          <w:lang w:val="ru-RU"/>
        </w:rPr>
        <w:t xml:space="preserve"> отображения таблицы </w:t>
      </w:r>
      <w:r>
        <w:rPr>
          <w:rFonts w:hint="default"/>
          <w:szCs w:val="28"/>
          <w:lang w:val="en-US"/>
        </w:rPr>
        <w:t>address</w:t>
      </w:r>
      <w:r>
        <w:rPr>
          <w:rFonts w:hint="default"/>
          <w:szCs w:val="28"/>
          <w:lang w:val="ru-RU"/>
        </w:rPr>
        <w:t xml:space="preserve"> в табличном виде, содержит столбцы </w:t>
      </w:r>
      <w:r>
        <w:rPr>
          <w:rFonts w:hint="default"/>
          <w:szCs w:val="28"/>
          <w:lang w:val="en-US"/>
        </w:rPr>
        <w:t>id</w:t>
      </w:r>
      <w:r>
        <w:rPr>
          <w:rFonts w:hint="default"/>
          <w:szCs w:val="28"/>
          <w:lang w:val="ru-RU"/>
        </w:rPr>
        <w:t>, субъект, район, город, улица, дом (рисунок Г.4)</w:t>
      </w:r>
      <w:r>
        <w:rPr>
          <w:rFonts w:hint="default"/>
          <w:szCs w:val="28"/>
          <w:lang w:val="en-US"/>
        </w:rPr>
        <w:t>;</w:t>
      </w:r>
    </w:p>
    <w:p w14:paraId="4EF2DD6E">
      <w:pPr>
        <w:keepNext w:val="0"/>
        <w:keepLines w:val="0"/>
        <w:pageBreakBefore w:val="0"/>
        <w:widowControl/>
        <w:numPr>
          <w:ilvl w:val="0"/>
          <w:numId w:val="16"/>
        </w:numPr>
        <w:tabs>
          <w:tab w:val="left" w:pos="700"/>
          <w:tab w:val="clear" w:pos="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700" w:leftChars="0" w:firstLine="0" w:firstLineChars="0"/>
        <w:jc w:val="both"/>
        <w:textAlignment w:val="auto"/>
        <w:rPr>
          <w:rFonts w:hint="default" w:ascii="Times New Roman Regular" w:hAnsi="Times New Roman Regular" w:cs="Times New Roman Regular"/>
          <w:sz w:val="28"/>
          <w:szCs w:val="28"/>
          <w:lang w:val="ru-RU"/>
        </w:rPr>
      </w:pPr>
      <w:r>
        <w:rPr>
          <w:rFonts w:hint="default"/>
          <w:szCs w:val="28"/>
          <w:lang w:val="en-US"/>
        </w:rPr>
        <w:t xml:space="preserve">BatchesTable </w:t>
      </w:r>
      <w:r>
        <w:rPr>
          <w:szCs w:val="28"/>
        </w:rPr>
        <w:t>–</w:t>
      </w:r>
      <w:r>
        <w:rPr>
          <w:rFonts w:hint="default"/>
          <w:szCs w:val="28"/>
          <w:lang w:val="ru-RU"/>
        </w:rPr>
        <w:t xml:space="preserve"> </w:t>
      </w:r>
      <w:r>
        <w:rPr>
          <w:szCs w:val="28"/>
          <w:lang w:val="ru-RU"/>
        </w:rPr>
        <w:t>страница</w:t>
      </w:r>
      <w:r>
        <w:rPr>
          <w:rFonts w:hint="default"/>
          <w:szCs w:val="28"/>
          <w:lang w:val="ru-RU"/>
        </w:rPr>
        <w:t xml:space="preserve"> отображения таблицы </w:t>
      </w:r>
      <w:r>
        <w:rPr>
          <w:rFonts w:hint="default"/>
          <w:szCs w:val="28"/>
          <w:lang w:val="en-US"/>
        </w:rPr>
        <w:t>batch</w:t>
      </w:r>
      <w:r>
        <w:rPr>
          <w:rFonts w:hint="default"/>
          <w:szCs w:val="28"/>
          <w:lang w:val="ru-RU"/>
        </w:rPr>
        <w:t xml:space="preserve"> в табличнос виде, содержит столбцы </w:t>
      </w:r>
      <w:r>
        <w:rPr>
          <w:rFonts w:hint="default"/>
          <w:szCs w:val="28"/>
          <w:lang w:val="en-US"/>
        </w:rPr>
        <w:t xml:space="preserve">id, </w:t>
      </w:r>
      <w:r>
        <w:rPr>
          <w:rFonts w:hint="default"/>
          <w:szCs w:val="28"/>
          <w:lang w:val="ru-RU"/>
        </w:rPr>
        <w:t>товар, стоимость за 1 у.е, дата производства, срок годности, дата добавления</w:t>
      </w:r>
      <w:r>
        <w:rPr>
          <w:rFonts w:hint="default"/>
          <w:szCs w:val="28"/>
          <w:lang w:val="en-US"/>
        </w:rPr>
        <w:t xml:space="preserve"> (</w:t>
      </w:r>
      <w:r>
        <w:rPr>
          <w:rFonts w:hint="default"/>
          <w:szCs w:val="28"/>
          <w:lang w:val="ru-RU"/>
        </w:rPr>
        <w:t>рисунок Г.5</w:t>
      </w:r>
      <w:r>
        <w:rPr>
          <w:rFonts w:hint="default"/>
          <w:szCs w:val="28"/>
          <w:lang w:val="en-US"/>
        </w:rPr>
        <w:t>);</w:t>
      </w:r>
    </w:p>
    <w:p w14:paraId="22BB3F1F">
      <w:pPr>
        <w:keepNext w:val="0"/>
        <w:keepLines w:val="0"/>
        <w:pageBreakBefore w:val="0"/>
        <w:widowControl/>
        <w:numPr>
          <w:ilvl w:val="0"/>
          <w:numId w:val="16"/>
        </w:numPr>
        <w:tabs>
          <w:tab w:val="left" w:pos="700"/>
          <w:tab w:val="clear" w:pos="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700" w:leftChars="0" w:firstLine="0" w:firstLineChars="0"/>
        <w:jc w:val="both"/>
        <w:textAlignment w:val="auto"/>
        <w:rPr>
          <w:rFonts w:hint="default" w:ascii="Times New Roman Regular" w:hAnsi="Times New Roman Regular" w:cs="Times New Roman Regular"/>
          <w:sz w:val="28"/>
          <w:szCs w:val="28"/>
          <w:lang w:val="ru-RU"/>
        </w:rPr>
      </w:pPr>
      <w:r>
        <w:rPr>
          <w:rFonts w:hint="default"/>
          <w:szCs w:val="28"/>
          <w:lang w:val="en-US"/>
        </w:rPr>
        <w:t>DocumentCategoriesTable</w:t>
      </w:r>
      <w:r>
        <w:rPr>
          <w:rFonts w:hint="default"/>
          <w:szCs w:val="28"/>
          <w:lang w:val="ru-RU"/>
        </w:rPr>
        <w:t xml:space="preserve"> </w:t>
      </w:r>
      <w:r>
        <w:rPr>
          <w:szCs w:val="28"/>
        </w:rPr>
        <w:t xml:space="preserve">– </w:t>
      </w:r>
      <w:r>
        <w:rPr>
          <w:szCs w:val="28"/>
          <w:lang w:val="ru-RU"/>
        </w:rPr>
        <w:t>страницы</w:t>
      </w:r>
      <w:r>
        <w:rPr>
          <w:rFonts w:hint="default"/>
          <w:szCs w:val="28"/>
          <w:lang w:val="ru-RU"/>
        </w:rPr>
        <w:t xml:space="preserve"> отображения таблицы </w:t>
      </w:r>
      <w:r>
        <w:rPr>
          <w:rFonts w:hint="default"/>
          <w:szCs w:val="28"/>
          <w:lang w:val="en-US"/>
        </w:rPr>
        <w:t>document_category</w:t>
      </w:r>
      <w:r>
        <w:rPr>
          <w:rFonts w:hint="default"/>
          <w:szCs w:val="28"/>
          <w:lang w:val="ru-RU"/>
        </w:rPr>
        <w:t xml:space="preserve"> в табличном виде</w:t>
      </w:r>
      <w:r>
        <w:rPr>
          <w:rFonts w:hint="default"/>
          <w:szCs w:val="28"/>
          <w:lang w:val="en-US"/>
        </w:rPr>
        <w:t xml:space="preserve">, </w:t>
      </w:r>
      <w:r>
        <w:rPr>
          <w:rFonts w:hint="default"/>
          <w:szCs w:val="28"/>
          <w:lang w:val="ru-RU"/>
        </w:rPr>
        <w:t xml:space="preserve">содержит столбцы </w:t>
      </w:r>
      <w:r>
        <w:rPr>
          <w:rFonts w:hint="default"/>
          <w:szCs w:val="28"/>
          <w:lang w:val="en-US"/>
        </w:rPr>
        <w:t xml:space="preserve">id, </w:t>
      </w:r>
      <w:r>
        <w:rPr>
          <w:rFonts w:hint="default"/>
          <w:szCs w:val="28"/>
          <w:lang w:val="ru-RU"/>
        </w:rPr>
        <w:t>название, описание (рисунок Г.6)</w:t>
      </w:r>
      <w:r>
        <w:rPr>
          <w:rFonts w:hint="default"/>
          <w:szCs w:val="28"/>
          <w:lang w:val="en-US"/>
        </w:rPr>
        <w:t>;</w:t>
      </w:r>
    </w:p>
    <w:p w14:paraId="10B097FD">
      <w:pPr>
        <w:keepNext w:val="0"/>
        <w:keepLines w:val="0"/>
        <w:pageBreakBefore w:val="0"/>
        <w:widowControl/>
        <w:numPr>
          <w:ilvl w:val="0"/>
          <w:numId w:val="16"/>
        </w:numPr>
        <w:tabs>
          <w:tab w:val="left" w:pos="700"/>
          <w:tab w:val="clear" w:pos="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700" w:leftChars="0" w:firstLine="0" w:firstLineChars="0"/>
        <w:jc w:val="both"/>
        <w:textAlignment w:val="auto"/>
        <w:rPr>
          <w:rFonts w:hint="default" w:ascii="Times New Roman Regular" w:hAnsi="Times New Roman Regular" w:cs="Times New Roman Regular"/>
          <w:sz w:val="28"/>
          <w:szCs w:val="28"/>
          <w:lang w:val="ru-RU"/>
        </w:rPr>
      </w:pPr>
      <w:r>
        <w:rPr>
          <w:rFonts w:hint="default" w:ascii="Times New Roman Regular" w:hAnsi="Times New Roman Regular" w:cs="Times New Roman Regular"/>
          <w:sz w:val="28"/>
          <w:szCs w:val="28"/>
          <w:lang w:val="en-US"/>
        </w:rPr>
        <w:t xml:space="preserve">DocumentsCards </w:t>
      </w:r>
      <w:r>
        <w:rPr>
          <w:szCs w:val="28"/>
        </w:rPr>
        <w:t xml:space="preserve">– </w:t>
      </w:r>
      <w:r>
        <w:rPr>
          <w:szCs w:val="28"/>
          <w:lang w:val="ru-RU"/>
        </w:rPr>
        <w:t>страница</w:t>
      </w:r>
      <w:r>
        <w:rPr>
          <w:rFonts w:hint="default"/>
          <w:szCs w:val="28"/>
          <w:lang w:val="ru-RU"/>
        </w:rPr>
        <w:t xml:space="preserve"> для отображения таблицы </w:t>
      </w:r>
      <w:r>
        <w:rPr>
          <w:rFonts w:hint="default"/>
          <w:szCs w:val="28"/>
          <w:lang w:val="en-US"/>
        </w:rPr>
        <w:t xml:space="preserve">document </w:t>
      </w:r>
      <w:r>
        <w:rPr>
          <w:rFonts w:hint="default"/>
          <w:szCs w:val="28"/>
          <w:lang w:val="ru-RU"/>
        </w:rPr>
        <w:t xml:space="preserve">в виде карточек, содержит информацию об </w:t>
      </w:r>
      <w:r>
        <w:rPr>
          <w:rFonts w:hint="default"/>
          <w:szCs w:val="28"/>
          <w:lang w:val="en-US"/>
        </w:rPr>
        <w:t>id</w:t>
      </w:r>
      <w:r>
        <w:rPr>
          <w:rFonts w:hint="default"/>
          <w:szCs w:val="28"/>
          <w:lang w:val="ru-RU"/>
        </w:rPr>
        <w:t>, дате создания, сотруднике, типе документа (рисунок Г.7)</w:t>
      </w:r>
      <w:r>
        <w:rPr>
          <w:rFonts w:hint="default"/>
          <w:szCs w:val="28"/>
          <w:lang w:val="en-US"/>
        </w:rPr>
        <w:t>;</w:t>
      </w:r>
    </w:p>
    <w:p w14:paraId="668C6CA6">
      <w:pPr>
        <w:keepNext w:val="0"/>
        <w:keepLines w:val="0"/>
        <w:pageBreakBefore w:val="0"/>
        <w:widowControl/>
        <w:numPr>
          <w:ilvl w:val="0"/>
          <w:numId w:val="16"/>
        </w:numPr>
        <w:tabs>
          <w:tab w:val="left" w:pos="700"/>
          <w:tab w:val="clear" w:pos="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700" w:leftChars="0" w:firstLine="0" w:firstLineChars="0"/>
        <w:jc w:val="both"/>
        <w:textAlignment w:val="auto"/>
        <w:rPr>
          <w:rFonts w:hint="default" w:ascii="Times New Roman Regular" w:hAnsi="Times New Roman Regular" w:cs="Times New Roman Regular"/>
          <w:sz w:val="28"/>
          <w:szCs w:val="28"/>
          <w:lang w:val="ru-RU"/>
        </w:rPr>
      </w:pPr>
      <w:r>
        <w:rPr>
          <w:rFonts w:hint="default"/>
          <w:szCs w:val="28"/>
          <w:lang w:val="en-US"/>
        </w:rPr>
        <w:t xml:space="preserve">DocumentsItemPage </w:t>
      </w:r>
      <w:r>
        <w:rPr>
          <w:szCs w:val="28"/>
        </w:rPr>
        <w:t xml:space="preserve">– </w:t>
      </w:r>
      <w:r>
        <w:rPr>
          <w:szCs w:val="28"/>
          <w:lang w:val="ru-RU"/>
        </w:rPr>
        <w:t>страница</w:t>
      </w:r>
      <w:r>
        <w:rPr>
          <w:rFonts w:hint="default"/>
          <w:szCs w:val="28"/>
          <w:lang w:val="ru-RU"/>
        </w:rPr>
        <w:t xml:space="preserve"> для отображения таблицы </w:t>
      </w:r>
      <w:r>
        <w:rPr>
          <w:rFonts w:hint="default"/>
          <w:szCs w:val="28"/>
          <w:lang w:val="en-US"/>
        </w:rPr>
        <w:t xml:space="preserve">document_content в </w:t>
      </w:r>
      <w:r>
        <w:rPr>
          <w:rFonts w:hint="default"/>
          <w:szCs w:val="28"/>
          <w:lang w:val="ru-RU"/>
        </w:rPr>
        <w:t>табличном виде (рисунок Г.8);</w:t>
      </w:r>
    </w:p>
    <w:p w14:paraId="1FABB6D5">
      <w:pPr>
        <w:keepNext w:val="0"/>
        <w:keepLines w:val="0"/>
        <w:pageBreakBefore w:val="0"/>
        <w:widowControl/>
        <w:numPr>
          <w:ilvl w:val="0"/>
          <w:numId w:val="16"/>
        </w:numPr>
        <w:tabs>
          <w:tab w:val="left" w:pos="700"/>
          <w:tab w:val="clear" w:pos="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700" w:leftChars="0" w:firstLine="0" w:firstLineChars="0"/>
        <w:jc w:val="both"/>
        <w:textAlignment w:val="auto"/>
        <w:rPr>
          <w:rFonts w:hint="default" w:ascii="Times New Roman Regular" w:hAnsi="Times New Roman Regular" w:cs="Times New Roman Regular"/>
          <w:sz w:val="28"/>
          <w:szCs w:val="28"/>
          <w:lang w:val="ru-RU"/>
        </w:rPr>
      </w:pPr>
      <w:r>
        <w:rPr>
          <w:rFonts w:hint="default" w:ascii="Times New Roman Regular" w:hAnsi="Times New Roman Regular" w:cs="Times New Roman Regular"/>
          <w:sz w:val="28"/>
          <w:szCs w:val="28"/>
          <w:lang w:val="en-US"/>
        </w:rPr>
        <w:t xml:space="preserve">EmployeesCards </w:t>
      </w:r>
      <w:r>
        <w:rPr>
          <w:szCs w:val="28"/>
        </w:rPr>
        <w:t xml:space="preserve">– </w:t>
      </w:r>
      <w:r>
        <w:rPr>
          <w:szCs w:val="28"/>
          <w:lang w:val="ru-RU"/>
        </w:rPr>
        <w:t>страница</w:t>
      </w:r>
      <w:r>
        <w:rPr>
          <w:rFonts w:hint="default"/>
          <w:szCs w:val="28"/>
          <w:lang w:val="ru-RU"/>
        </w:rPr>
        <w:t xml:space="preserve"> для отображения таблицы </w:t>
      </w:r>
      <w:r>
        <w:rPr>
          <w:rFonts w:hint="default"/>
          <w:szCs w:val="28"/>
          <w:lang w:val="en-US"/>
        </w:rPr>
        <w:t xml:space="preserve">employee </w:t>
      </w:r>
      <w:r>
        <w:rPr>
          <w:rFonts w:hint="default"/>
          <w:szCs w:val="28"/>
          <w:lang w:val="ru-RU"/>
        </w:rPr>
        <w:t>в виде карточек, выводит информацию о ФИО, должности и номере телефона (рисунок Г.9)</w:t>
      </w:r>
      <w:r>
        <w:rPr>
          <w:rFonts w:hint="default"/>
          <w:szCs w:val="28"/>
          <w:lang w:val="en-US"/>
        </w:rPr>
        <w:t>;</w:t>
      </w:r>
    </w:p>
    <w:p w14:paraId="4548FC11">
      <w:pPr>
        <w:keepNext w:val="0"/>
        <w:keepLines w:val="0"/>
        <w:pageBreakBefore w:val="0"/>
        <w:widowControl/>
        <w:numPr>
          <w:ilvl w:val="0"/>
          <w:numId w:val="16"/>
        </w:numPr>
        <w:tabs>
          <w:tab w:val="left" w:pos="700"/>
          <w:tab w:val="clear" w:pos="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700" w:leftChars="0" w:firstLine="0" w:firstLineChars="0"/>
        <w:jc w:val="both"/>
        <w:textAlignment w:val="auto"/>
        <w:rPr>
          <w:rFonts w:hint="default" w:ascii="Times New Roman Regular" w:hAnsi="Times New Roman Regular" w:cs="Times New Roman Regular"/>
          <w:sz w:val="28"/>
          <w:szCs w:val="28"/>
          <w:lang w:val="ru-RU"/>
        </w:rPr>
      </w:pPr>
      <w:r>
        <w:rPr>
          <w:rFonts w:hint="default"/>
          <w:szCs w:val="28"/>
          <w:lang w:val="en-US"/>
        </w:rPr>
        <w:t xml:space="preserve">PositionsTable </w:t>
      </w:r>
      <w:r>
        <w:rPr>
          <w:szCs w:val="28"/>
        </w:rPr>
        <w:t xml:space="preserve">– </w:t>
      </w:r>
      <w:r>
        <w:rPr>
          <w:szCs w:val="28"/>
          <w:lang w:val="ru-RU"/>
        </w:rPr>
        <w:t>страница</w:t>
      </w:r>
      <w:r>
        <w:rPr>
          <w:rFonts w:hint="default"/>
          <w:szCs w:val="28"/>
          <w:lang w:val="ru-RU"/>
        </w:rPr>
        <w:t xml:space="preserve"> для отображения таблицы </w:t>
      </w:r>
      <w:r>
        <w:rPr>
          <w:rFonts w:hint="default"/>
          <w:szCs w:val="28"/>
          <w:lang w:val="en-US"/>
        </w:rPr>
        <w:t>position</w:t>
      </w:r>
      <w:r>
        <w:rPr>
          <w:rFonts w:hint="default"/>
          <w:szCs w:val="28"/>
          <w:lang w:val="ru-RU"/>
        </w:rPr>
        <w:t xml:space="preserve"> в табличном виде, содержит </w:t>
      </w:r>
      <w:r>
        <w:rPr>
          <w:rFonts w:hint="default"/>
          <w:szCs w:val="28"/>
          <w:lang w:val="en-US"/>
        </w:rPr>
        <w:t xml:space="preserve">id, </w:t>
      </w:r>
      <w:r>
        <w:rPr>
          <w:rFonts w:hint="default"/>
          <w:szCs w:val="28"/>
          <w:lang w:val="ru-RU"/>
        </w:rPr>
        <w:t>название, описание (рисунок Г.10)</w:t>
      </w:r>
      <w:r>
        <w:rPr>
          <w:rFonts w:hint="default"/>
          <w:szCs w:val="28"/>
          <w:lang w:val="en-US"/>
        </w:rPr>
        <w:t>;</w:t>
      </w:r>
    </w:p>
    <w:p w14:paraId="731B4211">
      <w:pPr>
        <w:keepNext w:val="0"/>
        <w:keepLines w:val="0"/>
        <w:pageBreakBefore w:val="0"/>
        <w:widowControl/>
        <w:numPr>
          <w:ilvl w:val="0"/>
          <w:numId w:val="16"/>
        </w:numPr>
        <w:tabs>
          <w:tab w:val="left" w:pos="700"/>
          <w:tab w:val="clear" w:pos="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700" w:leftChars="0" w:firstLine="0" w:firstLineChars="0"/>
        <w:jc w:val="both"/>
        <w:textAlignment w:val="auto"/>
        <w:rPr>
          <w:rFonts w:hint="default" w:ascii="Times New Roman Regular" w:hAnsi="Times New Roman Regular" w:cs="Times New Roman Regular"/>
          <w:sz w:val="28"/>
          <w:szCs w:val="28"/>
          <w:lang w:val="ru-RU"/>
        </w:rPr>
      </w:pPr>
      <w:r>
        <w:rPr>
          <w:rFonts w:hint="default" w:ascii="Times New Roman Regular" w:hAnsi="Times New Roman Regular" w:cs="Times New Roman Regular"/>
          <w:sz w:val="28"/>
          <w:szCs w:val="28"/>
          <w:lang w:val="en-US"/>
        </w:rPr>
        <w:t xml:space="preserve">ProducersCards </w:t>
      </w:r>
      <w:r>
        <w:rPr>
          <w:szCs w:val="28"/>
        </w:rPr>
        <w:t>–</w:t>
      </w:r>
      <w:r>
        <w:rPr>
          <w:rFonts w:hint="default"/>
          <w:szCs w:val="28"/>
          <w:lang w:val="ru-RU"/>
        </w:rPr>
        <w:t xml:space="preserve"> страницы для отображения таблицы </w:t>
      </w:r>
      <w:r>
        <w:rPr>
          <w:rFonts w:hint="default"/>
          <w:szCs w:val="28"/>
          <w:lang w:val="en-US"/>
        </w:rPr>
        <w:t>producer</w:t>
      </w:r>
      <w:r>
        <w:rPr>
          <w:rFonts w:hint="default"/>
          <w:szCs w:val="28"/>
          <w:lang w:val="ru-RU"/>
        </w:rPr>
        <w:t xml:space="preserve"> в виде карточек, выводит информацию о названии, ФИО контактного лица, адрес (рисунок Г.11)</w:t>
      </w:r>
      <w:r>
        <w:rPr>
          <w:rFonts w:hint="default"/>
          <w:szCs w:val="28"/>
          <w:lang w:val="en-US"/>
        </w:rPr>
        <w:t>;</w:t>
      </w:r>
    </w:p>
    <w:p w14:paraId="74AE93C7">
      <w:pPr>
        <w:keepNext w:val="0"/>
        <w:keepLines w:val="0"/>
        <w:pageBreakBefore w:val="0"/>
        <w:widowControl/>
        <w:numPr>
          <w:ilvl w:val="0"/>
          <w:numId w:val="16"/>
        </w:numPr>
        <w:tabs>
          <w:tab w:val="left" w:pos="700"/>
          <w:tab w:val="clear" w:pos="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700" w:leftChars="0" w:firstLine="0" w:firstLineChars="0"/>
        <w:jc w:val="both"/>
        <w:textAlignment w:val="auto"/>
        <w:rPr>
          <w:rFonts w:hint="default" w:ascii="Times New Roman Regular" w:hAnsi="Times New Roman Regular" w:cs="Times New Roman Regular"/>
          <w:sz w:val="28"/>
          <w:szCs w:val="28"/>
          <w:lang w:val="ru-RU"/>
        </w:rPr>
      </w:pPr>
      <w:r>
        <w:rPr>
          <w:rFonts w:hint="default"/>
          <w:szCs w:val="28"/>
          <w:lang w:val="en-US"/>
        </w:rPr>
        <w:t xml:space="preserve">ProductCategories </w:t>
      </w:r>
      <w:r>
        <w:rPr>
          <w:szCs w:val="28"/>
        </w:rPr>
        <w:t xml:space="preserve">– </w:t>
      </w:r>
      <w:r>
        <w:rPr>
          <w:szCs w:val="28"/>
          <w:lang w:val="ru-RU"/>
        </w:rPr>
        <w:t>страница</w:t>
      </w:r>
      <w:r>
        <w:rPr>
          <w:rFonts w:hint="default"/>
          <w:szCs w:val="28"/>
          <w:lang w:val="ru-RU"/>
        </w:rPr>
        <w:t xml:space="preserve"> для отображения таблицы </w:t>
      </w:r>
      <w:r>
        <w:rPr>
          <w:rFonts w:hint="default"/>
          <w:szCs w:val="28"/>
          <w:lang w:val="en-US"/>
        </w:rPr>
        <w:t>product_category</w:t>
      </w:r>
      <w:r>
        <w:rPr>
          <w:rFonts w:hint="default"/>
          <w:szCs w:val="28"/>
          <w:lang w:val="ru-RU"/>
        </w:rPr>
        <w:t xml:space="preserve"> в табличном виде</w:t>
      </w:r>
      <w:r>
        <w:rPr>
          <w:rFonts w:hint="default"/>
          <w:szCs w:val="28"/>
          <w:lang w:val="en-US"/>
        </w:rPr>
        <w:t>,</w:t>
      </w:r>
      <w:r>
        <w:rPr>
          <w:rFonts w:hint="default"/>
          <w:szCs w:val="28"/>
          <w:lang w:val="ru-RU"/>
        </w:rPr>
        <w:t xml:space="preserve"> поля таблицы: </w:t>
      </w:r>
      <w:r>
        <w:rPr>
          <w:rFonts w:hint="default"/>
          <w:szCs w:val="28"/>
          <w:lang w:val="en-US"/>
        </w:rPr>
        <w:t xml:space="preserve">id, </w:t>
      </w:r>
      <w:r>
        <w:rPr>
          <w:rFonts w:hint="default"/>
          <w:szCs w:val="28"/>
          <w:lang w:val="ru-RU"/>
        </w:rPr>
        <w:t>название, (рисунок Г.12)</w:t>
      </w:r>
      <w:r>
        <w:rPr>
          <w:rFonts w:hint="default"/>
          <w:szCs w:val="28"/>
          <w:lang w:val="en-US"/>
        </w:rPr>
        <w:t>;</w:t>
      </w:r>
    </w:p>
    <w:p w14:paraId="01A21CB4">
      <w:pPr>
        <w:keepNext w:val="0"/>
        <w:keepLines w:val="0"/>
        <w:pageBreakBefore w:val="0"/>
        <w:widowControl/>
        <w:numPr>
          <w:ilvl w:val="0"/>
          <w:numId w:val="16"/>
        </w:numPr>
        <w:tabs>
          <w:tab w:val="left" w:pos="700"/>
          <w:tab w:val="clear" w:pos="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700" w:leftChars="0" w:firstLine="0" w:firstLineChars="0"/>
        <w:jc w:val="both"/>
        <w:textAlignment w:val="auto"/>
        <w:rPr>
          <w:rFonts w:hint="default" w:ascii="Times New Roman Regular" w:hAnsi="Times New Roman Regular" w:cs="Times New Roman Regular"/>
          <w:sz w:val="28"/>
          <w:szCs w:val="28"/>
          <w:lang w:val="ru-RU"/>
        </w:rPr>
      </w:pPr>
      <w:r>
        <w:rPr>
          <w:rFonts w:hint="default"/>
          <w:szCs w:val="28"/>
          <w:lang w:val="en-US"/>
        </w:rPr>
        <w:t xml:space="preserve">Products </w:t>
      </w:r>
      <w:r>
        <w:rPr>
          <w:szCs w:val="28"/>
        </w:rPr>
        <w:t xml:space="preserve">– </w:t>
      </w:r>
      <w:r>
        <w:rPr>
          <w:szCs w:val="28"/>
          <w:lang w:val="en-US"/>
        </w:rPr>
        <w:t>страница</w:t>
      </w:r>
      <w:r>
        <w:rPr>
          <w:rFonts w:hint="default"/>
          <w:szCs w:val="28"/>
          <w:lang w:val="en-US"/>
        </w:rPr>
        <w:t xml:space="preserve"> для отображения таблицы products </w:t>
      </w:r>
      <w:r>
        <w:rPr>
          <w:rFonts w:hint="default"/>
          <w:szCs w:val="28"/>
          <w:lang w:val="ru-RU"/>
        </w:rPr>
        <w:t>в виде карточек товаров, выводит информацию о названии товара, категории товара, производителе и картинки товара</w:t>
      </w:r>
      <w:r>
        <w:rPr>
          <w:rFonts w:hint="default"/>
          <w:szCs w:val="28"/>
          <w:lang w:val="en-US"/>
        </w:rPr>
        <w:t xml:space="preserve"> (</w:t>
      </w:r>
      <w:r>
        <w:rPr>
          <w:rFonts w:hint="default"/>
          <w:szCs w:val="28"/>
          <w:lang w:val="ru-RU"/>
        </w:rPr>
        <w:t>рисунок Г.13</w:t>
      </w:r>
      <w:r>
        <w:rPr>
          <w:rFonts w:hint="default"/>
          <w:szCs w:val="28"/>
          <w:lang w:val="en-US"/>
        </w:rPr>
        <w:t>);</w:t>
      </w:r>
    </w:p>
    <w:p w14:paraId="6778F5E3">
      <w:pPr>
        <w:keepNext w:val="0"/>
        <w:keepLines w:val="0"/>
        <w:pageBreakBefore w:val="0"/>
        <w:widowControl/>
        <w:numPr>
          <w:ilvl w:val="0"/>
          <w:numId w:val="16"/>
        </w:numPr>
        <w:tabs>
          <w:tab w:val="left" w:pos="700"/>
          <w:tab w:val="clear" w:pos="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700" w:leftChars="0" w:firstLine="0" w:firstLineChars="0"/>
        <w:jc w:val="both"/>
        <w:textAlignment w:val="auto"/>
        <w:rPr>
          <w:rFonts w:hint="default" w:ascii="Times New Roman Regular" w:hAnsi="Times New Roman Regular" w:cs="Times New Roman Regular"/>
          <w:sz w:val="28"/>
          <w:szCs w:val="28"/>
          <w:lang w:val="ru-RU"/>
        </w:rPr>
      </w:pPr>
      <w:r>
        <w:rPr>
          <w:rFonts w:hint="default"/>
          <w:szCs w:val="28"/>
          <w:lang w:val="en-US"/>
        </w:rPr>
        <w:t xml:space="preserve">Roles </w:t>
      </w:r>
      <w:r>
        <w:rPr>
          <w:szCs w:val="28"/>
        </w:rPr>
        <w:t xml:space="preserve">– </w:t>
      </w:r>
      <w:r>
        <w:rPr>
          <w:szCs w:val="28"/>
          <w:lang w:val="ru-RU"/>
        </w:rPr>
        <w:t>страница</w:t>
      </w:r>
      <w:r>
        <w:rPr>
          <w:rFonts w:hint="default"/>
          <w:szCs w:val="28"/>
          <w:lang w:val="ru-RU"/>
        </w:rPr>
        <w:t xml:space="preserve"> для отображения таблицы </w:t>
      </w:r>
      <w:r>
        <w:rPr>
          <w:rFonts w:hint="default"/>
          <w:szCs w:val="28"/>
          <w:lang w:val="en-US"/>
        </w:rPr>
        <w:t xml:space="preserve">role </w:t>
      </w:r>
      <w:r>
        <w:rPr>
          <w:rFonts w:hint="default"/>
          <w:szCs w:val="28"/>
          <w:lang w:val="ru-RU"/>
        </w:rPr>
        <w:t xml:space="preserve">в табличном виде, содержит информацию о </w:t>
      </w:r>
      <w:r>
        <w:rPr>
          <w:rFonts w:hint="default"/>
          <w:szCs w:val="28"/>
          <w:lang w:val="en-US"/>
        </w:rPr>
        <w:t xml:space="preserve">id, </w:t>
      </w:r>
      <w:r>
        <w:rPr>
          <w:rFonts w:hint="default"/>
          <w:szCs w:val="28"/>
          <w:lang w:val="ru-RU"/>
        </w:rPr>
        <w:t>названии, описании и системной роли (рисунок Г.14)</w:t>
      </w:r>
      <w:r>
        <w:rPr>
          <w:rFonts w:hint="default"/>
          <w:szCs w:val="28"/>
          <w:lang w:val="en-US"/>
        </w:rPr>
        <w:t>;</w:t>
      </w:r>
    </w:p>
    <w:p w14:paraId="3E482883">
      <w:pPr>
        <w:keepNext w:val="0"/>
        <w:keepLines w:val="0"/>
        <w:pageBreakBefore w:val="0"/>
        <w:widowControl/>
        <w:numPr>
          <w:ilvl w:val="0"/>
          <w:numId w:val="16"/>
        </w:numPr>
        <w:tabs>
          <w:tab w:val="left" w:pos="700"/>
          <w:tab w:val="clear" w:pos="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700" w:leftChars="0" w:firstLine="0" w:firstLineChars="0"/>
        <w:jc w:val="both"/>
        <w:textAlignment w:val="auto"/>
        <w:rPr>
          <w:rFonts w:hint="default" w:ascii="Times New Roman Regular" w:hAnsi="Times New Roman Regular" w:cs="Times New Roman Regular"/>
          <w:sz w:val="28"/>
          <w:szCs w:val="28"/>
          <w:lang w:val="ru-RU"/>
        </w:rPr>
      </w:pPr>
      <w:r>
        <w:rPr>
          <w:rFonts w:hint="default"/>
          <w:szCs w:val="28"/>
          <w:lang w:val="en-US"/>
        </w:rPr>
        <w:t xml:space="preserve">SysUsers </w:t>
      </w:r>
      <w:r>
        <w:rPr>
          <w:szCs w:val="28"/>
        </w:rPr>
        <w:t xml:space="preserve">– </w:t>
      </w:r>
      <w:r>
        <w:rPr>
          <w:szCs w:val="28"/>
          <w:lang w:val="ru-RU"/>
        </w:rPr>
        <w:t>страница</w:t>
      </w:r>
      <w:r>
        <w:rPr>
          <w:rFonts w:hint="default"/>
          <w:szCs w:val="28"/>
          <w:lang w:val="ru-RU"/>
        </w:rPr>
        <w:t xml:space="preserve"> для отображения таблицы </w:t>
      </w:r>
      <w:r>
        <w:rPr>
          <w:rFonts w:hint="default"/>
          <w:szCs w:val="28"/>
          <w:lang w:val="en-US"/>
        </w:rPr>
        <w:t xml:space="preserve">sys_user </w:t>
      </w:r>
      <w:r>
        <w:rPr>
          <w:rFonts w:hint="default"/>
          <w:szCs w:val="28"/>
          <w:lang w:val="ru-RU"/>
        </w:rPr>
        <w:t xml:space="preserve">в табличном виде, содержит колонки </w:t>
      </w:r>
      <w:r>
        <w:rPr>
          <w:rFonts w:hint="default"/>
          <w:szCs w:val="28"/>
          <w:lang w:val="en-US"/>
        </w:rPr>
        <w:t xml:space="preserve">id, </w:t>
      </w:r>
      <w:r>
        <w:rPr>
          <w:rFonts w:hint="default"/>
          <w:szCs w:val="28"/>
          <w:lang w:val="ru-RU"/>
        </w:rPr>
        <w:t>логин, роль и ФИО сотрудника</w:t>
      </w:r>
      <w:r>
        <w:rPr>
          <w:rFonts w:hint="default"/>
          <w:szCs w:val="28"/>
          <w:lang w:val="en-US"/>
        </w:rPr>
        <w:t xml:space="preserve"> (</w:t>
      </w:r>
      <w:r>
        <w:rPr>
          <w:rFonts w:hint="default"/>
          <w:szCs w:val="28"/>
          <w:lang w:val="ru-RU"/>
        </w:rPr>
        <w:t>рисунок Г.15</w:t>
      </w:r>
      <w:r>
        <w:rPr>
          <w:rFonts w:hint="default"/>
          <w:szCs w:val="28"/>
          <w:lang w:val="en-US"/>
        </w:rPr>
        <w:t>);</w:t>
      </w:r>
    </w:p>
    <w:p w14:paraId="2EFE9198">
      <w:pPr>
        <w:keepNext w:val="0"/>
        <w:keepLines w:val="0"/>
        <w:pageBreakBefore w:val="0"/>
        <w:widowControl/>
        <w:numPr>
          <w:ilvl w:val="0"/>
          <w:numId w:val="16"/>
        </w:numPr>
        <w:tabs>
          <w:tab w:val="left" w:pos="700"/>
          <w:tab w:val="clear" w:pos="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700" w:leftChars="0" w:firstLine="0" w:firstLineChars="0"/>
        <w:jc w:val="both"/>
        <w:textAlignment w:val="auto"/>
        <w:rPr>
          <w:rFonts w:hint="default" w:ascii="Times New Roman Regular" w:hAnsi="Times New Roman Regular" w:cs="Times New Roman Regular"/>
          <w:sz w:val="28"/>
          <w:szCs w:val="28"/>
          <w:lang w:val="ru-RU"/>
        </w:rPr>
      </w:pPr>
      <w:r>
        <w:rPr>
          <w:rFonts w:hint="default"/>
          <w:szCs w:val="28"/>
          <w:lang w:val="en-US"/>
        </w:rPr>
        <w:t xml:space="preserve">AuditLogs </w:t>
      </w:r>
      <w:r>
        <w:rPr>
          <w:szCs w:val="28"/>
        </w:rPr>
        <w:t xml:space="preserve">– </w:t>
      </w:r>
      <w:r>
        <w:rPr>
          <w:szCs w:val="28"/>
          <w:lang w:val="ru-RU"/>
        </w:rPr>
        <w:t>страница</w:t>
      </w:r>
      <w:r>
        <w:rPr>
          <w:rFonts w:hint="default"/>
          <w:szCs w:val="28"/>
          <w:lang w:val="ru-RU"/>
        </w:rPr>
        <w:t xml:space="preserve"> для отображения системных логов в виде таблицы со следующими колонками: </w:t>
      </w:r>
      <w:r>
        <w:rPr>
          <w:rFonts w:hint="default"/>
          <w:szCs w:val="28"/>
          <w:lang w:val="en-US"/>
        </w:rPr>
        <w:t xml:space="preserve">id, </w:t>
      </w:r>
      <w:r>
        <w:rPr>
          <w:rFonts w:hint="default"/>
          <w:szCs w:val="28"/>
          <w:lang w:val="ru-RU"/>
        </w:rPr>
        <w:t>таблица, действие, старые данные, новые данные, изменил, время изменения (рисунок Г.16)</w:t>
      </w:r>
      <w:r>
        <w:rPr>
          <w:rFonts w:hint="default"/>
          <w:szCs w:val="28"/>
          <w:lang w:val="en-US"/>
        </w:rPr>
        <w:t>;</w:t>
      </w:r>
    </w:p>
    <w:p w14:paraId="0C758827">
      <w:pPr>
        <w:keepNext w:val="0"/>
        <w:keepLines w:val="0"/>
        <w:pageBreakBefore w:val="0"/>
        <w:widowControl/>
        <w:numPr>
          <w:ilvl w:val="0"/>
          <w:numId w:val="16"/>
        </w:numPr>
        <w:tabs>
          <w:tab w:val="left" w:pos="700"/>
          <w:tab w:val="clear" w:pos="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700" w:leftChars="0" w:firstLine="0" w:firstLineChars="0"/>
        <w:jc w:val="both"/>
        <w:textAlignment w:val="auto"/>
        <w:rPr>
          <w:rFonts w:hint="default" w:ascii="Times New Roman Regular" w:hAnsi="Times New Roman Regular" w:cs="Times New Roman Regular"/>
          <w:sz w:val="28"/>
          <w:szCs w:val="28"/>
          <w:lang w:val="ru-RU"/>
        </w:rPr>
      </w:pPr>
      <w:r>
        <w:rPr>
          <w:rFonts w:hint="default"/>
          <w:szCs w:val="28"/>
          <w:lang w:val="en-US"/>
        </w:rPr>
        <w:t xml:space="preserve">Home </w:t>
      </w:r>
      <w:r>
        <w:rPr>
          <w:szCs w:val="28"/>
        </w:rPr>
        <w:t xml:space="preserve">– </w:t>
      </w:r>
      <w:r>
        <w:rPr>
          <w:szCs w:val="28"/>
          <w:lang w:val="ru-RU"/>
        </w:rPr>
        <w:t>домашняя</w:t>
      </w:r>
      <w:r>
        <w:rPr>
          <w:rFonts w:hint="default"/>
          <w:szCs w:val="28"/>
          <w:lang w:val="ru-RU"/>
        </w:rPr>
        <w:t xml:space="preserve"> страница с отображением товаров, находящихся на складе, информацией о количестве товаров, поставщиков, категорий товаров и сотрудников (рисунок Г.17)</w:t>
      </w:r>
      <w:r>
        <w:rPr>
          <w:rFonts w:hint="default"/>
          <w:szCs w:val="28"/>
          <w:lang w:val="en-US"/>
        </w:rPr>
        <w:t>;</w:t>
      </w:r>
    </w:p>
    <w:p w14:paraId="049832B6">
      <w:pPr>
        <w:keepNext w:val="0"/>
        <w:keepLines w:val="0"/>
        <w:pageBreakBefore w:val="0"/>
        <w:widowControl/>
        <w:numPr>
          <w:ilvl w:val="0"/>
          <w:numId w:val="16"/>
        </w:numPr>
        <w:tabs>
          <w:tab w:val="left" w:pos="700"/>
          <w:tab w:val="clear" w:pos="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700" w:leftChars="0" w:firstLine="0" w:firstLineChars="0"/>
        <w:jc w:val="both"/>
        <w:textAlignment w:val="auto"/>
        <w:rPr>
          <w:rFonts w:hint="default" w:ascii="Times New Roman Regular" w:hAnsi="Times New Roman Regular" w:cs="Times New Roman Regular"/>
          <w:sz w:val="28"/>
          <w:szCs w:val="28"/>
          <w:lang w:val="ru-RU"/>
        </w:rPr>
      </w:pPr>
      <w:r>
        <w:rPr>
          <w:rFonts w:hint="default"/>
          <w:szCs w:val="28"/>
          <w:lang w:val="en-US"/>
        </w:rPr>
        <w:t xml:space="preserve">Login </w:t>
      </w:r>
      <w:r>
        <w:rPr>
          <w:szCs w:val="28"/>
        </w:rPr>
        <w:t xml:space="preserve">– </w:t>
      </w:r>
      <w:r>
        <w:rPr>
          <w:szCs w:val="28"/>
          <w:lang w:val="ru-RU"/>
        </w:rPr>
        <w:t>страница</w:t>
      </w:r>
      <w:r>
        <w:rPr>
          <w:rFonts w:hint="default"/>
          <w:szCs w:val="28"/>
          <w:lang w:val="ru-RU"/>
        </w:rPr>
        <w:t xml:space="preserve"> входа в систему содержит поля логин и пароль (рисунок Г.18)</w:t>
      </w:r>
      <w:r>
        <w:rPr>
          <w:rFonts w:hint="default"/>
          <w:szCs w:val="28"/>
          <w:lang w:val="en-US"/>
        </w:rPr>
        <w:t>;</w:t>
      </w:r>
    </w:p>
    <w:p w14:paraId="564378FA">
      <w:pPr>
        <w:keepNext w:val="0"/>
        <w:keepLines w:val="0"/>
        <w:pageBreakBefore w:val="0"/>
        <w:widowControl/>
        <w:numPr>
          <w:ilvl w:val="0"/>
          <w:numId w:val="16"/>
        </w:numPr>
        <w:tabs>
          <w:tab w:val="left" w:pos="700"/>
          <w:tab w:val="clear" w:pos="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700" w:leftChars="0" w:firstLine="0" w:firstLineChars="0"/>
        <w:jc w:val="both"/>
        <w:textAlignment w:val="auto"/>
        <w:rPr>
          <w:rFonts w:hint="default" w:ascii="Times New Roman Regular" w:hAnsi="Times New Roman Regular" w:cs="Times New Roman Regular"/>
          <w:sz w:val="28"/>
          <w:szCs w:val="28"/>
          <w:lang w:val="ru-RU"/>
        </w:rPr>
      </w:pPr>
      <w:r>
        <w:rPr>
          <w:rFonts w:hint="default"/>
          <w:szCs w:val="28"/>
          <w:lang w:val="en-US"/>
        </w:rPr>
        <w:t xml:space="preserve">Profile </w:t>
      </w:r>
      <w:r>
        <w:rPr>
          <w:szCs w:val="28"/>
        </w:rPr>
        <w:t xml:space="preserve">– </w:t>
      </w:r>
      <w:r>
        <w:rPr>
          <w:szCs w:val="28"/>
          <w:lang w:val="ru-RU"/>
        </w:rPr>
        <w:t>страница</w:t>
      </w:r>
      <w:r>
        <w:rPr>
          <w:rFonts w:hint="default"/>
          <w:szCs w:val="28"/>
          <w:lang w:val="ru-RU"/>
        </w:rPr>
        <w:t xml:space="preserve"> профиль, отображение фамилии, имени и отчества текущего пользователя, его должности и адресе</w:t>
      </w:r>
      <w:r>
        <w:rPr>
          <w:rFonts w:hint="default"/>
          <w:szCs w:val="28"/>
          <w:lang w:val="en-US"/>
        </w:rPr>
        <w:t xml:space="preserve"> (</w:t>
      </w:r>
      <w:r>
        <w:rPr>
          <w:rFonts w:hint="default"/>
          <w:szCs w:val="28"/>
          <w:lang w:val="ru-RU"/>
        </w:rPr>
        <w:t>рисунок Г.19</w:t>
      </w:r>
      <w:r>
        <w:rPr>
          <w:rFonts w:hint="default"/>
          <w:szCs w:val="28"/>
          <w:lang w:val="en-US"/>
        </w:rPr>
        <w:t>)</w:t>
      </w:r>
      <w:r>
        <w:rPr>
          <w:rFonts w:hint="default"/>
          <w:szCs w:val="28"/>
          <w:lang w:val="ru-RU"/>
        </w:rPr>
        <w:t>.</w:t>
      </w:r>
    </w:p>
    <w:p w14:paraId="6B8454C5">
      <w:pPr>
        <w:keepNext w:val="0"/>
        <w:keepLines w:val="0"/>
        <w:pageBreakBefore w:val="0"/>
        <w:widowControl/>
        <w:numPr>
          <w:numId w:val="0"/>
        </w:numPr>
        <w:tabs>
          <w:tab w:val="left" w:pos="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leftChars="0" w:firstLine="700" w:firstLineChars="0"/>
        <w:jc w:val="both"/>
        <w:textAlignment w:val="auto"/>
        <w:rPr>
          <w:rFonts w:hint="default" w:ascii="Times New Roman Regular" w:hAnsi="Times New Roman Regular" w:cs="Times New Roman Regular"/>
          <w:sz w:val="28"/>
          <w:szCs w:val="28"/>
          <w:lang w:val="ru-RU"/>
        </w:rPr>
      </w:pPr>
      <w:r>
        <w:rPr>
          <w:rFonts w:hint="default" w:ascii="Times New Roman Regular" w:hAnsi="Times New Roman Regular" w:cs="Times New Roman Regular"/>
          <w:sz w:val="28"/>
          <w:szCs w:val="28"/>
          <w:lang w:val="ru-RU"/>
        </w:rPr>
        <w:t>На каждой странице реализовано редактирование соответствующих записей при помощи всплывающего модального окна (рисунок Г.20).</w:t>
      </w:r>
    </w:p>
    <w:p w14:paraId="3A61D8DB">
      <w:pPr>
        <w:rPr>
          <w:rFonts w:hint="default" w:ascii="Times New Roman Regular" w:hAnsi="Times New Roman Regular" w:cs="Times New Roman Regular"/>
          <w:sz w:val="28"/>
          <w:szCs w:val="28"/>
          <w:highlight w:val="none"/>
        </w:rPr>
      </w:pPr>
      <w:bookmarkStart w:id="20" w:name="_Toc1714732205"/>
      <w:r>
        <w:rPr>
          <w:rFonts w:hint="default" w:ascii="Times New Roman Regular" w:hAnsi="Times New Roman Regular" w:cs="Times New Roman Regular"/>
          <w:sz w:val="28"/>
          <w:szCs w:val="28"/>
          <w:highlight w:val="none"/>
        </w:rPr>
        <w:br w:type="page"/>
      </w:r>
    </w:p>
    <w:p w14:paraId="641A2C6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480" w:after="480" w:line="360" w:lineRule="auto"/>
        <w:ind w:firstLine="709"/>
        <w:jc w:val="both"/>
        <w:textAlignment w:val="auto"/>
        <w:outlineLvl w:val="1"/>
        <w:rPr>
          <w:rFonts w:hint="default" w:ascii="Times New Roman Regular" w:hAnsi="Times New Roman Regular" w:cs="Times New Roman Regular"/>
          <w:color w:val="auto"/>
          <w:sz w:val="28"/>
          <w:szCs w:val="28"/>
          <w:highlight w:val="none"/>
        </w:rPr>
      </w:pPr>
      <w:r>
        <w:rPr>
          <w:rFonts w:hint="default" w:ascii="Times New Roman Regular" w:hAnsi="Times New Roman Regular" w:cs="Times New Roman Regular"/>
          <w:color w:val="auto"/>
          <w:sz w:val="28"/>
          <w:szCs w:val="28"/>
          <w:highlight w:val="none"/>
        </w:rPr>
        <w:t>4.2 Описание разработки интерфейса</w:t>
      </w:r>
      <w:bookmarkEnd w:id="20"/>
    </w:p>
    <w:p w14:paraId="37E6742D">
      <w:pPr>
        <w:pStyle w:val="254"/>
        <w:keepNext w:val="0"/>
        <w:keepLines w:val="0"/>
        <w:widowControl/>
        <w:suppressLineNumbers w:val="0"/>
        <w:spacing w:line="360" w:lineRule="auto"/>
        <w:ind w:left="0" w:leftChars="0" w:firstLine="700" w:firstLineChars="0"/>
        <w:jc w:val="both"/>
        <w:rPr>
          <w:rFonts w:hint="default" w:ascii="Times New Roman Regular" w:hAnsi="Times New Roman Regular" w:cs="Times New Roman Regular"/>
          <w:color w:val="auto"/>
        </w:rPr>
      </w:pPr>
      <w:r>
        <w:rPr>
          <w:rFonts w:hint="default" w:ascii="Times New Roman Regular" w:hAnsi="Times New Roman Regular" w:cs="Times New Roman Regular"/>
          <w:color w:val="auto"/>
        </w:rPr>
        <w:t>Для реализации пользовательского интерфейса было выбрано web-программирование с использованием браузера в качестве среды выполнения. В процессе разработки применяются технологии HTML, CSS и JavaScript с использованием библиотеки React.js.</w:t>
      </w:r>
    </w:p>
    <w:p w14:paraId="0E135439">
      <w:pPr>
        <w:pStyle w:val="254"/>
        <w:keepNext w:val="0"/>
        <w:keepLines w:val="0"/>
        <w:widowControl/>
        <w:suppressLineNumbers w:val="0"/>
        <w:spacing w:line="360" w:lineRule="auto"/>
        <w:ind w:left="0" w:leftChars="0" w:firstLine="700" w:firstLineChars="0"/>
        <w:jc w:val="both"/>
        <w:rPr>
          <w:rFonts w:hint="default" w:ascii="Times New Roman Regular" w:hAnsi="Times New Roman Regular" w:cs="Times New Roman Regular"/>
          <w:color w:val="auto"/>
        </w:rPr>
      </w:pPr>
      <w:r>
        <w:rPr>
          <w:rFonts w:hint="default" w:ascii="Times New Roman Regular" w:hAnsi="Times New Roman Regular" w:cs="Times New Roman Regular"/>
          <w:color w:val="auto"/>
        </w:rPr>
        <w:t>С точки зрения реализации интерфейс представляет собой одностраничное приложение (Single Page Application), в котором содержимое страницы изменяется динамически без полной перезагрузки документа. Приложение использует один HTML-документ, в котором отображаемые элементы обновляются в зависимости от действий пользователя, таких как нажатие кнопок или выбор пунктов меню.</w:t>
      </w:r>
    </w:p>
    <w:p w14:paraId="6BE503B5">
      <w:pPr>
        <w:pStyle w:val="254"/>
        <w:keepNext w:val="0"/>
        <w:keepLines w:val="0"/>
        <w:widowControl/>
        <w:suppressLineNumbers w:val="0"/>
        <w:spacing w:line="360" w:lineRule="auto"/>
        <w:ind w:left="0" w:leftChars="0" w:firstLine="700" w:firstLineChars="0"/>
        <w:jc w:val="both"/>
        <w:rPr>
          <w:rFonts w:hint="default" w:ascii="Times New Roman Regular" w:hAnsi="Times New Roman Regular" w:cs="Times New Roman Regular"/>
          <w:color w:val="auto"/>
        </w:rPr>
      </w:pPr>
      <w:r>
        <w:rPr>
          <w:rFonts w:hint="default" w:ascii="Times New Roman Regular" w:hAnsi="Times New Roman Regular" w:cs="Times New Roman Regular"/>
          <w:color w:val="auto"/>
        </w:rPr>
        <w:t>Для организации навигации между разделами приложения используется маршрутизатор BrowserRouter, обеспечивающий сопоставление адресов в строке браузера с соответствующими страницами интерфейса.</w:t>
      </w:r>
    </w:p>
    <w:p w14:paraId="132598CE">
      <w:pPr>
        <w:pStyle w:val="254"/>
        <w:keepNext w:val="0"/>
        <w:keepLines w:val="0"/>
        <w:widowControl/>
        <w:suppressLineNumbers w:val="0"/>
        <w:spacing w:line="360" w:lineRule="auto"/>
        <w:ind w:left="0" w:leftChars="0" w:firstLine="700" w:firstLineChars="0"/>
        <w:jc w:val="both"/>
        <w:rPr>
          <w:rFonts w:hint="default" w:ascii="Times New Roman Regular" w:hAnsi="Times New Roman Regular" w:cs="Times New Roman Regular"/>
          <w:color w:val="auto"/>
        </w:rPr>
      </w:pPr>
      <w:r>
        <w:rPr>
          <w:rFonts w:hint="default" w:ascii="Times New Roman Regular" w:hAnsi="Times New Roman Regular" w:cs="Times New Roman Regular"/>
          <w:color w:val="auto"/>
        </w:rPr>
        <w:t>Авторизация в приложении реализована с использованием контекста AuthContext, который хранит информацию о текущем пользователе, его рол</w:t>
      </w:r>
      <w:r>
        <w:rPr>
          <w:rFonts w:hint="default" w:ascii="Times New Roman Regular" w:hAnsi="Times New Roman Regular" w:cs="Times New Roman Regular"/>
          <w:color w:val="auto"/>
          <w:lang w:val="ru-RU"/>
        </w:rPr>
        <w:t>и</w:t>
      </w:r>
      <w:r>
        <w:rPr>
          <w:rFonts w:hint="default" w:ascii="Times New Roman Regular" w:hAnsi="Times New Roman Regular" w:cs="Times New Roman Regular"/>
          <w:color w:val="auto"/>
        </w:rPr>
        <w:t>, токенах доступа и обновления, а также перечень доступных секций системы. Доступ к разделам интерфейса формируется динамически на основе прав пользователя, которые задаются путём изменения разрешений на уровне базы данных.</w:t>
      </w:r>
    </w:p>
    <w:p w14:paraId="538122E9">
      <w:pPr>
        <w:pStyle w:val="254"/>
        <w:keepNext w:val="0"/>
        <w:keepLines w:val="0"/>
        <w:widowControl/>
        <w:suppressLineNumbers w:val="0"/>
        <w:spacing w:line="360" w:lineRule="auto"/>
        <w:ind w:left="0" w:leftChars="0" w:firstLine="700" w:firstLineChars="0"/>
        <w:jc w:val="both"/>
        <w:rPr>
          <w:rFonts w:hint="default" w:ascii="Times New Roman Regular" w:hAnsi="Times New Roman Regular" w:cs="Times New Roman Regular"/>
          <w:color w:val="auto"/>
        </w:rPr>
      </w:pPr>
      <w:r>
        <w:rPr>
          <w:rFonts w:hint="default" w:ascii="Times New Roman Regular" w:hAnsi="Times New Roman Regular" w:cs="Times New Roman Regular"/>
          <w:color w:val="auto"/>
        </w:rPr>
        <w:t>Навигационное меню реализовано в виде компонента Offcanvas, отображаемого в виде выдвижного модального окна слева. Состав доступных пунктов меню обновляется динамически на основании данных, получаемых из контекста авторизации.</w:t>
      </w:r>
    </w:p>
    <w:p w14:paraId="28B40454">
      <w:pPr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leftChars="0" w:right="0" w:firstLine="700" w:firstLineChars="0"/>
        <w:jc w:val="both"/>
        <w:rPr>
          <w:rFonts w:hint="default" w:ascii="Times New Roman Regular" w:hAnsi="Times New Roman Regular" w:cs="Times New Roman Regular"/>
          <w:sz w:val="28"/>
          <w:szCs w:val="28"/>
          <w:lang w:val="ru-RU"/>
        </w:rPr>
      </w:pPr>
      <w:r>
        <w:rPr>
          <w:rFonts w:hint="default" w:ascii="Times New Roman Regular" w:hAnsi="Times New Roman Regular" w:cs="Times New Roman Regular"/>
          <w:color w:val="auto"/>
          <w:sz w:val="28"/>
          <w:szCs w:val="28"/>
        </w:rPr>
        <w:t xml:space="preserve">Программная оболочка информационной системы состоит из </w:t>
      </w:r>
      <w:r>
        <w:rPr>
          <w:rFonts w:hint="default" w:ascii="Times New Roman Regular" w:hAnsi="Times New Roman Regular" w:cs="Times New Roman Regular"/>
          <w:color w:val="auto"/>
          <w:sz w:val="28"/>
          <w:szCs w:val="28"/>
          <w:lang w:val="ru-RU"/>
        </w:rPr>
        <w:t>12</w:t>
      </w:r>
      <w:r>
        <w:rPr>
          <w:rFonts w:hint="default" w:ascii="Times New Roman Regular" w:hAnsi="Times New Roman Regular" w:cs="Times New Roman Regular"/>
          <w:sz w:val="28"/>
          <w:szCs w:val="28"/>
        </w:rPr>
        <w:t xml:space="preserve"> форм</w:t>
      </w:r>
      <w:r>
        <w:rPr>
          <w:rFonts w:hint="default" w:ascii="Times New Roman Regular" w:hAnsi="Times New Roman Regular" w:cs="Times New Roman Regular"/>
          <w:sz w:val="28"/>
          <w:szCs w:val="28"/>
          <w:lang w:val="ru-RU"/>
        </w:rPr>
        <w:t xml:space="preserve">, каждая представляет из себя модальное окно с полями, соответствующими для конкретного объекта (рисунки Г.21 </w:t>
      </w:r>
      <w:r>
        <w:rPr>
          <w:rFonts w:hint="default" w:ascii="Times New Roman Regular" w:hAnsi="Times New Roman Regular" w:eastAsia="SimSun" w:cs="Times New Roman Regular"/>
          <w:kern w:val="2"/>
          <w:sz w:val="28"/>
          <w:szCs w:val="28"/>
          <w:lang w:val="en-US" w:eastAsia="zh-CN" w:bidi="ar"/>
        </w:rPr>
        <w:t xml:space="preserve">– </w:t>
      </w:r>
      <w:r>
        <w:rPr>
          <w:rFonts w:hint="default" w:ascii="Times New Roman Regular" w:hAnsi="Times New Roman Regular" w:eastAsia="SimSun" w:cs="Times New Roman Regular"/>
          <w:kern w:val="2"/>
          <w:sz w:val="28"/>
          <w:szCs w:val="28"/>
          <w:lang w:val="ru-RU" w:eastAsia="zh-CN" w:bidi="ar"/>
        </w:rPr>
        <w:t>Г.30</w:t>
      </w:r>
      <w:r>
        <w:rPr>
          <w:rFonts w:hint="default" w:ascii="Times New Roman Regular" w:hAnsi="Times New Roman Regular" w:cs="Times New Roman Regular"/>
          <w:sz w:val="28"/>
          <w:szCs w:val="28"/>
          <w:lang w:val="ru-RU"/>
        </w:rPr>
        <w:t>).</w:t>
      </w:r>
    </w:p>
    <w:p w14:paraId="6765388A">
      <w:pPr>
        <w:spacing w:before="0" w:line="360" w:lineRule="auto"/>
        <w:ind w:firstLine="709"/>
        <w:jc w:val="both"/>
        <w:rPr>
          <w:rFonts w:hint="default" w:ascii="Times New Roman Regular" w:hAnsi="Times New Roman Regular" w:cs="Times New Roman Regular"/>
          <w:sz w:val="28"/>
          <w:szCs w:val="28"/>
        </w:rPr>
      </w:pPr>
    </w:p>
    <w:p w14:paraId="4A5BA55A">
      <w:pPr>
        <w:keepNext/>
        <w:spacing w:before="0" w:line="360" w:lineRule="auto"/>
        <w:ind w:firstLine="709"/>
        <w:jc w:val="both"/>
        <w:outlineLvl w:val="1"/>
        <w:rPr>
          <w:rFonts w:hint="default" w:ascii="Times New Roman Regular" w:hAnsi="Times New Roman Regular" w:cs="Times New Roman Regular"/>
          <w:sz w:val="28"/>
          <w:szCs w:val="28"/>
        </w:rPr>
      </w:pPr>
      <w:bookmarkStart w:id="21" w:name="_Toc273626695"/>
      <w:r>
        <w:rPr>
          <w:rFonts w:hint="default" w:ascii="Times New Roman Regular" w:hAnsi="Times New Roman Regular" w:cs="Times New Roman Regular"/>
          <w:sz w:val="28"/>
          <w:szCs w:val="28"/>
        </w:rPr>
        <w:t xml:space="preserve">4.3 </w:t>
      </w:r>
      <w:r>
        <w:rPr>
          <w:rFonts w:hint="default" w:ascii="Times New Roman Regular" w:hAnsi="Times New Roman Regular" w:cs="Times New Roman Regular"/>
          <w:sz w:val="28"/>
          <w:szCs w:val="28"/>
          <w:highlight w:val="yellow"/>
        </w:rPr>
        <w:t>Администрирование системы</w:t>
      </w:r>
      <w:bookmarkEnd w:id="21"/>
    </w:p>
    <w:p w14:paraId="6402CDF1">
      <w:pPr>
        <w:keepNext/>
        <w:spacing w:before="0" w:line="360" w:lineRule="auto"/>
        <w:ind w:firstLine="709"/>
        <w:jc w:val="both"/>
        <w:rPr>
          <w:rFonts w:hint="default" w:ascii="Times New Roman Regular" w:hAnsi="Times New Roman Regular" w:cs="Times New Roman Regular"/>
          <w:iCs/>
          <w:color w:val="000000"/>
          <w:sz w:val="28"/>
          <w:szCs w:val="28"/>
        </w:rPr>
      </w:pPr>
    </w:p>
    <w:p w14:paraId="7A3F0AF2">
      <w:pPr>
        <w:pStyle w:val="85"/>
        <w:tabs>
          <w:tab w:val="left" w:pos="851"/>
        </w:tabs>
        <w:spacing w:before="0" w:after="0" w:line="360" w:lineRule="auto"/>
        <w:ind w:firstLine="709"/>
        <w:jc w:val="both"/>
        <w:rPr>
          <w:rFonts w:hint="default" w:ascii="Times New Roman Regular" w:hAnsi="Times New Roman Regular" w:cs="Times New Roman Regular"/>
          <w:color w:val="000000"/>
          <w:sz w:val="28"/>
          <w:szCs w:val="28"/>
        </w:rPr>
      </w:pPr>
      <w:r>
        <w:rPr>
          <w:rFonts w:hint="default" w:ascii="Times New Roman Regular" w:hAnsi="Times New Roman Regular" w:cs="Times New Roman Regular"/>
          <w:iCs/>
          <w:color w:val="000000"/>
          <w:sz w:val="28"/>
          <w:szCs w:val="28"/>
        </w:rPr>
        <w:t xml:space="preserve">Описываются </w:t>
      </w:r>
      <w:r>
        <w:rPr>
          <w:rFonts w:hint="default" w:ascii="Times New Roman Regular" w:hAnsi="Times New Roman Regular" w:cs="Times New Roman Regular"/>
          <w:color w:val="000000"/>
          <w:sz w:val="28"/>
          <w:szCs w:val="28"/>
        </w:rPr>
        <w:t xml:space="preserve">функциональные возможности системы (например, ведение БД, реализация часто встречающихся </w:t>
      </w:r>
      <w:r>
        <w:rPr>
          <w:rFonts w:hint="default" w:ascii="Times New Roman Regular" w:hAnsi="Times New Roman Regular" w:cs="Times New Roman Regular"/>
          <w:sz w:val="28"/>
          <w:szCs w:val="28"/>
        </w:rPr>
        <w:t>запросов в готовом виде, предоставление возможности сформировать параметрический запрос</w:t>
      </w:r>
      <w:r>
        <w:rPr>
          <w:rFonts w:hint="default" w:ascii="Times New Roman Regular" w:hAnsi="Times New Roman Regular" w:cs="Times New Roman Regular"/>
          <w:color w:val="000000"/>
          <w:sz w:val="28"/>
          <w:szCs w:val="28"/>
        </w:rPr>
        <w:t>).</w:t>
      </w:r>
    </w:p>
    <w:p w14:paraId="60CB80D6">
      <w:pPr>
        <w:pStyle w:val="85"/>
        <w:tabs>
          <w:tab w:val="left" w:pos="851"/>
        </w:tabs>
        <w:spacing w:before="0" w:after="0" w:line="360" w:lineRule="auto"/>
        <w:ind w:firstLine="709"/>
        <w:jc w:val="both"/>
        <w:rPr>
          <w:rFonts w:hint="default" w:ascii="Times New Roman Regular" w:hAnsi="Times New Roman Regular" w:cs="Times New Roman Regular"/>
          <w:color w:val="FF0000"/>
          <w:sz w:val="28"/>
          <w:szCs w:val="28"/>
        </w:rPr>
      </w:pPr>
      <w:r>
        <w:rPr>
          <w:rFonts w:hint="default" w:ascii="Times New Roman Regular" w:hAnsi="Times New Roman Regular" w:cs="Times New Roman Regular"/>
          <w:color w:val="FF0000"/>
          <w:sz w:val="28"/>
          <w:szCs w:val="28"/>
        </w:rPr>
        <w:t>Описать на примере работы одной из таблиц, как производится добавление, редактирование и удаление записей таблиц. При удалении можно предусмотреть выдачу запроса для подтверждения операции (для защиты данных) или данные не удалять, а помечать на удаление, и предусмотреть удаление помеченных на удаление записей.</w:t>
      </w:r>
    </w:p>
    <w:p w14:paraId="6D535750">
      <w:pPr>
        <w:pStyle w:val="85"/>
        <w:tabs>
          <w:tab w:val="left" w:pos="851"/>
        </w:tabs>
        <w:spacing w:before="0" w:after="0" w:line="360" w:lineRule="auto"/>
        <w:ind w:firstLine="709"/>
        <w:jc w:val="both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>При нажатии на кнопку Добавить (</w:t>
      </w:r>
      <w:r>
        <w:rPr>
          <w:rFonts w:hint="default" w:ascii="Times New Roman Regular" w:hAnsi="Times New Roman Regular" w:cs="Times New Roman Regular"/>
          <w:sz w:val="28"/>
          <w:szCs w:val="28"/>
          <w:lang w:eastAsia="ru-RU"/>
        </w:rPr>
        <w:drawing>
          <wp:inline distT="0" distB="0" distL="0" distR="0">
            <wp:extent cx="200025" cy="209550"/>
            <wp:effectExtent l="0" t="0" r="3175" b="19050"/>
            <wp:docPr id="88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Рисунок 5"/>
                    <pic:cNvPicPr>
                      <a:picLocks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200025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 Regular" w:hAnsi="Times New Roman Regular" w:cs="Times New Roman Regular"/>
          <w:sz w:val="28"/>
          <w:szCs w:val="28"/>
        </w:rPr>
        <w:t xml:space="preserve">) проверяется, какая таблица используется в текущий момент времени (Листинг </w:t>
      </w:r>
      <w:r>
        <w:rPr>
          <w:rFonts w:hint="default" w:ascii="Times New Roman Regular" w:hAnsi="Times New Roman Regular" w:cs="Times New Roman Regular"/>
          <w:sz w:val="28"/>
          <w:szCs w:val="28"/>
          <w:lang w:val="en-US"/>
        </w:rPr>
        <w:t>E</w:t>
      </w:r>
      <w:r>
        <w:rPr>
          <w:rFonts w:hint="default" w:ascii="Times New Roman Regular" w:hAnsi="Times New Roman Regular" w:cs="Times New Roman Regular"/>
          <w:sz w:val="28"/>
          <w:szCs w:val="28"/>
        </w:rPr>
        <w:t>6.). Если это таблица Студент, то форме 2 дается имя “</w:t>
      </w:r>
      <w:r>
        <w:rPr>
          <w:rFonts w:hint="default" w:ascii="Times New Roman Regular" w:hAnsi="Times New Roman Regular" w:cs="Times New Roman Regular"/>
          <w:sz w:val="28"/>
          <w:szCs w:val="28"/>
          <w:lang w:val="en-US"/>
        </w:rPr>
        <w:t>AddRow</w:t>
      </w:r>
      <w:r>
        <w:rPr>
          <w:rFonts w:hint="default" w:ascii="Times New Roman Regular" w:hAnsi="Times New Roman Regular" w:cs="Times New Roman Regular"/>
          <w:sz w:val="28"/>
          <w:szCs w:val="28"/>
        </w:rPr>
        <w:t>” и форма показывается.</w:t>
      </w:r>
    </w:p>
    <w:p w14:paraId="764DCEFC">
      <w:pPr>
        <w:pStyle w:val="85"/>
        <w:tabs>
          <w:tab w:val="left" w:pos="851"/>
        </w:tabs>
        <w:spacing w:before="0" w:after="0" w:line="360" w:lineRule="auto"/>
        <w:ind w:firstLine="709"/>
        <w:jc w:val="both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>Реализация вызова форм для изменения и удаления данных происходит аналогично (листинги Б.5, Б.6).</w:t>
      </w:r>
    </w:p>
    <w:p w14:paraId="1FD4D24F">
      <w:pPr>
        <w:pStyle w:val="85"/>
        <w:tabs>
          <w:tab w:val="left" w:pos="851"/>
        </w:tabs>
        <w:spacing w:before="0" w:after="0" w:line="360" w:lineRule="auto"/>
        <w:ind w:firstLine="709"/>
        <w:jc w:val="both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>При загрузке формы 2 (</w:t>
      </w:r>
      <w:r>
        <w:rPr>
          <w:rFonts w:hint="default" w:ascii="Times New Roman Regular" w:hAnsi="Times New Roman Regular" w:cs="Times New Roman Regular"/>
          <w:sz w:val="28"/>
          <w:szCs w:val="28"/>
          <w:highlight w:val="yellow"/>
        </w:rPr>
        <w:t xml:space="preserve">рисунок </w:t>
      </w:r>
      <w:r>
        <w:rPr>
          <w:rFonts w:hint="default" w:ascii="Times New Roman Regular" w:hAnsi="Times New Roman Regular" w:cs="Times New Roman Regular"/>
          <w:sz w:val="28"/>
          <w:szCs w:val="28"/>
          <w:highlight w:val="yellow"/>
          <w:lang w:val="en-US"/>
        </w:rPr>
        <w:t>E</w:t>
      </w:r>
      <w:r>
        <w:rPr>
          <w:rFonts w:hint="default" w:ascii="Times New Roman Regular" w:hAnsi="Times New Roman Regular" w:cs="Times New Roman Regular"/>
          <w:sz w:val="28"/>
          <w:szCs w:val="28"/>
          <w:highlight w:val="yellow"/>
        </w:rPr>
        <w:t>.5),</w:t>
      </w:r>
      <w:r>
        <w:rPr>
          <w:rFonts w:hint="default" w:ascii="Times New Roman Regular" w:hAnsi="Times New Roman Regular" w:cs="Times New Roman Regular"/>
          <w:sz w:val="28"/>
          <w:szCs w:val="28"/>
        </w:rPr>
        <w:t xml:space="preserve"> происход</w:t>
      </w:r>
      <w:bookmarkStart w:id="38" w:name="_GoBack"/>
      <w:bookmarkEnd w:id="38"/>
      <w:r>
        <w:rPr>
          <w:rFonts w:hint="default" w:ascii="Times New Roman Regular" w:hAnsi="Times New Roman Regular" w:cs="Times New Roman Regular"/>
          <w:sz w:val="28"/>
          <w:szCs w:val="28"/>
        </w:rPr>
        <w:t>ит проверка, какая операция выполняется, если это добавление записей (InsertRow), то формируется форма для отображения списка групп (листинг Б.2).</w:t>
      </w:r>
    </w:p>
    <w:p w14:paraId="491D8AA0">
      <w:pPr>
        <w:pStyle w:val="85"/>
        <w:tabs>
          <w:tab w:val="left" w:pos="851"/>
        </w:tabs>
        <w:spacing w:before="0" w:after="0" w:line="360" w:lineRule="auto"/>
        <w:ind w:firstLine="709"/>
        <w:jc w:val="both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 xml:space="preserve">При нажатии на кнопку </w:t>
      </w:r>
      <w:r>
        <w:rPr>
          <w:rFonts w:hint="default" w:ascii="Times New Roman Regular" w:hAnsi="Times New Roman Regular" w:cs="Times New Roman Regular"/>
          <w:sz w:val="28"/>
          <w:szCs w:val="28"/>
          <w:lang w:val="en-US"/>
        </w:rPr>
        <w:t>Add</w:t>
      </w:r>
      <w:r>
        <w:rPr>
          <w:rFonts w:hint="default" w:ascii="Times New Roman Regular" w:hAnsi="Times New Roman Regular" w:cs="Times New Roman Regular"/>
          <w:sz w:val="28"/>
          <w:szCs w:val="28"/>
        </w:rPr>
        <w:t xml:space="preserve"> выполняется процедура для добавления записей (листинг В.2). </w:t>
      </w:r>
    </w:p>
    <w:p w14:paraId="01BC753B">
      <w:pPr>
        <w:pStyle w:val="85"/>
        <w:tabs>
          <w:tab w:val="left" w:pos="851"/>
        </w:tabs>
        <w:spacing w:before="0" w:after="0" w:line="360" w:lineRule="auto"/>
        <w:ind w:firstLine="709"/>
        <w:jc w:val="both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>Для перехода по записям реализована процедура (листинг Б.13), которая отображает в окна ввода выбранную запись.</w:t>
      </w:r>
    </w:p>
    <w:p w14:paraId="1F2EFA0F">
      <w:pPr>
        <w:pStyle w:val="85"/>
        <w:tabs>
          <w:tab w:val="left" w:pos="851"/>
        </w:tabs>
        <w:spacing w:before="0" w:after="0" w:line="360" w:lineRule="auto"/>
        <w:ind w:firstLine="709"/>
        <w:jc w:val="both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>Сортировка и фильтрация данных</w:t>
      </w:r>
    </w:p>
    <w:p w14:paraId="26EBD38E">
      <w:pPr>
        <w:pStyle w:val="85"/>
        <w:tabs>
          <w:tab w:val="left" w:pos="851"/>
        </w:tabs>
        <w:spacing w:before="0" w:after="0" w:line="360" w:lineRule="auto"/>
        <w:ind w:firstLine="709"/>
        <w:jc w:val="both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 xml:space="preserve">Для сортировки записей таблиц создано контекстное меню, которое прикрепляется к компоненту </w:t>
      </w:r>
      <w:r>
        <w:rPr>
          <w:rFonts w:hint="default" w:ascii="Times New Roman Regular" w:hAnsi="Times New Roman Regular" w:cs="Times New Roman Regular"/>
          <w:sz w:val="28"/>
          <w:szCs w:val="28"/>
          <w:lang w:val="en-US"/>
        </w:rPr>
        <w:t>dataGridView</w:t>
      </w:r>
      <w:r>
        <w:rPr>
          <w:rFonts w:hint="default" w:ascii="Times New Roman Regular" w:hAnsi="Times New Roman Regular" w:cs="Times New Roman Regular"/>
          <w:sz w:val="28"/>
          <w:szCs w:val="28"/>
        </w:rPr>
        <w:t>1.</w:t>
      </w:r>
    </w:p>
    <w:p w14:paraId="69711DDE">
      <w:pPr>
        <w:pStyle w:val="85"/>
        <w:tabs>
          <w:tab w:val="left" w:pos="851"/>
        </w:tabs>
        <w:spacing w:before="0" w:after="0" w:line="360" w:lineRule="auto"/>
        <w:ind w:firstLine="709"/>
        <w:jc w:val="both"/>
        <w:rPr>
          <w:rFonts w:hint="default" w:ascii="Times New Roman Regular" w:hAnsi="Times New Roman Regular" w:cs="Times New Roman Regular"/>
          <w:sz w:val="28"/>
          <w:szCs w:val="28"/>
        </w:rPr>
      </w:pPr>
    </w:p>
    <w:p w14:paraId="3565D3F4">
      <w:pPr>
        <w:pStyle w:val="85"/>
        <w:tabs>
          <w:tab w:val="left" w:pos="851"/>
        </w:tabs>
        <w:spacing w:before="0" w:after="0" w:line="360" w:lineRule="auto"/>
        <w:jc w:val="both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  <w:lang w:eastAsia="ru-RU"/>
        </w:rPr>
        <w:drawing>
          <wp:inline distT="0" distB="0" distL="0" distR="0">
            <wp:extent cx="2790825" cy="1104900"/>
            <wp:effectExtent l="0" t="0" r="3175" b="12700"/>
            <wp:docPr id="89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Рисунок 6"/>
                    <pic:cNvPicPr>
                      <a:picLocks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2790825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6C164">
      <w:pPr>
        <w:pStyle w:val="85"/>
        <w:tabs>
          <w:tab w:val="left" w:pos="851"/>
        </w:tabs>
        <w:spacing w:before="0" w:after="0" w:line="360" w:lineRule="auto"/>
        <w:jc w:val="both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>Рисунок 1 – Контекстное меню формы</w:t>
      </w:r>
    </w:p>
    <w:p w14:paraId="45F4B269">
      <w:pPr>
        <w:pStyle w:val="85"/>
        <w:tabs>
          <w:tab w:val="left" w:pos="851"/>
        </w:tabs>
        <w:spacing w:before="0" w:after="0" w:line="360" w:lineRule="auto"/>
        <w:jc w:val="both"/>
        <w:rPr>
          <w:rFonts w:hint="default" w:ascii="Times New Roman Regular" w:hAnsi="Times New Roman Regular" w:cs="Times New Roman Regular"/>
          <w:sz w:val="28"/>
          <w:szCs w:val="28"/>
        </w:rPr>
      </w:pPr>
    </w:p>
    <w:p w14:paraId="2C39F0E9">
      <w:pPr>
        <w:pStyle w:val="85"/>
        <w:tabs>
          <w:tab w:val="left" w:pos="851"/>
        </w:tabs>
        <w:spacing w:before="0" w:after="0" w:line="360" w:lineRule="auto"/>
        <w:ind w:firstLine="709"/>
        <w:jc w:val="both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 xml:space="preserve">При выборе Фильтрация (листинг Б.10) в контекстном меню, будет выведена форма, представленная на рисунке </w:t>
      </w:r>
      <w:r>
        <w:rPr>
          <w:rFonts w:hint="default" w:ascii="Times New Roman Regular" w:hAnsi="Times New Roman Regular" w:cs="Times New Roman Regular"/>
          <w:sz w:val="28"/>
          <w:szCs w:val="28"/>
          <w:lang w:val="en-US"/>
        </w:rPr>
        <w:t>E</w:t>
      </w:r>
      <w:r>
        <w:rPr>
          <w:rFonts w:hint="default" w:ascii="Times New Roman Regular" w:hAnsi="Times New Roman Regular" w:cs="Times New Roman Regular"/>
          <w:sz w:val="28"/>
          <w:szCs w:val="28"/>
        </w:rPr>
        <w:t>.10. На форме можно выбрать нужный вариант фильтрации (</w:t>
      </w:r>
      <w:r>
        <w:rPr>
          <w:rFonts w:hint="default" w:ascii="Times New Roman Regular" w:hAnsi="Times New Roman Regular" w:cs="Times New Roman Regular"/>
          <w:sz w:val="28"/>
          <w:szCs w:val="28"/>
          <w:highlight w:val="yellow"/>
        </w:rPr>
        <w:t>листинг Б.13).</w:t>
      </w:r>
    </w:p>
    <w:p w14:paraId="51E7A71D">
      <w:pPr>
        <w:pStyle w:val="85"/>
        <w:tabs>
          <w:tab w:val="left" w:pos="851"/>
        </w:tabs>
        <w:spacing w:before="0" w:after="0" w:line="360" w:lineRule="auto"/>
        <w:ind w:firstLine="709"/>
        <w:jc w:val="both"/>
        <w:rPr>
          <w:rFonts w:hint="default" w:ascii="Times New Roman Regular" w:hAnsi="Times New Roman Regular" w:cs="Times New Roman Regular"/>
          <w:color w:val="FF0000"/>
          <w:sz w:val="28"/>
          <w:szCs w:val="28"/>
        </w:rPr>
      </w:pPr>
      <w:r>
        <w:rPr>
          <w:rFonts w:hint="default" w:ascii="Times New Roman Regular" w:hAnsi="Times New Roman Regular" w:cs="Times New Roman Regular"/>
          <w:color w:val="FF0000"/>
          <w:sz w:val="28"/>
          <w:szCs w:val="28"/>
        </w:rPr>
        <w:t>Описать реализацию запросов в готовом виде и параметрических запросов. Привести скрины выполнения запросов.</w:t>
      </w:r>
    </w:p>
    <w:p w14:paraId="61B11133">
      <w:pPr>
        <w:pStyle w:val="85"/>
        <w:tabs>
          <w:tab w:val="left" w:pos="851"/>
        </w:tabs>
        <w:spacing w:before="0" w:after="0" w:line="360" w:lineRule="auto"/>
        <w:ind w:firstLine="709"/>
        <w:jc w:val="both"/>
        <w:rPr>
          <w:rFonts w:hint="default" w:ascii="Times New Roman Regular" w:hAnsi="Times New Roman Regular" w:cs="Times New Roman Regular"/>
          <w:color w:val="FF0000"/>
          <w:sz w:val="28"/>
          <w:szCs w:val="28"/>
        </w:rPr>
      </w:pPr>
    </w:p>
    <w:p w14:paraId="583AAE5A">
      <w:pPr>
        <w:keepNext/>
        <w:spacing w:before="0" w:line="360" w:lineRule="auto"/>
        <w:ind w:firstLine="709"/>
        <w:jc w:val="both"/>
        <w:outlineLvl w:val="1"/>
        <w:rPr>
          <w:rFonts w:hint="default" w:ascii="Times New Roman Regular" w:hAnsi="Times New Roman Regular" w:cs="Times New Roman Regular"/>
          <w:sz w:val="28"/>
          <w:szCs w:val="28"/>
        </w:rPr>
      </w:pPr>
      <w:bookmarkStart w:id="22" w:name="_Toc1081374638"/>
      <w:r>
        <w:rPr>
          <w:rFonts w:hint="default" w:ascii="Times New Roman Regular" w:hAnsi="Times New Roman Regular" w:cs="Times New Roman Regular"/>
          <w:sz w:val="28"/>
          <w:szCs w:val="28"/>
        </w:rPr>
        <w:t xml:space="preserve">4.4 </w:t>
      </w:r>
      <w:r>
        <w:rPr>
          <w:rFonts w:hint="default" w:ascii="Times New Roman Regular" w:hAnsi="Times New Roman Regular" w:cs="Times New Roman Regular"/>
          <w:sz w:val="28"/>
          <w:szCs w:val="28"/>
          <w:highlight w:val="yellow"/>
        </w:rPr>
        <w:t>Отчеты к базе данных</w:t>
      </w:r>
      <w:bookmarkEnd w:id="22"/>
    </w:p>
    <w:p w14:paraId="65BDAE3F">
      <w:pPr>
        <w:keepNext/>
        <w:spacing w:before="0" w:line="360" w:lineRule="auto"/>
        <w:ind w:firstLine="709"/>
        <w:jc w:val="both"/>
        <w:rPr>
          <w:rFonts w:hint="default" w:ascii="Times New Roman Regular" w:hAnsi="Times New Roman Regular" w:cs="Times New Roman Regular"/>
          <w:sz w:val="28"/>
          <w:szCs w:val="28"/>
        </w:rPr>
      </w:pPr>
    </w:p>
    <w:p w14:paraId="4D8A8810">
      <w:pPr>
        <w:spacing w:before="0" w:line="360" w:lineRule="auto"/>
        <w:ind w:firstLine="709"/>
        <w:jc w:val="both"/>
        <w:rPr>
          <w:rFonts w:hint="default" w:ascii="Times New Roman Regular" w:hAnsi="Times New Roman Regular" w:cs="Times New Roman Regular"/>
          <w:color w:val="FF0000"/>
          <w:sz w:val="28"/>
          <w:szCs w:val="28"/>
        </w:rPr>
      </w:pPr>
      <w:r>
        <w:rPr>
          <w:rFonts w:hint="default" w:ascii="Times New Roman Regular" w:hAnsi="Times New Roman Regular" w:cs="Times New Roman Regular"/>
          <w:color w:val="FF0000"/>
          <w:sz w:val="28"/>
          <w:szCs w:val="28"/>
        </w:rPr>
        <w:t>Требуется разработать формы результирующих документов – отчетов, содержащих вычисляемые данные, группировку данных, можно в графическом виде, в виде диаграмм. Отчеты описать.</w:t>
      </w:r>
    </w:p>
    <w:p w14:paraId="220A4D40">
      <w:pPr>
        <w:spacing w:before="0" w:line="360" w:lineRule="auto"/>
        <w:ind w:firstLine="709"/>
        <w:jc w:val="both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color w:val="FF0000"/>
          <w:sz w:val="28"/>
          <w:szCs w:val="28"/>
        </w:rPr>
        <w:t xml:space="preserve">В курсовом проекте предоставить PrintScreenы готовых отчетов. Можно предусмотреть их сохранение (например, в </w:t>
      </w:r>
      <w:r>
        <w:rPr>
          <w:rFonts w:hint="default" w:ascii="Times New Roman Regular" w:hAnsi="Times New Roman Regular" w:cs="Times New Roman Regular"/>
          <w:color w:val="FF0000"/>
          <w:sz w:val="28"/>
          <w:szCs w:val="28"/>
          <w:lang w:val="en-US"/>
        </w:rPr>
        <w:t>MS</w:t>
      </w:r>
      <w:r>
        <w:rPr>
          <w:rFonts w:hint="default" w:ascii="Times New Roman Regular" w:hAnsi="Times New Roman Regular" w:cs="Times New Roman Regular"/>
          <w:color w:val="FF0000"/>
          <w:sz w:val="28"/>
          <w:szCs w:val="28"/>
        </w:rPr>
        <w:t xml:space="preserve"> </w:t>
      </w:r>
      <w:r>
        <w:rPr>
          <w:rFonts w:hint="default" w:ascii="Times New Roman Regular" w:hAnsi="Times New Roman Regular" w:cs="Times New Roman Regular"/>
          <w:color w:val="FF0000"/>
          <w:sz w:val="28"/>
          <w:szCs w:val="28"/>
          <w:lang w:val="en-US"/>
        </w:rPr>
        <w:t>Word</w:t>
      </w:r>
      <w:r>
        <w:rPr>
          <w:rFonts w:hint="default" w:ascii="Times New Roman Regular" w:hAnsi="Times New Roman Regular" w:cs="Times New Roman Regular"/>
          <w:color w:val="FF0000"/>
          <w:sz w:val="28"/>
          <w:szCs w:val="28"/>
        </w:rPr>
        <w:t xml:space="preserve"> или </w:t>
      </w:r>
      <w:r>
        <w:rPr>
          <w:rFonts w:hint="default" w:ascii="Times New Roman Regular" w:hAnsi="Times New Roman Regular" w:cs="Times New Roman Regular"/>
          <w:color w:val="FF0000"/>
          <w:sz w:val="28"/>
          <w:szCs w:val="28"/>
          <w:lang w:val="en-US"/>
        </w:rPr>
        <w:t>MS</w:t>
      </w:r>
      <w:r>
        <w:rPr>
          <w:rFonts w:hint="default" w:ascii="Times New Roman Regular" w:hAnsi="Times New Roman Regular" w:cs="Times New Roman Regular"/>
          <w:color w:val="FF0000"/>
          <w:sz w:val="28"/>
          <w:szCs w:val="28"/>
        </w:rPr>
        <w:t xml:space="preserve"> </w:t>
      </w:r>
      <w:r>
        <w:rPr>
          <w:rFonts w:hint="default" w:ascii="Times New Roman Regular" w:hAnsi="Times New Roman Regular" w:cs="Times New Roman Regular"/>
          <w:color w:val="FF0000"/>
          <w:sz w:val="28"/>
          <w:szCs w:val="28"/>
          <w:lang w:val="en-US"/>
        </w:rPr>
        <w:t>Excel</w:t>
      </w:r>
      <w:r>
        <w:rPr>
          <w:rFonts w:hint="default" w:ascii="Times New Roman Regular" w:hAnsi="Times New Roman Regular" w:cs="Times New Roman Regular"/>
          <w:color w:val="FF0000"/>
          <w:sz w:val="28"/>
          <w:szCs w:val="28"/>
        </w:rPr>
        <w:t>, в текстовый файл или вывод в браузер).</w:t>
      </w:r>
    </w:p>
    <w:p w14:paraId="6B8A4BB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480" w:after="480" w:line="360" w:lineRule="auto"/>
        <w:ind w:firstLine="709"/>
        <w:jc w:val="both"/>
        <w:textAlignment w:val="auto"/>
        <w:outlineLvl w:val="1"/>
        <w:rPr>
          <w:rFonts w:hint="default" w:ascii="Times New Roman Regular" w:hAnsi="Times New Roman Regular" w:cs="Times New Roman Regular"/>
          <w:sz w:val="28"/>
          <w:szCs w:val="28"/>
        </w:rPr>
      </w:pPr>
      <w:bookmarkStart w:id="23" w:name="_Toc509436305"/>
      <w:r>
        <w:rPr>
          <w:rFonts w:hint="default" w:ascii="Times New Roman Regular" w:hAnsi="Times New Roman Regular" w:cs="Times New Roman Regular"/>
          <w:sz w:val="28"/>
          <w:szCs w:val="28"/>
        </w:rPr>
        <w:t>4.</w:t>
      </w:r>
      <w:r>
        <w:rPr>
          <w:rFonts w:hint="default" w:ascii="Times New Roman Regular" w:hAnsi="Times New Roman Regular" w:cs="Times New Roman Regular"/>
          <w:sz w:val="28"/>
          <w:szCs w:val="28"/>
          <w:lang w:val="ru-RU"/>
        </w:rPr>
        <w:t>5</w:t>
      </w:r>
      <w:r>
        <w:rPr>
          <w:rFonts w:hint="default" w:ascii="Times New Roman Regular" w:hAnsi="Times New Roman Regular" w:cs="Times New Roman Regular"/>
          <w:sz w:val="28"/>
          <w:szCs w:val="28"/>
        </w:rPr>
        <w:t xml:space="preserve"> Тестирование работы приложения</w:t>
      </w:r>
      <w:bookmarkEnd w:id="23"/>
    </w:p>
    <w:p w14:paraId="53E7F3E6">
      <w:pPr>
        <w:spacing w:before="0" w:line="360" w:lineRule="auto"/>
        <w:ind w:firstLine="709"/>
        <w:jc w:val="both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>4.</w:t>
      </w:r>
      <w:r>
        <w:rPr>
          <w:rFonts w:hint="default" w:ascii="Times New Roman Regular" w:hAnsi="Times New Roman Regular" w:cs="Times New Roman Regular"/>
          <w:sz w:val="28"/>
          <w:szCs w:val="28"/>
          <w:lang w:val="ru-RU"/>
        </w:rPr>
        <w:t>5</w:t>
      </w:r>
      <w:r>
        <w:rPr>
          <w:rFonts w:hint="default" w:ascii="Times New Roman Regular" w:hAnsi="Times New Roman Regular" w:cs="Times New Roman Regular"/>
          <w:sz w:val="28"/>
          <w:szCs w:val="28"/>
        </w:rPr>
        <w:t>.1 Разработка тест-кейсов</w:t>
      </w:r>
    </w:p>
    <w:p w14:paraId="1C0036FB">
      <w:pPr>
        <w:spacing w:before="0" w:line="360" w:lineRule="auto"/>
        <w:ind w:firstLine="709"/>
        <w:jc w:val="both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>4.</w:t>
      </w:r>
      <w:r>
        <w:rPr>
          <w:rFonts w:hint="default" w:ascii="Times New Roman Regular" w:hAnsi="Times New Roman Regular" w:cs="Times New Roman Regular"/>
          <w:sz w:val="28"/>
          <w:szCs w:val="28"/>
          <w:lang w:val="ru-RU"/>
        </w:rPr>
        <w:t>5</w:t>
      </w:r>
      <w:r>
        <w:rPr>
          <w:rFonts w:hint="default" w:ascii="Times New Roman Regular" w:hAnsi="Times New Roman Regular" w:cs="Times New Roman Regular"/>
          <w:sz w:val="28"/>
          <w:szCs w:val="28"/>
        </w:rPr>
        <w:t>.2 Тестирование</w:t>
      </w:r>
    </w:p>
    <w:p w14:paraId="406D2E2E">
      <w:pPr>
        <w:spacing w:before="0" w:line="360" w:lineRule="auto"/>
        <w:ind w:firstLine="709"/>
        <w:jc w:val="both"/>
        <w:rPr>
          <w:rFonts w:hint="default" w:ascii="Times New Roman Regular" w:hAnsi="Times New Roman Regular" w:cs="Times New Roman Regular"/>
          <w:sz w:val="28"/>
          <w:szCs w:val="28"/>
        </w:rPr>
      </w:pPr>
    </w:p>
    <w:p w14:paraId="0058D23E">
      <w:pPr>
        <w:rPr>
          <w:rFonts w:hint="default" w:ascii="Times New Roman Regular" w:hAnsi="Times New Roman Regular" w:cs="Times New Roman Regular"/>
          <w:sz w:val="28"/>
          <w:szCs w:val="28"/>
        </w:rPr>
      </w:pPr>
      <w:bookmarkStart w:id="24" w:name="_Toc78677546"/>
      <w:r>
        <w:rPr>
          <w:rFonts w:hint="default" w:ascii="Times New Roman Regular" w:hAnsi="Times New Roman Regular" w:cs="Times New Roman Regular"/>
          <w:sz w:val="28"/>
          <w:szCs w:val="28"/>
        </w:rPr>
        <w:br w:type="page"/>
      </w:r>
    </w:p>
    <w:p w14:paraId="4674FC70">
      <w:pPr>
        <w:keepNext/>
        <w:keepLines w:val="0"/>
        <w:pageBreakBefore w:val="0"/>
        <w:widowControl/>
        <w:tabs>
          <w:tab w:val="left" w:pos="709"/>
          <w:tab w:val="left" w:pos="99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after="480" w:line="360" w:lineRule="auto"/>
        <w:ind w:firstLine="709"/>
        <w:jc w:val="both"/>
        <w:textAlignment w:val="auto"/>
        <w:outlineLvl w:val="1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  <w:highlight w:val="none"/>
        </w:rPr>
        <w:t>4.6 Состав и содержание документации</w:t>
      </w:r>
      <w:bookmarkEnd w:id="24"/>
    </w:p>
    <w:p w14:paraId="560258A1">
      <w:pPr>
        <w:tabs>
          <w:tab w:val="left" w:pos="709"/>
          <w:tab w:val="left" w:pos="993"/>
        </w:tabs>
        <w:spacing w:before="0" w:line="360" w:lineRule="auto"/>
        <w:ind w:firstLine="709"/>
        <w:jc w:val="both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>4.6.1 Справочное руководство</w:t>
      </w:r>
    </w:p>
    <w:p w14:paraId="38607331">
      <w:pPr>
        <w:tabs>
          <w:tab w:val="left" w:pos="709"/>
          <w:tab w:val="left" w:pos="993"/>
        </w:tabs>
        <w:spacing w:before="0" w:line="360" w:lineRule="auto"/>
        <w:ind w:firstLine="709"/>
        <w:jc w:val="both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>Справочное руководство должно содержать следующие разделы:</w:t>
      </w:r>
    </w:p>
    <w:p w14:paraId="1C55004B">
      <w:pPr>
        <w:tabs>
          <w:tab w:val="left" w:pos="709"/>
          <w:tab w:val="left" w:pos="993"/>
        </w:tabs>
        <w:spacing w:before="0" w:line="360" w:lineRule="auto"/>
        <w:ind w:firstLine="709"/>
        <w:jc w:val="both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>Назначение программы: должны быть указаны сведения о назначении программы и информация, достаточная для понимания функций программы и ее эксплуатации.</w:t>
      </w:r>
    </w:p>
    <w:p w14:paraId="7E499AEA">
      <w:pPr>
        <w:tabs>
          <w:tab w:val="left" w:pos="709"/>
          <w:tab w:val="left" w:pos="993"/>
        </w:tabs>
        <w:spacing w:before="0" w:line="360" w:lineRule="auto"/>
        <w:ind w:firstLine="709"/>
        <w:jc w:val="both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>Условия выполнения программы: должны быть указаны условия, необходимые для выполнения программы (минимальный и/или максимальный состав аппаратных и программных средств и т.п.)</w:t>
      </w:r>
    </w:p>
    <w:p w14:paraId="255F8DF1">
      <w:pPr>
        <w:tabs>
          <w:tab w:val="left" w:pos="709"/>
          <w:tab w:val="left" w:pos="993"/>
        </w:tabs>
        <w:spacing w:before="0" w:line="360" w:lineRule="auto"/>
        <w:ind w:firstLine="709"/>
        <w:jc w:val="both"/>
        <w:rPr>
          <w:rFonts w:hint="default" w:ascii="Times New Roman Regular" w:hAnsi="Times New Roman Regular" w:cs="Times New Roman Regular"/>
          <w:color w:val="000000"/>
          <w:spacing w:val="-8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>Системные и технические требования</w:t>
      </w:r>
    </w:p>
    <w:p w14:paraId="23F92B0B">
      <w:pPr>
        <w:widowControl w:val="0"/>
        <w:numPr>
          <w:ilvl w:val="0"/>
          <w:numId w:val="17"/>
        </w:numPr>
        <w:shd w:val="clear" w:color="auto" w:fill="FFFFFF"/>
        <w:tabs>
          <w:tab w:val="left" w:pos="709"/>
          <w:tab w:val="left" w:pos="993"/>
        </w:tabs>
        <w:autoSpaceDE w:val="0"/>
        <w:spacing w:before="0" w:line="360" w:lineRule="auto"/>
        <w:ind w:left="0" w:right="79" w:firstLine="709"/>
        <w:jc w:val="both"/>
        <w:rPr>
          <w:rFonts w:hint="default" w:ascii="Times New Roman Regular" w:hAnsi="Times New Roman Regular" w:cs="Times New Roman Regular"/>
          <w:color w:val="000000"/>
          <w:spacing w:val="-4"/>
          <w:sz w:val="28"/>
          <w:szCs w:val="28"/>
        </w:rPr>
      </w:pPr>
      <w:r>
        <w:rPr>
          <w:rFonts w:hint="default" w:ascii="Times New Roman Regular" w:hAnsi="Times New Roman Regular" w:cs="Times New Roman Regular"/>
          <w:color w:val="000000"/>
          <w:spacing w:val="-8"/>
          <w:sz w:val="28"/>
          <w:szCs w:val="28"/>
        </w:rPr>
        <w:t>Для правильной работы приложения необходимо иметь соответст</w:t>
      </w:r>
      <w:r>
        <w:rPr>
          <w:rFonts w:hint="default" w:ascii="Times New Roman Regular" w:hAnsi="Times New Roman Regular" w:cs="Times New Roman Regular"/>
          <w:color w:val="000000"/>
          <w:spacing w:val="-3"/>
          <w:sz w:val="28"/>
          <w:szCs w:val="28"/>
        </w:rPr>
        <w:t>вующую конфиг</w:t>
      </w:r>
      <w:r>
        <w:rPr>
          <w:rFonts w:hint="default" w:ascii="Times New Roman Regular" w:hAnsi="Times New Roman Regular" w:cs="Times New Roman Regular"/>
          <w:color w:val="000000"/>
          <w:spacing w:val="-4"/>
          <w:sz w:val="28"/>
          <w:szCs w:val="28"/>
        </w:rPr>
        <w:t>урацию технических средств и установленное на компьютере определенное программное обеспечение. Системные и аппаратные включают:</w:t>
      </w:r>
    </w:p>
    <w:p w14:paraId="5D8A9C20">
      <w:pPr>
        <w:widowControl w:val="0"/>
        <w:numPr>
          <w:ilvl w:val="0"/>
          <w:numId w:val="17"/>
        </w:numPr>
        <w:shd w:val="clear" w:color="auto" w:fill="FFFFFF"/>
        <w:tabs>
          <w:tab w:val="left" w:pos="709"/>
          <w:tab w:val="left" w:pos="993"/>
        </w:tabs>
        <w:autoSpaceDE w:val="0"/>
        <w:spacing w:before="0" w:line="360" w:lineRule="auto"/>
        <w:ind w:left="0" w:right="79" w:firstLine="709"/>
        <w:jc w:val="both"/>
        <w:rPr>
          <w:rFonts w:hint="default" w:ascii="Times New Roman Regular" w:hAnsi="Times New Roman Regular" w:cs="Times New Roman Regular"/>
          <w:color w:val="000000"/>
          <w:spacing w:val="-4"/>
          <w:sz w:val="28"/>
          <w:szCs w:val="28"/>
        </w:rPr>
      </w:pPr>
      <w:r>
        <w:rPr>
          <w:rFonts w:hint="default" w:ascii="Times New Roman Regular" w:hAnsi="Times New Roman Regular" w:cs="Times New Roman Regular"/>
          <w:color w:val="000000"/>
          <w:spacing w:val="-4"/>
          <w:sz w:val="28"/>
          <w:szCs w:val="28"/>
          <w:highlight w:val="yellow"/>
        </w:rPr>
        <w:t>Операционную систему Windows 10</w:t>
      </w:r>
      <w:r>
        <w:rPr>
          <w:rFonts w:hint="default" w:ascii="Times New Roman Regular" w:hAnsi="Times New Roman Regular" w:cs="Times New Roman Regular"/>
          <w:color w:val="000000"/>
          <w:spacing w:val="-4"/>
          <w:sz w:val="28"/>
          <w:szCs w:val="28"/>
        </w:rPr>
        <w:t xml:space="preserve"> или более поздней версии.</w:t>
      </w:r>
    </w:p>
    <w:p w14:paraId="13A90481">
      <w:pPr>
        <w:widowControl w:val="0"/>
        <w:numPr>
          <w:ilvl w:val="0"/>
          <w:numId w:val="17"/>
        </w:numPr>
        <w:shd w:val="clear" w:color="auto" w:fill="FFFFFF"/>
        <w:tabs>
          <w:tab w:val="left" w:pos="709"/>
          <w:tab w:val="left" w:pos="993"/>
        </w:tabs>
        <w:autoSpaceDE w:val="0"/>
        <w:spacing w:before="0" w:line="360" w:lineRule="auto"/>
        <w:ind w:left="0" w:right="79" w:firstLine="709"/>
        <w:jc w:val="both"/>
        <w:rPr>
          <w:rFonts w:hint="default" w:ascii="Times New Roman Regular" w:hAnsi="Times New Roman Regular" w:cs="Times New Roman Regular"/>
          <w:color w:val="000000"/>
          <w:spacing w:val="-4"/>
          <w:sz w:val="28"/>
          <w:szCs w:val="28"/>
        </w:rPr>
      </w:pPr>
      <w:r>
        <w:rPr>
          <w:rFonts w:hint="default" w:ascii="Times New Roman Regular" w:hAnsi="Times New Roman Regular" w:cs="Times New Roman Regular"/>
          <w:color w:val="000000"/>
          <w:spacing w:val="-4"/>
          <w:sz w:val="28"/>
          <w:szCs w:val="28"/>
        </w:rPr>
        <w:t>Микропроцессор … или выше.</w:t>
      </w:r>
    </w:p>
    <w:p w14:paraId="09F6237D">
      <w:pPr>
        <w:widowControl w:val="0"/>
        <w:numPr>
          <w:ilvl w:val="0"/>
          <w:numId w:val="17"/>
        </w:numPr>
        <w:shd w:val="clear" w:color="auto" w:fill="FFFFFF"/>
        <w:tabs>
          <w:tab w:val="left" w:pos="709"/>
          <w:tab w:val="left" w:pos="993"/>
        </w:tabs>
        <w:autoSpaceDE w:val="0"/>
        <w:spacing w:before="0" w:line="360" w:lineRule="auto"/>
        <w:ind w:left="0" w:right="79" w:firstLine="709"/>
        <w:jc w:val="both"/>
        <w:rPr>
          <w:rFonts w:hint="default" w:ascii="Times New Roman Regular" w:hAnsi="Times New Roman Regular" w:cs="Times New Roman Regular"/>
          <w:color w:val="000000"/>
          <w:spacing w:val="-4"/>
          <w:sz w:val="28"/>
          <w:szCs w:val="28"/>
        </w:rPr>
      </w:pPr>
      <w:r>
        <w:rPr>
          <w:rFonts w:hint="default" w:ascii="Times New Roman Regular" w:hAnsi="Times New Roman Regular" w:cs="Times New Roman Regular"/>
          <w:color w:val="000000"/>
          <w:spacing w:val="-4"/>
          <w:sz w:val="28"/>
          <w:szCs w:val="28"/>
        </w:rPr>
        <w:t>Монитор VGA ….  или более высокого разрешения.</w:t>
      </w:r>
    </w:p>
    <w:p w14:paraId="5697A75E">
      <w:pPr>
        <w:widowControl w:val="0"/>
        <w:numPr>
          <w:ilvl w:val="0"/>
          <w:numId w:val="17"/>
        </w:numPr>
        <w:shd w:val="clear" w:color="auto" w:fill="FFFFFF"/>
        <w:tabs>
          <w:tab w:val="left" w:pos="709"/>
          <w:tab w:val="left" w:pos="993"/>
        </w:tabs>
        <w:autoSpaceDE w:val="0"/>
        <w:spacing w:before="0" w:line="360" w:lineRule="auto"/>
        <w:ind w:left="0" w:right="79" w:firstLine="709"/>
        <w:jc w:val="both"/>
        <w:rPr>
          <w:rFonts w:hint="default" w:ascii="Times New Roman Regular" w:hAnsi="Times New Roman Regular" w:cs="Times New Roman Regular"/>
          <w:color w:val="000000"/>
          <w:spacing w:val="-4"/>
          <w:sz w:val="28"/>
          <w:szCs w:val="28"/>
        </w:rPr>
      </w:pPr>
      <w:r>
        <w:rPr>
          <w:rFonts w:hint="default" w:ascii="Times New Roman Regular" w:hAnsi="Times New Roman Regular" w:cs="Times New Roman Regular"/>
          <w:color w:val="000000"/>
          <w:spacing w:val="-4"/>
          <w:sz w:val="28"/>
          <w:szCs w:val="28"/>
        </w:rPr>
        <w:t>Объём оперативной памяти (… и выше).</w:t>
      </w:r>
    </w:p>
    <w:p w14:paraId="0AC8C720">
      <w:pPr>
        <w:widowControl w:val="0"/>
        <w:numPr>
          <w:ilvl w:val="0"/>
          <w:numId w:val="17"/>
        </w:numPr>
        <w:shd w:val="clear" w:color="auto" w:fill="FFFFFF"/>
        <w:tabs>
          <w:tab w:val="left" w:pos="709"/>
          <w:tab w:val="left" w:pos="993"/>
        </w:tabs>
        <w:autoSpaceDE w:val="0"/>
        <w:spacing w:before="0" w:line="360" w:lineRule="auto"/>
        <w:ind w:left="0" w:right="79" w:firstLine="709"/>
        <w:jc w:val="both"/>
        <w:rPr>
          <w:rFonts w:hint="default" w:ascii="Times New Roman Regular" w:hAnsi="Times New Roman Regular" w:cs="Times New Roman Regular"/>
          <w:color w:val="000000"/>
          <w:spacing w:val="-4"/>
          <w:sz w:val="28"/>
          <w:szCs w:val="28"/>
        </w:rPr>
      </w:pPr>
      <w:r>
        <w:rPr>
          <w:rFonts w:hint="default" w:ascii="Times New Roman Regular" w:hAnsi="Times New Roman Regular" w:cs="Times New Roman Regular"/>
          <w:color w:val="000000"/>
          <w:spacing w:val="-4"/>
          <w:sz w:val="28"/>
          <w:szCs w:val="28"/>
        </w:rPr>
        <w:t xml:space="preserve">Файлы данных программы </w:t>
      </w:r>
      <w:r>
        <w:rPr>
          <w:rFonts w:hint="default" w:ascii="Times New Roman Regular" w:hAnsi="Times New Roman Regular" w:cs="Times New Roman Regular"/>
          <w:color w:val="000000"/>
          <w:spacing w:val="-4"/>
          <w:sz w:val="28"/>
          <w:szCs w:val="28"/>
          <w:highlight w:val="yellow"/>
        </w:rPr>
        <w:t>ИС для…</w:t>
      </w:r>
      <w:r>
        <w:rPr>
          <w:rFonts w:hint="default" w:ascii="Times New Roman Regular" w:hAnsi="Times New Roman Regular" w:cs="Times New Roman Regular"/>
          <w:color w:val="000000"/>
          <w:spacing w:val="-4"/>
          <w:sz w:val="28"/>
          <w:szCs w:val="28"/>
        </w:rPr>
        <w:t xml:space="preserve"> занимают дисковое пространство в зависимости от необходимости в ресурсах локальной задачи. Учебный вариант данных содержит около </w:t>
      </w:r>
      <w:r>
        <w:rPr>
          <w:rFonts w:hint="default" w:ascii="Times New Roman Regular" w:hAnsi="Times New Roman Regular" w:cs="Times New Roman Regular"/>
          <w:color w:val="000000"/>
          <w:spacing w:val="-4"/>
          <w:sz w:val="28"/>
          <w:szCs w:val="28"/>
          <w:highlight w:val="yellow"/>
        </w:rPr>
        <w:t>1,76 МБ.</w:t>
      </w:r>
    </w:p>
    <w:p w14:paraId="55E0EC78">
      <w:pPr>
        <w:widowControl w:val="0"/>
        <w:numPr>
          <w:ilvl w:val="0"/>
          <w:numId w:val="17"/>
        </w:numPr>
        <w:shd w:val="clear" w:color="auto" w:fill="FFFFFF"/>
        <w:tabs>
          <w:tab w:val="left" w:pos="709"/>
          <w:tab w:val="left" w:pos="993"/>
        </w:tabs>
        <w:autoSpaceDE w:val="0"/>
        <w:spacing w:before="0" w:line="360" w:lineRule="auto"/>
        <w:ind w:left="0" w:right="79" w:firstLine="709"/>
        <w:jc w:val="both"/>
        <w:rPr>
          <w:rFonts w:hint="default" w:ascii="Times New Roman Regular" w:hAnsi="Times New Roman Regular" w:cs="Times New Roman Regular"/>
          <w:color w:val="000000"/>
          <w:spacing w:val="-4"/>
          <w:sz w:val="28"/>
          <w:szCs w:val="28"/>
        </w:rPr>
      </w:pPr>
      <w:r>
        <w:rPr>
          <w:rFonts w:hint="default" w:ascii="Times New Roman Regular" w:hAnsi="Times New Roman Regular" w:cs="Times New Roman Regular"/>
          <w:color w:val="000000"/>
          <w:spacing w:val="-4"/>
          <w:sz w:val="28"/>
          <w:szCs w:val="28"/>
        </w:rPr>
        <w:t>Манипулятор «мышь» или другие устройства.</w:t>
      </w:r>
    </w:p>
    <w:p w14:paraId="262A7CA9">
      <w:pPr>
        <w:widowControl w:val="0"/>
        <w:numPr>
          <w:ilvl w:val="0"/>
          <w:numId w:val="17"/>
        </w:numPr>
        <w:shd w:val="clear" w:color="auto" w:fill="FFFFFF"/>
        <w:tabs>
          <w:tab w:val="left" w:pos="709"/>
          <w:tab w:val="left" w:pos="993"/>
        </w:tabs>
        <w:autoSpaceDE w:val="0"/>
        <w:spacing w:before="0" w:line="360" w:lineRule="auto"/>
        <w:ind w:left="0" w:right="79" w:firstLine="709"/>
        <w:jc w:val="both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color w:val="000000"/>
          <w:spacing w:val="-4"/>
          <w:sz w:val="28"/>
          <w:szCs w:val="28"/>
        </w:rPr>
        <w:t>Ресурсы операционной системы Windows.</w:t>
      </w:r>
    </w:p>
    <w:p w14:paraId="6B6EA762">
      <w:pPr>
        <w:tabs>
          <w:tab w:val="left" w:pos="709"/>
          <w:tab w:val="left" w:pos="993"/>
        </w:tabs>
        <w:spacing w:before="0" w:line="360" w:lineRule="auto"/>
        <w:ind w:firstLine="709"/>
        <w:jc w:val="both"/>
        <w:rPr>
          <w:rFonts w:hint="default" w:ascii="Times New Roman Regular" w:hAnsi="Times New Roman Regular" w:cs="Times New Roman Regular"/>
          <w:color w:val="000000"/>
          <w:spacing w:val="-4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>Условия выполнения</w:t>
      </w:r>
    </w:p>
    <w:p w14:paraId="1AEBFC4A">
      <w:pPr>
        <w:tabs>
          <w:tab w:val="left" w:pos="709"/>
          <w:tab w:val="left" w:pos="993"/>
        </w:tabs>
        <w:spacing w:before="0" w:line="360" w:lineRule="auto"/>
        <w:ind w:firstLine="709"/>
        <w:jc w:val="both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color w:val="000000"/>
          <w:spacing w:val="-4"/>
          <w:sz w:val="28"/>
          <w:szCs w:val="28"/>
        </w:rPr>
        <w:t>Должна быть указана последо</w:t>
      </w:r>
      <w:r>
        <w:rPr>
          <w:rFonts w:hint="default" w:ascii="Times New Roman Regular" w:hAnsi="Times New Roman Regular" w:cs="Times New Roman Regular"/>
          <w:color w:val="000000"/>
          <w:spacing w:val="-6"/>
          <w:sz w:val="28"/>
          <w:szCs w:val="28"/>
        </w:rPr>
        <w:t xml:space="preserve">вательность действий пользователя, обеспечивающих установку, загрузку, </w:t>
      </w:r>
      <w:r>
        <w:rPr>
          <w:rFonts w:hint="default" w:ascii="Times New Roman Regular" w:hAnsi="Times New Roman Regular" w:cs="Times New Roman Regular"/>
          <w:color w:val="000000"/>
          <w:spacing w:val="-2"/>
          <w:sz w:val="28"/>
          <w:szCs w:val="28"/>
        </w:rPr>
        <w:t>запуск, выполнение и завершение программы, удаление программы, при</w:t>
      </w:r>
      <w:r>
        <w:rPr>
          <w:rFonts w:hint="default" w:ascii="Times New Roman Regular" w:hAnsi="Times New Roman Regular" w:cs="Times New Roman Regular"/>
          <w:color w:val="000000"/>
          <w:spacing w:val="-4"/>
          <w:sz w:val="28"/>
          <w:szCs w:val="28"/>
        </w:rPr>
        <w:t>ведено описание функций, формата и возможных вариантов команд, с по</w:t>
      </w:r>
      <w:r>
        <w:rPr>
          <w:rFonts w:hint="default" w:ascii="Times New Roman Regular" w:hAnsi="Times New Roman Regular" w:cs="Times New Roman Regular"/>
          <w:color w:val="000000"/>
          <w:spacing w:val="-5"/>
          <w:sz w:val="28"/>
          <w:szCs w:val="28"/>
        </w:rPr>
        <w:t>мощью которых пользователь осуществляет загрузку и управляет выпол</w:t>
      </w:r>
      <w:r>
        <w:rPr>
          <w:rFonts w:hint="default" w:ascii="Times New Roman Regular" w:hAnsi="Times New Roman Regular" w:cs="Times New Roman Regular"/>
          <w:color w:val="000000"/>
          <w:spacing w:val="-9"/>
          <w:sz w:val="28"/>
          <w:szCs w:val="28"/>
        </w:rPr>
        <w:t>нением программы, а также ответы программы на эти команды.</w:t>
      </w:r>
    </w:p>
    <w:p w14:paraId="45B25D53">
      <w:pPr>
        <w:tabs>
          <w:tab w:val="left" w:pos="709"/>
          <w:tab w:val="left" w:pos="993"/>
        </w:tabs>
        <w:spacing w:before="0" w:line="360" w:lineRule="auto"/>
        <w:ind w:firstLine="709"/>
        <w:jc w:val="both"/>
        <w:rPr>
          <w:rFonts w:hint="default" w:ascii="Times New Roman Regular" w:hAnsi="Times New Roman Regular" w:cs="Times New Roman Regular"/>
          <w:color w:val="000000"/>
          <w:spacing w:val="-3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>Запуск</w:t>
      </w:r>
      <w:r>
        <w:rPr>
          <w:rFonts w:hint="default" w:ascii="Times New Roman Regular" w:hAnsi="Times New Roman Regular" w:cs="Times New Roman Regular"/>
          <w:color w:val="000000"/>
          <w:spacing w:val="-4"/>
          <w:sz w:val="28"/>
          <w:szCs w:val="28"/>
        </w:rPr>
        <w:t xml:space="preserve"> программы осуществляется путем открытия файла Успеваемость (должна запускаться главная кнопочная форма)</w:t>
      </w:r>
      <w:r>
        <w:rPr>
          <w:rFonts w:hint="default" w:ascii="Times New Roman Regular" w:hAnsi="Times New Roman Regular" w:cs="Times New Roman Regular"/>
          <w:color w:val="000000"/>
          <w:sz w:val="28"/>
          <w:szCs w:val="28"/>
        </w:rPr>
        <w:t xml:space="preserve">. </w:t>
      </w:r>
    </w:p>
    <w:p w14:paraId="1F490A10">
      <w:pPr>
        <w:numPr>
          <w:ilvl w:val="0"/>
          <w:numId w:val="18"/>
        </w:numPr>
        <w:shd w:val="clear" w:color="auto" w:fill="FFFFFF"/>
        <w:tabs>
          <w:tab w:val="left" w:pos="709"/>
          <w:tab w:val="left" w:pos="993"/>
        </w:tabs>
        <w:spacing w:before="0" w:line="360" w:lineRule="auto"/>
        <w:ind w:left="0" w:right="79" w:firstLine="709"/>
        <w:jc w:val="both"/>
        <w:rPr>
          <w:rFonts w:hint="default" w:ascii="Times New Roman Regular" w:hAnsi="Times New Roman Regular" w:cs="Times New Roman Regular"/>
          <w:color w:val="000000"/>
          <w:spacing w:val="-4"/>
          <w:sz w:val="28"/>
          <w:szCs w:val="28"/>
        </w:rPr>
      </w:pPr>
      <w:r>
        <w:rPr>
          <w:rFonts w:hint="default" w:ascii="Times New Roman Regular" w:hAnsi="Times New Roman Regular" w:cs="Times New Roman Regular"/>
          <w:color w:val="000000"/>
          <w:spacing w:val="-3"/>
          <w:sz w:val="28"/>
          <w:szCs w:val="28"/>
        </w:rPr>
        <w:t>Для завершения работы предусмотрен выход в любой момент, либо из главной кнопочной формы – кнопка «Выход», либо</w:t>
      </w:r>
      <w:r>
        <w:rPr>
          <w:rFonts w:hint="default" w:ascii="Times New Roman Regular" w:hAnsi="Times New Roman Regular" w:cs="Times New Roman Regular"/>
          <w:color w:val="000000"/>
          <w:spacing w:val="4"/>
          <w:sz w:val="28"/>
          <w:szCs w:val="28"/>
        </w:rPr>
        <w:t xml:space="preserve"> из меню </w:t>
      </w:r>
      <w:r>
        <w:rPr>
          <w:rFonts w:hint="default" w:ascii="Times New Roman Regular" w:hAnsi="Times New Roman Regular" w:cs="Times New Roman Regular"/>
          <w:bCs/>
          <w:color w:val="000000"/>
          <w:spacing w:val="4"/>
          <w:sz w:val="28"/>
          <w:szCs w:val="28"/>
        </w:rPr>
        <w:t xml:space="preserve">Файл </w:t>
      </w:r>
      <w:r>
        <w:rPr>
          <w:rFonts w:hint="default" w:ascii="Times New Roman Regular" w:hAnsi="Times New Roman Regular" w:cs="Times New Roman Regular"/>
          <w:color w:val="000000"/>
          <w:spacing w:val="4"/>
          <w:sz w:val="28"/>
          <w:szCs w:val="28"/>
        </w:rPr>
        <w:t xml:space="preserve">- </w:t>
      </w:r>
      <w:r>
        <w:rPr>
          <w:rFonts w:hint="default" w:ascii="Times New Roman Regular" w:hAnsi="Times New Roman Regular" w:cs="Times New Roman Regular"/>
          <w:color w:val="000000"/>
          <w:spacing w:val="-8"/>
          <w:sz w:val="28"/>
          <w:szCs w:val="28"/>
        </w:rPr>
        <w:t xml:space="preserve">пункт меню </w:t>
      </w:r>
      <w:r>
        <w:rPr>
          <w:rFonts w:hint="default" w:ascii="Times New Roman Regular" w:hAnsi="Times New Roman Regular" w:cs="Times New Roman Regular"/>
          <w:bCs/>
          <w:color w:val="000000"/>
          <w:spacing w:val="-8"/>
          <w:sz w:val="28"/>
          <w:szCs w:val="28"/>
        </w:rPr>
        <w:t xml:space="preserve">(Выход), </w:t>
      </w:r>
      <w:r>
        <w:rPr>
          <w:rFonts w:hint="default" w:ascii="Times New Roman Regular" w:hAnsi="Times New Roman Regular" w:cs="Times New Roman Regular"/>
          <w:color w:val="000000"/>
          <w:spacing w:val="-8"/>
          <w:sz w:val="28"/>
          <w:szCs w:val="28"/>
        </w:rPr>
        <w:t xml:space="preserve">а также нажатием системной кнопки — </w:t>
      </w:r>
      <w:r>
        <w:rPr>
          <w:rFonts w:hint="default" w:ascii="Times New Roman Regular" w:hAnsi="Times New Roman Regular" w:cs="Times New Roman Regular"/>
          <w:bCs/>
          <w:color w:val="000000"/>
          <w:spacing w:val="-8"/>
          <w:sz w:val="28"/>
          <w:szCs w:val="28"/>
        </w:rPr>
        <w:t>Закрыть.</w:t>
      </w:r>
    </w:p>
    <w:p w14:paraId="1C8E2299">
      <w:pPr>
        <w:widowControl w:val="0"/>
        <w:numPr>
          <w:ilvl w:val="0"/>
          <w:numId w:val="19"/>
        </w:numPr>
        <w:shd w:val="clear" w:color="auto" w:fill="FFFFFF"/>
        <w:tabs>
          <w:tab w:val="left" w:pos="709"/>
          <w:tab w:val="left" w:pos="993"/>
        </w:tabs>
        <w:autoSpaceDE w:val="0"/>
        <w:spacing w:before="0" w:line="360" w:lineRule="auto"/>
        <w:ind w:left="0" w:right="79" w:firstLine="709"/>
        <w:jc w:val="both"/>
        <w:rPr>
          <w:rFonts w:hint="default" w:ascii="Times New Roman Regular" w:hAnsi="Times New Roman Regular" w:cs="Times New Roman Regular"/>
          <w:color w:val="000000"/>
          <w:spacing w:val="-3"/>
          <w:sz w:val="28"/>
          <w:szCs w:val="28"/>
        </w:rPr>
      </w:pPr>
      <w:r>
        <w:rPr>
          <w:rFonts w:hint="default" w:ascii="Times New Roman Regular" w:hAnsi="Times New Roman Regular" w:cs="Times New Roman Regular"/>
          <w:color w:val="000000"/>
          <w:spacing w:val="-4"/>
          <w:sz w:val="28"/>
          <w:szCs w:val="28"/>
        </w:rPr>
        <w:t>Варианты перехода: п</w:t>
      </w:r>
      <w:r>
        <w:rPr>
          <w:rFonts w:hint="default" w:ascii="Times New Roman Regular" w:hAnsi="Times New Roman Regular" w:cs="Times New Roman Regular"/>
          <w:color w:val="000000"/>
          <w:spacing w:val="-1"/>
          <w:sz w:val="28"/>
          <w:szCs w:val="28"/>
        </w:rPr>
        <w:t>ереход из главной формы на другие объекты базы данных</w:t>
      </w:r>
      <w:r>
        <w:rPr>
          <w:rFonts w:hint="default" w:ascii="Times New Roman Regular" w:hAnsi="Times New Roman Regular" w:cs="Times New Roman Regular"/>
          <w:color w:val="000000"/>
          <w:spacing w:val="-3"/>
          <w:sz w:val="28"/>
          <w:szCs w:val="28"/>
        </w:rPr>
        <w:t xml:space="preserve"> происходит при нажа</w:t>
      </w:r>
      <w:r>
        <w:rPr>
          <w:rFonts w:hint="default" w:ascii="Times New Roman Regular" w:hAnsi="Times New Roman Regular" w:cs="Times New Roman Regular"/>
          <w:color w:val="000000"/>
          <w:spacing w:val="-5"/>
          <w:sz w:val="28"/>
          <w:szCs w:val="28"/>
        </w:rPr>
        <w:t xml:space="preserve">тии нужной кнопки. Возврат из подчинённой формы в главную кнопочную форму осуществляется нажатием кнопки «Назад». </w:t>
      </w:r>
      <w:r>
        <w:rPr>
          <w:rFonts w:hint="default" w:ascii="Times New Roman Regular" w:hAnsi="Times New Roman Regular" w:cs="Times New Roman Regular"/>
          <w:color w:val="000000"/>
          <w:spacing w:val="-6"/>
          <w:sz w:val="28"/>
          <w:szCs w:val="28"/>
        </w:rPr>
        <w:t xml:space="preserve">Для облегчения работы пользователя предусмотрено отображение </w:t>
      </w:r>
      <w:r>
        <w:rPr>
          <w:rFonts w:hint="default" w:ascii="Times New Roman Regular" w:hAnsi="Times New Roman Regular" w:cs="Times New Roman Regular"/>
          <w:color w:val="000000"/>
          <w:sz w:val="28"/>
          <w:szCs w:val="28"/>
        </w:rPr>
        <w:t>всплывающих подсказок, объясняющих назначение данной кноп</w:t>
      </w:r>
      <w:r>
        <w:rPr>
          <w:rFonts w:hint="default" w:ascii="Times New Roman Regular" w:hAnsi="Times New Roman Regular" w:cs="Times New Roman Regular"/>
          <w:color w:val="000000"/>
          <w:spacing w:val="-3"/>
          <w:sz w:val="28"/>
          <w:szCs w:val="28"/>
        </w:rPr>
        <w:t>ки, при нахождении курсора мыши над ней.</w:t>
      </w:r>
    </w:p>
    <w:p w14:paraId="1CBFA0AA">
      <w:pPr>
        <w:widowControl w:val="0"/>
        <w:numPr>
          <w:ilvl w:val="0"/>
          <w:numId w:val="17"/>
        </w:numPr>
        <w:shd w:val="clear" w:color="auto" w:fill="FFFFFF"/>
        <w:tabs>
          <w:tab w:val="left" w:pos="709"/>
          <w:tab w:val="left" w:pos="993"/>
        </w:tabs>
        <w:autoSpaceDE w:val="0"/>
        <w:spacing w:before="0" w:line="360" w:lineRule="auto"/>
        <w:ind w:left="0" w:right="79" w:firstLine="709"/>
        <w:jc w:val="both"/>
        <w:rPr>
          <w:rFonts w:hint="default" w:ascii="Times New Roman Regular" w:hAnsi="Times New Roman Regular" w:cs="Times New Roman Regular"/>
          <w:color w:val="000000"/>
          <w:spacing w:val="-4"/>
          <w:sz w:val="28"/>
          <w:szCs w:val="28"/>
        </w:rPr>
      </w:pPr>
      <w:r>
        <w:rPr>
          <w:rFonts w:hint="default" w:ascii="Times New Roman Regular" w:hAnsi="Times New Roman Regular" w:cs="Times New Roman Regular"/>
          <w:color w:val="000000"/>
          <w:spacing w:val="-3"/>
          <w:sz w:val="28"/>
          <w:szCs w:val="28"/>
        </w:rPr>
        <w:t>Вывод</w:t>
      </w:r>
      <w:r>
        <w:rPr>
          <w:rFonts w:hint="default" w:ascii="Times New Roman Regular" w:hAnsi="Times New Roman Regular" w:cs="Times New Roman Regular"/>
          <w:color w:val="000000"/>
          <w:spacing w:val="-4"/>
          <w:sz w:val="28"/>
          <w:szCs w:val="28"/>
        </w:rPr>
        <w:t xml:space="preserve"> результатов. Для вывода результатов выборки данных на экран используется режим таблицы. При необходимости распечатать форму или отчёт можно воспользоваться стандартной командой мен. Файл - Печать. </w:t>
      </w:r>
      <w:r>
        <w:rPr>
          <w:rFonts w:hint="default" w:ascii="Times New Roman Regular" w:hAnsi="Times New Roman Regular" w:cs="Times New Roman Regular"/>
          <w:color w:val="000000"/>
          <w:spacing w:val="-5"/>
          <w:sz w:val="28"/>
          <w:szCs w:val="28"/>
        </w:rPr>
        <w:t>Организацию файлов для печати (итоговых отчетов) следует под</w:t>
      </w:r>
      <w:r>
        <w:rPr>
          <w:rFonts w:hint="default" w:ascii="Times New Roman Regular" w:hAnsi="Times New Roman Regular" w:cs="Times New Roman Regular"/>
          <w:color w:val="000000"/>
          <w:spacing w:val="-4"/>
          <w:sz w:val="28"/>
          <w:szCs w:val="28"/>
        </w:rPr>
        <w:t xml:space="preserve">готавливать в </w:t>
      </w:r>
      <w:r>
        <w:rPr>
          <w:rFonts w:hint="default" w:ascii="Times New Roman Regular" w:hAnsi="Times New Roman Regular" w:cs="Times New Roman Regular"/>
          <w:color w:val="000000"/>
          <w:spacing w:val="-4"/>
          <w:sz w:val="28"/>
          <w:szCs w:val="28"/>
          <w:lang w:val="en-US"/>
        </w:rPr>
        <w:t>Excel</w:t>
      </w:r>
      <w:r>
        <w:rPr>
          <w:rFonts w:hint="default" w:ascii="Times New Roman Regular" w:hAnsi="Times New Roman Regular" w:cs="Times New Roman Regular"/>
          <w:color w:val="000000"/>
          <w:spacing w:val="-4"/>
          <w:sz w:val="28"/>
          <w:szCs w:val="28"/>
        </w:rPr>
        <w:t xml:space="preserve"> или в </w:t>
      </w:r>
      <w:r>
        <w:rPr>
          <w:rFonts w:hint="default" w:ascii="Times New Roman Regular" w:hAnsi="Times New Roman Regular" w:cs="Times New Roman Regular"/>
          <w:color w:val="000000"/>
          <w:spacing w:val="-4"/>
          <w:sz w:val="28"/>
          <w:szCs w:val="28"/>
          <w:lang w:val="en-US"/>
        </w:rPr>
        <w:t>Word</w:t>
      </w:r>
      <w:r>
        <w:rPr>
          <w:rFonts w:hint="default" w:ascii="Times New Roman Regular" w:hAnsi="Times New Roman Regular" w:cs="Times New Roman Regular"/>
          <w:color w:val="000000"/>
          <w:spacing w:val="-4"/>
          <w:sz w:val="28"/>
          <w:szCs w:val="28"/>
        </w:rPr>
        <w:t>, отправляя необходимую для это</w:t>
      </w:r>
      <w:r>
        <w:rPr>
          <w:rFonts w:hint="default" w:ascii="Times New Roman Regular" w:hAnsi="Times New Roman Regular" w:cs="Times New Roman Regular"/>
          <w:color w:val="000000"/>
          <w:sz w:val="28"/>
          <w:szCs w:val="28"/>
        </w:rPr>
        <w:t xml:space="preserve">го информацию через буфер обмена, или используя </w:t>
      </w:r>
      <w:r>
        <w:rPr>
          <w:rFonts w:hint="default" w:ascii="Times New Roman Regular" w:hAnsi="Times New Roman Regular" w:cs="Times New Roman Regular"/>
          <w:color w:val="000000"/>
          <w:sz w:val="28"/>
          <w:szCs w:val="28"/>
          <w:lang w:val="en-US"/>
        </w:rPr>
        <w:t>OLE</w:t>
      </w:r>
      <w:r>
        <w:rPr>
          <w:rFonts w:hint="default" w:ascii="Times New Roman Regular" w:hAnsi="Times New Roman Regular" w:cs="Times New Roman Regular"/>
          <w:color w:val="000000"/>
          <w:sz w:val="28"/>
          <w:szCs w:val="28"/>
        </w:rPr>
        <w:t xml:space="preserve"> объект. </w:t>
      </w:r>
      <w:r>
        <w:rPr>
          <w:rFonts w:hint="default" w:ascii="Times New Roman Regular" w:hAnsi="Times New Roman Regular" w:cs="Times New Roman Regular"/>
          <w:color w:val="000000"/>
          <w:spacing w:val="-1"/>
          <w:sz w:val="28"/>
          <w:szCs w:val="28"/>
        </w:rPr>
        <w:t xml:space="preserve">Печать в этом случае можно осуществлять непосредственно в </w:t>
      </w:r>
      <w:r>
        <w:rPr>
          <w:rFonts w:hint="default" w:ascii="Times New Roman Regular" w:hAnsi="Times New Roman Regular" w:cs="Times New Roman Regular"/>
          <w:color w:val="000000"/>
          <w:spacing w:val="-2"/>
          <w:sz w:val="28"/>
          <w:szCs w:val="28"/>
        </w:rPr>
        <w:t xml:space="preserve">приложениях </w:t>
      </w:r>
      <w:r>
        <w:rPr>
          <w:rFonts w:hint="default" w:ascii="Times New Roman Regular" w:hAnsi="Times New Roman Regular" w:cs="Times New Roman Regular"/>
          <w:color w:val="000000"/>
          <w:spacing w:val="-2"/>
          <w:sz w:val="28"/>
          <w:szCs w:val="28"/>
          <w:lang w:val="en-US"/>
        </w:rPr>
        <w:t>Excel</w:t>
      </w:r>
      <w:r>
        <w:rPr>
          <w:rFonts w:hint="default" w:ascii="Times New Roman Regular" w:hAnsi="Times New Roman Regular" w:cs="Times New Roman Regular"/>
          <w:color w:val="000000"/>
          <w:spacing w:val="-2"/>
          <w:sz w:val="28"/>
          <w:szCs w:val="28"/>
        </w:rPr>
        <w:t xml:space="preserve"> или </w:t>
      </w:r>
      <w:r>
        <w:rPr>
          <w:rFonts w:hint="default" w:ascii="Times New Roman Regular" w:hAnsi="Times New Roman Regular" w:cs="Times New Roman Regular"/>
          <w:color w:val="000000"/>
          <w:spacing w:val="-2"/>
          <w:sz w:val="28"/>
          <w:szCs w:val="28"/>
          <w:lang w:val="en-US"/>
        </w:rPr>
        <w:t>Word</w:t>
      </w:r>
      <w:r>
        <w:rPr>
          <w:rFonts w:hint="default" w:ascii="Times New Roman Regular" w:hAnsi="Times New Roman Regular" w:cs="Times New Roman Regular"/>
          <w:color w:val="000000"/>
          <w:spacing w:val="-2"/>
          <w:sz w:val="28"/>
          <w:szCs w:val="28"/>
        </w:rPr>
        <w:t>.</w:t>
      </w:r>
    </w:p>
    <w:p w14:paraId="5988312B">
      <w:pPr>
        <w:widowControl w:val="0"/>
        <w:numPr>
          <w:ilvl w:val="0"/>
          <w:numId w:val="17"/>
        </w:numPr>
        <w:shd w:val="clear" w:color="auto" w:fill="FFFFFF"/>
        <w:tabs>
          <w:tab w:val="left" w:pos="709"/>
          <w:tab w:val="left" w:pos="993"/>
        </w:tabs>
        <w:autoSpaceDE w:val="0"/>
        <w:spacing w:before="0" w:line="360" w:lineRule="auto"/>
        <w:ind w:left="0" w:right="79" w:firstLine="709"/>
        <w:jc w:val="both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color w:val="000000"/>
          <w:spacing w:val="-4"/>
          <w:sz w:val="28"/>
          <w:szCs w:val="28"/>
        </w:rPr>
        <w:t>Сообщения пользователю: должны быть приведены тексты сообщений, выдаваемых в ходе выполнения программы, описание их содержания и соответствующие действия пользователя (действия пользователя в случае сбоя, возможности повторного запуска программы и т.п.).</w:t>
      </w:r>
    </w:p>
    <w:p w14:paraId="1CB81D4C">
      <w:pPr>
        <w:keepNext/>
        <w:tabs>
          <w:tab w:val="left" w:pos="709"/>
          <w:tab w:val="left" w:pos="993"/>
        </w:tabs>
        <w:spacing w:before="0" w:line="360" w:lineRule="auto"/>
        <w:jc w:val="both"/>
        <w:rPr>
          <w:rFonts w:hint="default" w:ascii="Times New Roman Regular" w:hAnsi="Times New Roman Regular" w:cs="Times New Roman Regular"/>
          <w:color w:val="000000"/>
          <w:spacing w:val="-4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ab/>
      </w:r>
      <w:r>
        <w:rPr>
          <w:rFonts w:hint="default" w:ascii="Times New Roman Regular" w:hAnsi="Times New Roman Regular" w:cs="Times New Roman Regular"/>
          <w:sz w:val="28"/>
          <w:szCs w:val="28"/>
        </w:rPr>
        <w:t>4.6.2 Руководство пользователя</w:t>
      </w:r>
    </w:p>
    <w:p w14:paraId="4C81E33D">
      <w:pPr>
        <w:widowControl w:val="0"/>
        <w:shd w:val="clear" w:color="auto" w:fill="FFFFFF"/>
        <w:tabs>
          <w:tab w:val="left" w:pos="709"/>
          <w:tab w:val="left" w:pos="993"/>
        </w:tabs>
        <w:autoSpaceDE w:val="0"/>
        <w:spacing w:before="0" w:line="360" w:lineRule="auto"/>
        <w:ind w:right="79" w:firstLine="709"/>
        <w:jc w:val="both"/>
        <w:rPr>
          <w:rFonts w:hint="default" w:ascii="Times New Roman Regular" w:hAnsi="Times New Roman Regular" w:cs="Times New Roman Regular"/>
          <w:color w:val="000000"/>
          <w:spacing w:val="-4"/>
          <w:sz w:val="28"/>
          <w:szCs w:val="28"/>
        </w:rPr>
      </w:pPr>
      <w:r>
        <w:rPr>
          <w:rFonts w:hint="default" w:ascii="Times New Roman Regular" w:hAnsi="Times New Roman Regular" w:cs="Times New Roman Regular"/>
          <w:color w:val="000000"/>
          <w:spacing w:val="-4"/>
          <w:sz w:val="28"/>
          <w:szCs w:val="28"/>
        </w:rPr>
        <w:t>Руководство пользователя содержит подробное описание технологии использования компьютерной программы при решении задач в предметной области. Руководство может содержать следующие разделы:</w:t>
      </w:r>
    </w:p>
    <w:p w14:paraId="17A8D5DF">
      <w:pPr>
        <w:widowControl w:val="0"/>
        <w:numPr>
          <w:ilvl w:val="0"/>
          <w:numId w:val="17"/>
        </w:numPr>
        <w:shd w:val="clear" w:color="auto" w:fill="FFFFFF"/>
        <w:tabs>
          <w:tab w:val="left" w:pos="709"/>
          <w:tab w:val="left" w:pos="993"/>
        </w:tabs>
        <w:autoSpaceDE w:val="0"/>
        <w:spacing w:before="0" w:line="360" w:lineRule="auto"/>
        <w:ind w:left="0" w:right="79" w:firstLine="709"/>
        <w:jc w:val="both"/>
        <w:rPr>
          <w:rFonts w:hint="default" w:ascii="Times New Roman Regular" w:hAnsi="Times New Roman Regular" w:cs="Times New Roman Regular"/>
          <w:color w:val="000000"/>
          <w:spacing w:val="-4"/>
          <w:sz w:val="28"/>
          <w:szCs w:val="28"/>
        </w:rPr>
      </w:pPr>
      <w:r>
        <w:rPr>
          <w:rFonts w:hint="default" w:ascii="Times New Roman Regular" w:hAnsi="Times New Roman Regular" w:cs="Times New Roman Regular"/>
          <w:color w:val="000000"/>
          <w:spacing w:val="-4"/>
          <w:sz w:val="28"/>
          <w:szCs w:val="28"/>
        </w:rPr>
        <w:t>Типовые приемы работы с программой: должны быть описаны процедуры выполнения основных задач, решаемых с помощью программы.</w:t>
      </w:r>
    </w:p>
    <w:p w14:paraId="0E0D51AA">
      <w:pPr>
        <w:widowControl w:val="0"/>
        <w:numPr>
          <w:ilvl w:val="0"/>
          <w:numId w:val="17"/>
        </w:numPr>
        <w:shd w:val="clear" w:color="auto" w:fill="FFFFFF"/>
        <w:tabs>
          <w:tab w:val="left" w:pos="709"/>
          <w:tab w:val="left" w:pos="993"/>
        </w:tabs>
        <w:autoSpaceDE w:val="0"/>
        <w:spacing w:before="0" w:line="360" w:lineRule="auto"/>
        <w:ind w:left="0" w:right="79" w:firstLine="709"/>
        <w:jc w:val="both"/>
        <w:rPr>
          <w:rFonts w:hint="default" w:ascii="Times New Roman Regular" w:hAnsi="Times New Roman Regular" w:cs="Times New Roman Regular"/>
          <w:color w:val="000000"/>
          <w:spacing w:val="-4"/>
          <w:sz w:val="28"/>
          <w:szCs w:val="28"/>
        </w:rPr>
      </w:pPr>
      <w:r>
        <w:rPr>
          <w:rFonts w:hint="default" w:ascii="Times New Roman Regular" w:hAnsi="Times New Roman Regular" w:cs="Times New Roman Regular"/>
          <w:color w:val="000000"/>
          <w:spacing w:val="-4"/>
          <w:sz w:val="28"/>
          <w:szCs w:val="28"/>
        </w:rPr>
        <w:t>Примеры использования программы: должны быть приведены содержательные примеры использования программы для решения задач предметной области.</w:t>
      </w:r>
    </w:p>
    <w:p w14:paraId="24FC9F02">
      <w:pPr>
        <w:widowControl w:val="0"/>
        <w:numPr>
          <w:ilvl w:val="0"/>
          <w:numId w:val="17"/>
        </w:numPr>
        <w:shd w:val="clear" w:color="auto" w:fill="FFFFFF"/>
        <w:tabs>
          <w:tab w:val="left" w:pos="709"/>
          <w:tab w:val="left" w:pos="993"/>
        </w:tabs>
        <w:autoSpaceDE w:val="0"/>
        <w:spacing w:before="0" w:line="360" w:lineRule="auto"/>
        <w:ind w:left="0" w:right="79" w:firstLine="709"/>
        <w:jc w:val="both"/>
        <w:rPr>
          <w:rFonts w:hint="default" w:ascii="Times New Roman Regular" w:hAnsi="Times New Roman Regular" w:cs="Times New Roman Regular"/>
          <w:color w:val="000000"/>
          <w:spacing w:val="-4"/>
          <w:sz w:val="28"/>
          <w:szCs w:val="28"/>
        </w:rPr>
      </w:pPr>
      <w:r>
        <w:rPr>
          <w:rFonts w:hint="default" w:ascii="Times New Roman Regular" w:hAnsi="Times New Roman Regular" w:cs="Times New Roman Regular"/>
          <w:color w:val="000000"/>
          <w:spacing w:val="-4"/>
          <w:sz w:val="28"/>
          <w:szCs w:val="28"/>
        </w:rPr>
        <w:t>Трудности в использовании программы: должны быть перечислены все случаи затруднений, возникающих у пользователей программы, и пути их преодоления.</w:t>
      </w:r>
    </w:p>
    <w:p w14:paraId="5782F5C5">
      <w:pPr>
        <w:spacing w:line="360" w:lineRule="auto"/>
        <w:jc w:val="both"/>
        <w:rPr>
          <w:rFonts w:hint="default" w:ascii="Times New Roman Regular" w:hAnsi="Times New Roman Regular" w:cs="Times New Roman Regular"/>
          <w:color w:val="000000"/>
          <w:spacing w:val="-4"/>
          <w:sz w:val="28"/>
          <w:szCs w:val="28"/>
        </w:rPr>
      </w:pPr>
      <w:r>
        <w:rPr>
          <w:rFonts w:hint="default" w:ascii="Times New Roman Regular" w:hAnsi="Times New Roman Regular" w:cs="Times New Roman Regular"/>
          <w:color w:val="000000"/>
          <w:spacing w:val="-4"/>
          <w:sz w:val="28"/>
          <w:szCs w:val="28"/>
        </w:rPr>
        <w:t>В зависимости от особенностей программы допускается объединять отдельные разделы или вводить новые.</w:t>
      </w:r>
    </w:p>
    <w:p w14:paraId="225C0147">
      <w:pPr>
        <w:rPr>
          <w:rFonts w:hint="default" w:ascii="Times New Roman Regular" w:hAnsi="Times New Roman Regular" w:cs="Times New Roman Regular"/>
          <w:color w:val="000000"/>
          <w:spacing w:val="-4"/>
          <w:sz w:val="28"/>
          <w:szCs w:val="28"/>
        </w:rPr>
      </w:pPr>
      <w:r>
        <w:rPr>
          <w:rFonts w:hint="default" w:ascii="Times New Roman Regular" w:hAnsi="Times New Roman Regular" w:cs="Times New Roman Regular"/>
          <w:color w:val="000000"/>
          <w:spacing w:val="-4"/>
          <w:sz w:val="28"/>
          <w:szCs w:val="28"/>
        </w:rPr>
        <w:br w:type="page"/>
      </w:r>
    </w:p>
    <w:p w14:paraId="4D23B4E2">
      <w:pPr>
        <w:numPr>
          <w:ilvl w:val="0"/>
          <w:numId w:val="20"/>
        </w:numPr>
        <w:spacing w:before="0" w:line="360" w:lineRule="auto"/>
        <w:ind w:left="5" w:leftChars="0" w:firstLine="700" w:firstLineChars="0"/>
        <w:jc w:val="both"/>
        <w:outlineLvl w:val="0"/>
        <w:rPr>
          <w:rFonts w:hint="default" w:ascii="Times New Roman Regular" w:hAnsi="Times New Roman Regular" w:cs="Times New Roman Regular"/>
          <w:color w:val="000000"/>
          <w:spacing w:val="-4"/>
          <w:sz w:val="28"/>
          <w:szCs w:val="28"/>
          <w:lang w:val="en-US"/>
        </w:rPr>
      </w:pPr>
      <w:bookmarkStart w:id="25" w:name="_Toc1631072717"/>
      <w:r>
        <w:rPr>
          <w:sz w:val="28"/>
        </w:rPr>
        <w:t>Методы защиты базы данных</w:t>
      </w:r>
      <w:bookmarkEnd w:id="25"/>
    </w:p>
    <w:p w14:paraId="130CDF6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480" w:line="360" w:lineRule="auto"/>
        <w:ind w:left="0" w:leftChars="0" w:firstLine="697" w:firstLineChars="0"/>
        <w:textAlignment w:val="auto"/>
        <w:outlineLvl w:val="0"/>
        <w:rPr>
          <w:rFonts w:hint="default"/>
          <w:sz w:val="28"/>
          <w:lang w:val="ru-RU"/>
        </w:rPr>
      </w:pPr>
      <w:bookmarkStart w:id="26" w:name="_Toc810400664"/>
      <w:r>
        <w:rPr>
          <w:rFonts w:hint="default"/>
          <w:sz w:val="28"/>
          <w:lang w:val="ru-RU"/>
        </w:rPr>
        <w:t xml:space="preserve">5.1 </w:t>
      </w:r>
      <w:r>
        <w:rPr>
          <w:sz w:val="28"/>
          <w:lang w:val="ru-RU"/>
        </w:rPr>
        <w:t>Защита</w:t>
      </w:r>
      <w:r>
        <w:rPr>
          <w:rFonts w:hint="default"/>
          <w:sz w:val="28"/>
          <w:lang w:val="ru-RU"/>
        </w:rPr>
        <w:t xml:space="preserve"> паролем</w:t>
      </w:r>
      <w:bookmarkEnd w:id="26"/>
    </w:p>
    <w:p w14:paraId="102F703B">
      <w:pPr>
        <w:rPr>
          <w:rFonts w:hint="default"/>
          <w:sz w:val="28"/>
          <w:lang w:val="ru-RU"/>
        </w:rPr>
      </w:pPr>
      <w:r>
        <w:rPr>
          <w:rFonts w:hint="default"/>
          <w:sz w:val="28"/>
          <w:lang w:val="ru-RU"/>
        </w:rPr>
        <w:br w:type="page"/>
      </w:r>
    </w:p>
    <w:p w14:paraId="7717EAC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480" w:line="360" w:lineRule="auto"/>
        <w:ind w:left="0" w:leftChars="0" w:firstLine="697" w:firstLineChars="0"/>
        <w:textAlignment w:val="auto"/>
        <w:outlineLvl w:val="0"/>
        <w:rPr>
          <w:rFonts w:hint="default"/>
          <w:sz w:val="28"/>
          <w:lang w:val="ru-RU"/>
        </w:rPr>
      </w:pPr>
      <w:bookmarkStart w:id="27" w:name="_Toc1062670574"/>
      <w:r>
        <w:rPr>
          <w:rFonts w:hint="default"/>
          <w:sz w:val="28"/>
          <w:lang w:val="ru-RU"/>
        </w:rPr>
        <w:t>5.2 Управление доступом</w:t>
      </w:r>
      <w:bookmarkEnd w:id="27"/>
    </w:p>
    <w:p w14:paraId="4BCA6A88">
      <w:pPr>
        <w:rPr>
          <w:rFonts w:hint="default"/>
          <w:sz w:val="28"/>
          <w:lang w:val="ru-RU"/>
        </w:rPr>
      </w:pPr>
      <w:r>
        <w:rPr>
          <w:rFonts w:hint="default"/>
          <w:sz w:val="28"/>
          <w:lang w:val="ru-RU"/>
        </w:rPr>
        <w:br w:type="page"/>
      </w:r>
    </w:p>
    <w:p w14:paraId="0394FC4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480" w:line="360" w:lineRule="auto"/>
        <w:ind w:left="0" w:leftChars="0" w:firstLine="697" w:firstLineChars="0"/>
        <w:textAlignment w:val="auto"/>
        <w:outlineLvl w:val="0"/>
        <w:rPr>
          <w:rFonts w:hint="default"/>
          <w:sz w:val="28"/>
          <w:lang w:val="ru-RU"/>
        </w:rPr>
      </w:pPr>
      <w:bookmarkStart w:id="28" w:name="_Toc1830328766"/>
      <w:r>
        <w:rPr>
          <w:rFonts w:hint="default"/>
          <w:sz w:val="28"/>
          <w:lang w:val="ru-RU"/>
        </w:rPr>
        <w:t>5.3 Поддержание целостности данных</w:t>
      </w:r>
      <w:bookmarkEnd w:id="28"/>
    </w:p>
    <w:p w14:paraId="66C18696">
      <w:pPr>
        <w:rPr>
          <w:rFonts w:hint="default"/>
          <w:sz w:val="28"/>
          <w:lang w:val="ru-RU"/>
        </w:rPr>
      </w:pPr>
      <w:r>
        <w:rPr>
          <w:rFonts w:hint="default"/>
          <w:sz w:val="28"/>
          <w:lang w:val="ru-RU"/>
        </w:rPr>
        <w:br w:type="page"/>
      </w:r>
    </w:p>
    <w:p w14:paraId="2AF736B9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480" w:line="360" w:lineRule="auto"/>
        <w:jc w:val="center"/>
        <w:textAlignment w:val="auto"/>
        <w:outlineLvl w:val="0"/>
      </w:pPr>
      <w:bookmarkStart w:id="29" w:name="_Toc124994490"/>
      <w:bookmarkStart w:id="30" w:name="_Toc975925875"/>
      <w:r>
        <w:t>Заключение</w:t>
      </w:r>
      <w:bookmarkEnd w:id="29"/>
      <w:bookmarkEnd w:id="30"/>
    </w:p>
    <w:p w14:paraId="5345A21B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firstLine="720" w:firstLineChars="0"/>
        <w:jc w:val="both"/>
        <w:textAlignment w:val="auto"/>
        <w:outlineLvl w:val="9"/>
        <w:rPr>
          <w:rFonts w:ascii="Times NR Cyr MT" w:hAnsi="Times NR Cyr MT" w:cs="Times NR Cyr MT"/>
          <w:color w:val="000000"/>
          <w:spacing w:val="4"/>
          <w:sz w:val="28"/>
          <w:szCs w:val="28"/>
        </w:rPr>
      </w:pPr>
      <w:r>
        <w:rPr>
          <w:sz w:val="28"/>
        </w:rPr>
        <w:t>В результате курсового проектирования были изучены основы проектирования баз данных, работа со специализированными программами, улучшены знания в области работы базой данных. Были также, улучшены навыки программирования.</w:t>
      </w:r>
      <w:r>
        <w:t xml:space="preserve"> </w:t>
      </w:r>
      <w:r>
        <w:rPr>
          <w:sz w:val="28"/>
        </w:rPr>
        <w:t>Проектирование прошло успешно, все функции реализованы и задача выполнена.</w:t>
      </w:r>
    </w:p>
    <w:p w14:paraId="3168BB3A">
      <w:pPr>
        <w:shd w:val="clear" w:color="auto" w:fill="FFFFFF"/>
        <w:tabs>
          <w:tab w:val="left" w:pos="778"/>
        </w:tabs>
        <w:spacing w:before="0" w:line="360" w:lineRule="auto"/>
        <w:ind w:firstLine="720"/>
        <w:jc w:val="both"/>
        <w:rPr>
          <w:rFonts w:ascii="Times NR Cyr MT" w:hAnsi="Times NR Cyr MT" w:cs="Times NR Cyr MT"/>
          <w:color w:val="000000"/>
          <w:spacing w:val="4"/>
          <w:sz w:val="28"/>
          <w:szCs w:val="28"/>
        </w:rPr>
      </w:pPr>
      <w:r>
        <w:rPr>
          <w:rFonts w:ascii="Times NR Cyr MT" w:hAnsi="Times NR Cyr MT" w:cs="Times NR Cyr MT"/>
          <w:color w:val="000000"/>
          <w:spacing w:val="4"/>
          <w:sz w:val="28"/>
          <w:szCs w:val="28"/>
        </w:rPr>
        <w:t>На этапе формирования требований к системе были сформулированы цели и задачи курсового проекта.</w:t>
      </w:r>
    </w:p>
    <w:p w14:paraId="19E37C9C">
      <w:pPr>
        <w:shd w:val="clear" w:color="auto" w:fill="FFFFFF"/>
        <w:tabs>
          <w:tab w:val="left" w:pos="778"/>
        </w:tabs>
        <w:spacing w:before="0" w:line="360" w:lineRule="auto"/>
        <w:ind w:firstLine="720"/>
        <w:jc w:val="both"/>
        <w:rPr>
          <w:rFonts w:ascii="Times NR Cyr MT" w:hAnsi="Times NR Cyr MT" w:cs="Times NR Cyr MT"/>
          <w:color w:val="000000"/>
          <w:spacing w:val="4"/>
          <w:sz w:val="28"/>
          <w:szCs w:val="28"/>
        </w:rPr>
      </w:pPr>
      <w:r>
        <w:rPr>
          <w:rFonts w:ascii="Times NR Cyr MT" w:hAnsi="Times NR Cyr MT" w:cs="Times NR Cyr MT"/>
          <w:color w:val="000000"/>
          <w:spacing w:val="4"/>
          <w:sz w:val="28"/>
          <w:szCs w:val="28"/>
        </w:rPr>
        <w:t xml:space="preserve">В данной работе были решены все поставленные во введении задачи, начиная со знакомства с предметной областью и заканчивая созданием автоматизированной системы для обработки информации – </w:t>
      </w:r>
      <w:r>
        <w:rPr>
          <w:rFonts w:ascii="Times NR Cyr MT" w:hAnsi="Times NR Cyr MT" w:cs="Times NR Cyr MT"/>
          <w:color w:val="000000"/>
          <w:spacing w:val="4"/>
          <w:sz w:val="28"/>
          <w:szCs w:val="28"/>
          <w:lang w:val="ru-RU"/>
        </w:rPr>
        <w:t>учёт</w:t>
      </w:r>
      <w:r>
        <w:rPr>
          <w:rFonts w:hint="default" w:ascii="Times NR Cyr MT" w:hAnsi="Times NR Cyr MT" w:cs="Times NR Cyr MT"/>
          <w:color w:val="000000"/>
          <w:spacing w:val="4"/>
          <w:sz w:val="28"/>
          <w:szCs w:val="28"/>
          <w:lang w:val="ru-RU"/>
        </w:rPr>
        <w:t xml:space="preserve"> товаров на складе</w:t>
      </w:r>
      <w:r>
        <w:rPr>
          <w:rFonts w:ascii="Times NR Cyr MT" w:hAnsi="Times NR Cyr MT" w:cs="Times NR Cyr MT"/>
          <w:color w:val="000000"/>
          <w:spacing w:val="4"/>
          <w:sz w:val="28"/>
          <w:szCs w:val="28"/>
        </w:rPr>
        <w:t>.</w:t>
      </w:r>
    </w:p>
    <w:p w14:paraId="47302CA9">
      <w:pPr>
        <w:shd w:val="clear" w:color="auto" w:fill="FFFFFF"/>
        <w:tabs>
          <w:tab w:val="left" w:pos="778"/>
        </w:tabs>
        <w:spacing w:before="0" w:line="360" w:lineRule="auto"/>
        <w:ind w:firstLine="720"/>
        <w:jc w:val="both"/>
        <w:rPr>
          <w:rFonts w:ascii="Times NR Cyr MT" w:hAnsi="Times NR Cyr MT" w:cs="Times NR Cyr MT"/>
          <w:sz w:val="28"/>
          <w:szCs w:val="28"/>
        </w:rPr>
      </w:pPr>
      <w:r>
        <w:rPr>
          <w:rFonts w:ascii="Times NR Cyr MT" w:hAnsi="Times NR Cyr MT" w:cs="Times NR Cyr MT"/>
          <w:color w:val="000000"/>
          <w:spacing w:val="4"/>
          <w:sz w:val="28"/>
          <w:szCs w:val="28"/>
        </w:rPr>
        <w:t>В ходе работы на этапе проектирования была р</w:t>
      </w:r>
      <w:r>
        <w:rPr>
          <w:rFonts w:ascii="Times NR Cyr MT" w:hAnsi="Times NR Cyr MT" w:cs="Times NR Cyr MT"/>
          <w:color w:val="000000"/>
          <w:spacing w:val="7"/>
          <w:sz w:val="28"/>
          <w:szCs w:val="28"/>
        </w:rPr>
        <w:t>азработана реляционная модель базы дан</w:t>
      </w:r>
      <w:r>
        <w:rPr>
          <w:rFonts w:ascii="Times NR Cyr MT" w:hAnsi="Times NR Cyr MT" w:cs="Times NR Cyr MT"/>
          <w:color w:val="000000"/>
          <w:spacing w:val="4"/>
          <w:sz w:val="28"/>
          <w:szCs w:val="28"/>
        </w:rPr>
        <w:t xml:space="preserve">ных средствами программы </w:t>
      </w:r>
      <w:r>
        <w:rPr>
          <w:rFonts w:hint="default" w:ascii="Times NR Cyr MT" w:hAnsi="Times NR Cyr MT" w:cs="Times NR Cyr MT"/>
          <w:color w:val="000000"/>
          <w:spacing w:val="4"/>
          <w:sz w:val="28"/>
          <w:szCs w:val="28"/>
          <w:lang w:val="en-US"/>
        </w:rPr>
        <w:t>DBDesigner</w:t>
      </w:r>
      <w:r>
        <w:rPr>
          <w:rFonts w:ascii="Times NR Cyr MT" w:hAnsi="Times NR Cyr MT" w:cs="Times NR Cyr MT"/>
          <w:color w:val="000000"/>
          <w:spacing w:val="4"/>
          <w:sz w:val="28"/>
          <w:szCs w:val="28"/>
          <w:highlight w:val="none"/>
        </w:rPr>
        <w:t>.</w:t>
      </w:r>
      <w:r>
        <w:rPr>
          <w:rFonts w:ascii="Times NR Cyr MT" w:hAnsi="Times NR Cyr MT" w:cs="Times NR Cyr MT"/>
          <w:color w:val="000000"/>
          <w:spacing w:val="4"/>
          <w:sz w:val="28"/>
          <w:szCs w:val="28"/>
        </w:rPr>
        <w:t xml:space="preserve"> Также с</w:t>
      </w:r>
      <w:r>
        <w:rPr>
          <w:rFonts w:ascii="Times NR Cyr MT" w:hAnsi="Times NR Cyr MT" w:cs="Times NR Cyr MT"/>
          <w:sz w:val="28"/>
          <w:szCs w:val="28"/>
        </w:rPr>
        <w:t xml:space="preserve">оздана структура базы данных средствами языка программирования реляционных базы данных </w:t>
      </w:r>
      <w:r>
        <w:rPr>
          <w:rFonts w:ascii="Times NR Cyr MT" w:hAnsi="Times NR Cyr MT" w:cs="Times NR Cyr MT"/>
          <w:sz w:val="28"/>
          <w:szCs w:val="28"/>
          <w:highlight w:val="none"/>
          <w:lang w:val="en-US"/>
        </w:rPr>
        <w:t>SQL</w:t>
      </w:r>
      <w:r>
        <w:rPr>
          <w:rFonts w:ascii="Times NR Cyr MT" w:hAnsi="Times NR Cyr MT" w:cs="Times NR Cyr MT"/>
          <w:sz w:val="28"/>
          <w:szCs w:val="28"/>
          <w:highlight w:val="none"/>
        </w:rPr>
        <w:t xml:space="preserve"> в программе </w:t>
      </w:r>
      <w:r>
        <w:rPr>
          <w:rFonts w:hint="default" w:ascii="Times NR Cyr MT" w:hAnsi="Times NR Cyr MT" w:cs="Times NR Cyr MT"/>
          <w:sz w:val="28"/>
          <w:szCs w:val="28"/>
          <w:highlight w:val="none"/>
          <w:lang w:val="en-US"/>
        </w:rPr>
        <w:t>PostgreSQL</w:t>
      </w:r>
      <w:r>
        <w:rPr>
          <w:rFonts w:ascii="Times NR Cyr MT" w:hAnsi="Times NR Cyr MT" w:cs="Times NR Cyr MT"/>
          <w:sz w:val="28"/>
          <w:szCs w:val="28"/>
        </w:rPr>
        <w:t xml:space="preserve">. Результатом выполнения запросов для создания таблиц базы данных на языке </w:t>
      </w:r>
      <w:r>
        <w:rPr>
          <w:rFonts w:ascii="Times NR Cyr MT" w:hAnsi="Times NR Cyr MT" w:cs="Times NR Cyr MT"/>
          <w:sz w:val="28"/>
          <w:szCs w:val="28"/>
          <w:lang w:val="en-US"/>
        </w:rPr>
        <w:t>SQL</w:t>
      </w:r>
      <w:r>
        <w:rPr>
          <w:rFonts w:ascii="Times NR Cyr MT" w:hAnsi="Times NR Cyr MT" w:cs="Times NR Cyr MT"/>
          <w:sz w:val="28"/>
          <w:szCs w:val="28"/>
        </w:rPr>
        <w:t xml:space="preserve"> была создана схема данных базы данных </w:t>
      </w:r>
      <w:r>
        <w:rPr>
          <w:rFonts w:ascii="Times NR Cyr MT" w:hAnsi="Times NR Cyr MT" w:cs="Times NR Cyr MT"/>
          <w:sz w:val="28"/>
          <w:szCs w:val="28"/>
          <w:lang w:val="ru-RU"/>
        </w:rPr>
        <w:t>Склад</w:t>
      </w:r>
      <w:r>
        <w:rPr>
          <w:rFonts w:ascii="Times NR Cyr MT" w:hAnsi="Times NR Cyr MT" w:cs="Times NR Cyr MT"/>
          <w:sz w:val="28"/>
          <w:szCs w:val="28"/>
        </w:rPr>
        <w:t xml:space="preserve">. </w:t>
      </w:r>
    </w:p>
    <w:p w14:paraId="1E2E2DE2">
      <w:pPr>
        <w:shd w:val="clear" w:color="auto" w:fill="FFFFFF"/>
        <w:tabs>
          <w:tab w:val="left" w:pos="778"/>
        </w:tabs>
        <w:spacing w:before="0" w:line="360" w:lineRule="auto"/>
        <w:ind w:firstLine="720"/>
        <w:jc w:val="both"/>
        <w:rPr>
          <w:rFonts w:ascii="Times NR Cyr MT" w:hAnsi="Times NR Cyr MT" w:cs="Times NR Cyr MT"/>
          <w:sz w:val="28"/>
          <w:szCs w:val="28"/>
        </w:rPr>
      </w:pPr>
      <w:r>
        <w:rPr>
          <w:rFonts w:ascii="Times NR Cyr MT" w:hAnsi="Times NR Cyr MT" w:cs="Times NR Cyr MT"/>
          <w:sz w:val="28"/>
          <w:szCs w:val="28"/>
        </w:rPr>
        <w:t xml:space="preserve">На этапе реализации был осуществлён ввод данных в базу данных и организован поиск необходимой информации по критерию и отображение результирующего списка данных. Также были разработаны результирующие документы – </w:t>
      </w:r>
      <w:r>
        <w:rPr>
          <w:rFonts w:ascii="Times NR Cyr MT" w:hAnsi="Times NR Cyr MT" w:cs="Times NR Cyr MT"/>
          <w:sz w:val="28"/>
          <w:szCs w:val="28"/>
          <w:highlight w:val="none"/>
        </w:rPr>
        <w:t xml:space="preserve">отчеты, </w:t>
      </w:r>
      <w:r>
        <w:rPr>
          <w:rFonts w:ascii="Times NR Cyr MT" w:hAnsi="Times NR Cyr MT" w:cs="Times NR Cyr MT"/>
          <w:sz w:val="28"/>
          <w:szCs w:val="28"/>
          <w:highlight w:val="none"/>
          <w:lang w:val="en-US"/>
        </w:rPr>
        <w:t>Web</w:t>
      </w:r>
      <w:r>
        <w:rPr>
          <w:rFonts w:ascii="Times NR Cyr MT" w:hAnsi="Times NR Cyr MT" w:cs="Times NR Cyr MT"/>
          <w:sz w:val="28"/>
          <w:szCs w:val="28"/>
          <w:highlight w:val="none"/>
        </w:rPr>
        <w:t>-страницы на основании созданной базы данных.</w:t>
      </w:r>
    </w:p>
    <w:p w14:paraId="6CA2EC73">
      <w:pPr>
        <w:shd w:val="clear" w:color="auto" w:fill="FFFFFF"/>
        <w:tabs>
          <w:tab w:val="left" w:pos="778"/>
        </w:tabs>
        <w:spacing w:before="0" w:line="360" w:lineRule="auto"/>
        <w:ind w:firstLine="720"/>
        <w:jc w:val="both"/>
        <w:rPr>
          <w:sz w:val="28"/>
        </w:rPr>
      </w:pPr>
      <w:r>
        <w:rPr>
          <w:rFonts w:ascii="Times NR Cyr MT" w:hAnsi="Times NR Cyr MT" w:cs="Times NR Cyr MT"/>
          <w:sz w:val="28"/>
          <w:szCs w:val="28"/>
        </w:rPr>
        <w:t>Для дальнейшей работы с приложением требуется пройти ещё три этапа создания автоматизированной информационной системы – это этап тестирования, ввода в действия и этап эксплуатации и сопровождения системы.</w:t>
      </w:r>
    </w:p>
    <w:p w14:paraId="4155DE34">
      <w:pPr>
        <w:spacing w:before="0" w:line="360" w:lineRule="auto"/>
        <w:ind w:firstLine="851"/>
        <w:jc w:val="both"/>
        <w:rPr>
          <w:sz w:val="28"/>
        </w:rPr>
      </w:pPr>
      <w:r>
        <w:rPr>
          <w:sz w:val="28"/>
        </w:rPr>
        <w:t>В приложении к пояснительной записке курсового проекта помещены разработанные диаграммы</w:t>
      </w:r>
      <w:r>
        <w:rPr>
          <w:rFonts w:hint="default"/>
          <w:sz w:val="28"/>
          <w:lang w:val="ru-RU"/>
        </w:rPr>
        <w:t xml:space="preserve">: </w:t>
      </w:r>
      <w:r>
        <w:rPr>
          <w:sz w:val="28"/>
        </w:rPr>
        <w:t xml:space="preserve">диаграмма </w:t>
      </w:r>
      <w:r>
        <w:rPr>
          <w:sz w:val="28"/>
          <w:lang w:val="en-US"/>
        </w:rPr>
        <w:t>IDEF</w:t>
      </w:r>
      <w:r>
        <w:rPr>
          <w:sz w:val="28"/>
        </w:rPr>
        <w:t>0</w:t>
      </w:r>
      <w:r>
        <w:rPr>
          <w:rFonts w:hint="default"/>
          <w:sz w:val="28"/>
          <w:lang w:val="ru-RU"/>
        </w:rPr>
        <w:t xml:space="preserve"> (рисунок А</w:t>
      </w:r>
      <w:r>
        <w:rPr>
          <w:rFonts w:hint="default"/>
          <w:sz w:val="28"/>
          <w:lang w:val="en-US"/>
        </w:rPr>
        <w:t>.</w:t>
      </w:r>
      <w:r>
        <w:rPr>
          <w:rFonts w:hint="default"/>
          <w:sz w:val="28"/>
          <w:lang w:val="ru-RU"/>
        </w:rPr>
        <w:t>3)</w:t>
      </w:r>
      <w:r>
        <w:rPr>
          <w:sz w:val="28"/>
        </w:rPr>
        <w:t xml:space="preserve">, </w:t>
      </w:r>
      <w:r>
        <w:rPr>
          <w:sz w:val="28"/>
          <w:lang w:val="ru-RU"/>
        </w:rPr>
        <w:t>декомпозиция</w:t>
      </w:r>
      <w:r>
        <w:rPr>
          <w:rFonts w:hint="default"/>
          <w:sz w:val="28"/>
          <w:lang w:val="ru-RU"/>
        </w:rPr>
        <w:t xml:space="preserve"> диаграммы </w:t>
      </w:r>
      <w:r>
        <w:rPr>
          <w:rFonts w:hint="default"/>
          <w:sz w:val="28"/>
          <w:lang w:val="en-US"/>
        </w:rPr>
        <w:t>IDEF0 (</w:t>
      </w:r>
      <w:r>
        <w:rPr>
          <w:rFonts w:hint="default"/>
          <w:sz w:val="28"/>
          <w:lang w:val="ru-RU"/>
        </w:rPr>
        <w:t>рисунок А.4</w:t>
      </w:r>
      <w:r>
        <w:rPr>
          <w:rFonts w:hint="default"/>
          <w:sz w:val="28"/>
          <w:lang w:val="en-US"/>
        </w:rPr>
        <w:t xml:space="preserve">), </w:t>
      </w:r>
      <w:r>
        <w:rPr>
          <w:rFonts w:hint="default"/>
          <w:sz w:val="28"/>
          <w:lang w:val="ru-RU"/>
        </w:rPr>
        <w:t xml:space="preserve">диаграмма </w:t>
      </w:r>
      <w:r>
        <w:rPr>
          <w:rFonts w:hint="default"/>
          <w:sz w:val="28"/>
          <w:lang w:val="en-US"/>
        </w:rPr>
        <w:t>IDEF3</w:t>
      </w:r>
      <w:r>
        <w:rPr>
          <w:rFonts w:hint="default"/>
          <w:sz w:val="28"/>
          <w:lang w:val="ru-RU"/>
        </w:rPr>
        <w:t xml:space="preserve"> (рисунок А.5)</w:t>
      </w:r>
      <w:r>
        <w:rPr>
          <w:rFonts w:hint="default"/>
          <w:sz w:val="28"/>
          <w:lang w:val="en-US"/>
        </w:rPr>
        <w:t xml:space="preserve">, </w:t>
      </w:r>
      <w:r>
        <w:rPr>
          <w:sz w:val="28"/>
          <w:lang w:val="en-US"/>
        </w:rPr>
        <w:t>ER</w:t>
      </w:r>
      <w:r>
        <w:rPr>
          <w:sz w:val="28"/>
        </w:rPr>
        <w:t>-диаграмма</w:t>
      </w:r>
      <w:r>
        <w:rPr>
          <w:rFonts w:hint="default"/>
          <w:sz w:val="28"/>
          <w:lang w:val="ru-RU"/>
        </w:rPr>
        <w:t xml:space="preserve"> (рисунок А.6)</w:t>
      </w:r>
      <w:r>
        <w:rPr>
          <w:sz w:val="28"/>
        </w:rPr>
        <w:t>,</w:t>
      </w:r>
      <w:r>
        <w:rPr>
          <w:rFonts w:hint="default"/>
          <w:sz w:val="28"/>
          <w:lang w:val="ru-RU"/>
        </w:rPr>
        <w:t xml:space="preserve"> схема реляционной модели базы данных (рисунок А.7), схема данных в СУБД (рисунок А.8) и диаграмма Ганта (рисунок А.9)</w:t>
      </w:r>
      <w:r>
        <w:rPr>
          <w:sz w:val="28"/>
        </w:rPr>
        <w:t xml:space="preserve">. </w:t>
      </w:r>
    </w:p>
    <w:p w14:paraId="163A566C">
      <w:pPr>
        <w:spacing w:before="0" w:line="360" w:lineRule="auto"/>
        <w:ind w:firstLine="708"/>
        <w:jc w:val="both"/>
        <w:rPr>
          <w:sz w:val="28"/>
        </w:rPr>
      </w:pPr>
      <w:r>
        <w:rPr>
          <w:sz w:val="28"/>
        </w:rPr>
        <w:t>Таким образом, можно сделать вывод, что задание на курсовое проектирование выполнено в полном объёме.</w:t>
      </w:r>
    </w:p>
    <w:p w14:paraId="12D82A6C">
      <w:pPr>
        <w:rPr>
          <w:rFonts w:hint="default" w:ascii="Times New Roman Regular" w:hAnsi="Times New Roman Regular" w:cs="Times New Roman Regular"/>
          <w:color w:val="000000"/>
          <w:spacing w:val="-4"/>
          <w:sz w:val="28"/>
          <w:szCs w:val="28"/>
          <w:lang w:val="en-US"/>
        </w:rPr>
      </w:pPr>
    </w:p>
    <w:p w14:paraId="402E8DB7">
      <w:pPr>
        <w:rPr>
          <w:b w:val="0"/>
          <w:bCs w:val="0"/>
        </w:rPr>
      </w:pPr>
      <w:bookmarkStart w:id="31" w:name="_Toc122613903"/>
      <w:r>
        <w:rPr>
          <w:b w:val="0"/>
          <w:bCs w:val="0"/>
        </w:rPr>
        <w:br w:type="page"/>
      </w:r>
    </w:p>
    <w:p w14:paraId="2E6524CF">
      <w:pPr>
        <w:pStyle w:val="250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80" w:line="360" w:lineRule="auto"/>
        <w:ind w:right="283" w:firstLine="0"/>
        <w:textAlignment w:val="auto"/>
        <w:outlineLvl w:val="0"/>
        <w:rPr>
          <w:b w:val="0"/>
          <w:bCs w:val="0"/>
        </w:rPr>
      </w:pPr>
      <w:bookmarkStart w:id="32" w:name="_Toc2053568986"/>
      <w:r>
        <w:rPr>
          <w:b w:val="0"/>
          <w:bCs w:val="0"/>
        </w:rPr>
        <w:t>Список литературы</w:t>
      </w:r>
      <w:bookmarkEnd w:id="31"/>
      <w:bookmarkEnd w:id="32"/>
    </w:p>
    <w:p w14:paraId="00DFCBEF">
      <w:pPr>
        <w:numPr>
          <w:ilvl w:val="0"/>
          <w:numId w:val="21"/>
        </w:numPr>
        <w:spacing w:before="0" w:line="360" w:lineRule="auto"/>
        <w:ind w:left="425" w:leftChars="0" w:hanging="425" w:firstLineChars="0"/>
        <w:jc w:val="both"/>
        <w:rPr>
          <w:sz w:val="28"/>
          <w:highlight w:val="none"/>
        </w:rPr>
      </w:pPr>
      <w:r>
        <w:rPr>
          <w:sz w:val="28"/>
          <w:highlight w:val="none"/>
        </w:rPr>
        <w:t>ГОСТ 2.701—2008 Единая система конструкторской документации. Схемы. Виды и ти</w:t>
      </w:r>
      <w:r>
        <w:rPr>
          <w:sz w:val="28"/>
          <w:szCs w:val="28"/>
          <w:highlight w:val="none"/>
        </w:rPr>
        <w:t xml:space="preserve">пы. Общие требования к выполнению. – М.: </w:t>
      </w:r>
      <w:r>
        <w:rPr>
          <w:sz w:val="28"/>
          <w:highlight w:val="none"/>
        </w:rPr>
        <w:t>Стандартинформ, 2009. – 15 с.</w:t>
      </w:r>
    </w:p>
    <w:p w14:paraId="249F3D88">
      <w:pPr>
        <w:numPr>
          <w:ilvl w:val="0"/>
          <w:numId w:val="21"/>
        </w:numPr>
        <w:spacing w:before="0" w:line="360" w:lineRule="auto"/>
        <w:ind w:left="425" w:leftChars="0" w:hanging="425" w:firstLineChars="0"/>
        <w:jc w:val="both"/>
        <w:rPr>
          <w:sz w:val="28"/>
          <w:highlight w:val="none"/>
        </w:rPr>
      </w:pPr>
      <w:r>
        <w:rPr>
          <w:sz w:val="28"/>
          <w:highlight w:val="none"/>
        </w:rPr>
        <w:t>ГОСТ 2.743—91 Единая система конструкторской документации. Обозначения условные графические в схемах. Элементы цифровой техники. – М.: Стандартинформ, 2009. – 62 с.</w:t>
      </w:r>
    </w:p>
    <w:p w14:paraId="7FCD7BA7">
      <w:pPr>
        <w:numPr>
          <w:ilvl w:val="0"/>
          <w:numId w:val="21"/>
        </w:numPr>
        <w:spacing w:before="0" w:line="360" w:lineRule="auto"/>
        <w:ind w:left="425" w:leftChars="0" w:hanging="425" w:firstLineChars="0"/>
        <w:jc w:val="both"/>
        <w:rPr>
          <w:sz w:val="28"/>
          <w:highlight w:val="none"/>
        </w:rPr>
      </w:pPr>
      <w:r>
        <w:rPr>
          <w:rFonts w:hint="default"/>
          <w:sz w:val="28"/>
          <w:highlight w:val="none"/>
          <w:lang w:val="en-US"/>
        </w:rPr>
        <w:t xml:space="preserve">React. </w:t>
      </w:r>
      <w:r>
        <w:rPr>
          <w:rFonts w:hint="default"/>
          <w:sz w:val="28"/>
          <w:highlight w:val="none"/>
          <w:lang w:val="ru-RU"/>
        </w:rPr>
        <w:t>Быстрый старт</w:t>
      </w:r>
      <w:r>
        <w:rPr>
          <w:rFonts w:hint="default"/>
          <w:sz w:val="28"/>
          <w:highlight w:val="none"/>
          <w:lang w:val="en-US"/>
        </w:rPr>
        <w:t xml:space="preserve">./ </w:t>
      </w:r>
      <w:r>
        <w:rPr>
          <w:rFonts w:hint="default"/>
          <w:sz w:val="28"/>
          <w:highlight w:val="none"/>
          <w:lang w:val="ru-RU"/>
        </w:rPr>
        <w:t>Стефанов С., СПб.: Питер, 2023 г.</w:t>
      </w:r>
    </w:p>
    <w:p w14:paraId="575608E2">
      <w:pPr>
        <w:numPr>
          <w:ilvl w:val="0"/>
          <w:numId w:val="21"/>
        </w:numPr>
        <w:spacing w:before="0" w:line="360" w:lineRule="auto"/>
        <w:ind w:left="425" w:leftChars="0" w:hanging="425" w:firstLineChars="0"/>
        <w:jc w:val="both"/>
        <w:rPr>
          <w:sz w:val="28"/>
          <w:highlight w:val="none"/>
        </w:rPr>
      </w:pPr>
      <w:r>
        <w:rPr>
          <w:rFonts w:hint="default"/>
          <w:sz w:val="28"/>
          <w:highlight w:val="none"/>
        </w:rPr>
        <w:t>RESTful Web API. Паттерны и практики</w:t>
      </w:r>
      <w:r>
        <w:rPr>
          <w:rFonts w:hint="default"/>
          <w:sz w:val="28"/>
          <w:highlight w:val="none"/>
          <w:lang w:val="en-US"/>
        </w:rPr>
        <w:t>./ Амундсен М.,</w:t>
      </w:r>
      <w:r>
        <w:rPr>
          <w:rFonts w:hint="default"/>
          <w:sz w:val="28"/>
          <w:highlight w:val="none"/>
        </w:rPr>
        <w:t xml:space="preserve"> Астана: Спринт Бук, 2025</w:t>
      </w:r>
      <w:r>
        <w:rPr>
          <w:rFonts w:hint="default"/>
          <w:sz w:val="28"/>
          <w:highlight w:val="none"/>
          <w:lang w:val="ru-RU"/>
        </w:rPr>
        <w:t xml:space="preserve"> г</w:t>
      </w:r>
      <w:r>
        <w:rPr>
          <w:rFonts w:hint="default"/>
          <w:sz w:val="28"/>
          <w:highlight w:val="none"/>
        </w:rPr>
        <w:t>.</w:t>
      </w:r>
    </w:p>
    <w:p w14:paraId="0C085C9B">
      <w:pPr>
        <w:numPr>
          <w:ilvl w:val="0"/>
          <w:numId w:val="21"/>
        </w:numPr>
        <w:spacing w:before="0" w:line="360" w:lineRule="auto"/>
        <w:ind w:left="425" w:leftChars="0" w:hanging="425" w:firstLineChars="0"/>
        <w:jc w:val="both"/>
        <w:rPr>
          <w:sz w:val="28"/>
          <w:highlight w:val="none"/>
        </w:rPr>
      </w:pPr>
      <w:r>
        <w:rPr>
          <w:sz w:val="28"/>
          <w:highlight w:val="none"/>
        </w:rPr>
        <w:t>Базы данных. Учебный курс./Глушаков С.В., Ломотько Д.В.,  Харьков-2000.</w:t>
      </w:r>
    </w:p>
    <w:p w14:paraId="37D56F41">
      <w:pPr>
        <w:numPr>
          <w:ilvl w:val="0"/>
          <w:numId w:val="21"/>
        </w:numPr>
        <w:spacing w:before="0" w:line="360" w:lineRule="auto"/>
        <w:ind w:left="425" w:leftChars="0" w:hanging="425" w:firstLineChars="0"/>
        <w:jc w:val="both"/>
        <w:rPr>
          <w:sz w:val="28"/>
          <w:highlight w:val="none"/>
        </w:rPr>
      </w:pPr>
      <w:r>
        <w:rPr>
          <w:sz w:val="28"/>
          <w:highlight w:val="none"/>
        </w:rPr>
        <w:t>Базы данных: Разработка и управление./ Гэри  Хансен, М-1999 г.</w:t>
      </w:r>
    </w:p>
    <w:p w14:paraId="1219D0A5">
      <w:pPr>
        <w:numPr>
          <w:ilvl w:val="0"/>
          <w:numId w:val="21"/>
        </w:numPr>
        <w:spacing w:before="0" w:line="360" w:lineRule="auto"/>
        <w:ind w:left="425" w:leftChars="0" w:hanging="425" w:firstLineChars="0"/>
        <w:jc w:val="both"/>
        <w:rPr>
          <w:sz w:val="28"/>
          <w:highlight w:val="none"/>
        </w:rPr>
      </w:pPr>
      <w:r>
        <w:rPr>
          <w:sz w:val="28"/>
          <w:highlight w:val="none"/>
        </w:rPr>
        <w:t>Базы данных: Учебник для высших учебных заведений/ Под ред. проф. А.Д. Хомоненко СПб.: Корона принт, 2000.</w:t>
      </w:r>
    </w:p>
    <w:p w14:paraId="0365F268">
      <w:pPr>
        <w:numPr>
          <w:ilvl w:val="0"/>
          <w:numId w:val="21"/>
        </w:numPr>
        <w:spacing w:before="0" w:line="360" w:lineRule="auto"/>
        <w:ind w:left="425" w:leftChars="0" w:hanging="425" w:firstLineChars="0"/>
        <w:jc w:val="both"/>
        <w:rPr>
          <w:sz w:val="28"/>
          <w:highlight w:val="none"/>
        </w:rPr>
      </w:pPr>
      <w:r>
        <w:rPr>
          <w:sz w:val="28"/>
          <w:highlight w:val="none"/>
        </w:rPr>
        <w:t>Практикум по пакетам прикладных программ/ под редакцией С.В. Назарова, М-1999 г.</w:t>
      </w:r>
    </w:p>
    <w:p w14:paraId="7911368D">
      <w:pPr>
        <w:numPr>
          <w:ilvl w:val="0"/>
          <w:numId w:val="21"/>
        </w:numPr>
        <w:spacing w:before="0" w:line="360" w:lineRule="auto"/>
        <w:ind w:left="425" w:leftChars="0" w:hanging="425" w:firstLineChars="0"/>
        <w:jc w:val="both"/>
        <w:rPr>
          <w:sz w:val="28"/>
          <w:szCs w:val="28"/>
          <w:highlight w:val="none"/>
        </w:rPr>
      </w:pPr>
      <w:r>
        <w:rPr>
          <w:sz w:val="28"/>
          <w:highlight w:val="none"/>
        </w:rPr>
        <w:t>Проектирование информационных систем: курс лекций. Учебное пособие./В.И. Грекул, Г.Н. Денищенко, Н.Л. Коровкина.  М.: Интернет-Ун-т Информ. технологий, 2005г.</w:t>
      </w:r>
    </w:p>
    <w:p w14:paraId="034687E2">
      <w:pPr>
        <w:numPr>
          <w:ilvl w:val="0"/>
          <w:numId w:val="21"/>
        </w:numPr>
        <w:spacing w:before="0" w:line="360" w:lineRule="auto"/>
        <w:ind w:left="425" w:leftChars="0" w:hanging="425" w:firstLineChars="0"/>
        <w:jc w:val="both"/>
        <w:rPr>
          <w:sz w:val="28"/>
          <w:szCs w:val="28"/>
          <w:highlight w:val="none"/>
        </w:rPr>
      </w:pPr>
      <w:r>
        <w:rPr>
          <w:sz w:val="28"/>
          <w:highlight w:val="none"/>
          <w:lang w:val="ru-RU"/>
        </w:rPr>
        <w:t>Язык</w:t>
      </w:r>
      <w:r>
        <w:rPr>
          <w:rFonts w:hint="default"/>
          <w:sz w:val="28"/>
          <w:highlight w:val="none"/>
          <w:lang w:val="ru-RU"/>
        </w:rPr>
        <w:t xml:space="preserve"> программирования </w:t>
      </w:r>
      <w:r>
        <w:rPr>
          <w:rFonts w:hint="default"/>
          <w:sz w:val="28"/>
          <w:highlight w:val="none"/>
          <w:lang w:val="en-US"/>
        </w:rPr>
        <w:t xml:space="preserve">Go./ </w:t>
      </w:r>
      <w:r>
        <w:rPr>
          <w:rFonts w:hint="default"/>
          <w:sz w:val="28"/>
          <w:highlight w:val="none"/>
          <w:lang w:val="ru-RU"/>
        </w:rPr>
        <w:t>Донован Алан А. А., Керниган Брайян У., М.: ООО “И.Д. Вильямс”, 2016 г.</w:t>
      </w:r>
    </w:p>
    <w:p w14:paraId="10811D45">
      <w:pPr>
        <w:numPr>
          <w:ilvl w:val="0"/>
          <w:numId w:val="0"/>
        </w:numPr>
        <w:spacing w:before="0" w:line="360" w:lineRule="auto"/>
        <w:jc w:val="both"/>
        <w:outlineLvl w:val="0"/>
        <w:rPr>
          <w:rFonts w:hint="default" w:ascii="Times New Roman Regular" w:hAnsi="Times New Roman Regular" w:cs="Times New Roman Regular"/>
          <w:color w:val="000000"/>
          <w:spacing w:val="-4"/>
          <w:sz w:val="28"/>
          <w:szCs w:val="28"/>
          <w:lang w:val="en-US"/>
        </w:rPr>
      </w:pPr>
    </w:p>
    <w:p w14:paraId="33999628">
      <w:pPr>
        <w:shd w:val="clear" w:color="auto" w:fill="FFFFFF"/>
        <w:tabs>
          <w:tab w:val="left" w:pos="142"/>
        </w:tabs>
        <w:spacing w:line="360" w:lineRule="auto"/>
        <w:jc w:val="center"/>
        <w:rPr>
          <w:rFonts w:hint="default"/>
          <w:sz w:val="28"/>
          <w:szCs w:val="28"/>
          <w:highlight w:val="none"/>
          <w:lang w:val="en-US"/>
        </w:rPr>
      </w:pPr>
    </w:p>
    <w:p w14:paraId="02ADE244">
      <w:pPr>
        <w:shd w:val="clear" w:color="auto" w:fill="FFFFFF"/>
        <w:tabs>
          <w:tab w:val="left" w:pos="142"/>
        </w:tabs>
        <w:spacing w:line="360" w:lineRule="auto"/>
        <w:jc w:val="center"/>
        <w:rPr>
          <w:sz w:val="28"/>
          <w:szCs w:val="28"/>
        </w:rPr>
      </w:pPr>
      <w:r>
        <w:rPr>
          <w:rFonts w:hint="default"/>
          <w:sz w:val="28"/>
          <w:szCs w:val="28"/>
          <w:highlight w:val="none"/>
          <w:lang w:val="ru-RU"/>
        </w:rPr>
        <w:br w:type="textWrapping"/>
      </w:r>
    </w:p>
    <w:p w14:paraId="1F1B092E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00F15942">
      <w:pPr>
        <w:keepNext w:val="0"/>
        <w:keepLines w:val="0"/>
        <w:pageBreakBefore w:val="0"/>
        <w:widowControl/>
        <w:suppressAutoHyphen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jc w:val="center"/>
        <w:textAlignment w:val="auto"/>
        <w:outlineLvl w:val="0"/>
        <w:rPr>
          <w:sz w:val="28"/>
          <w:szCs w:val="28"/>
        </w:rPr>
      </w:pPr>
      <w:bookmarkStart w:id="33" w:name="_Toc2124256765"/>
      <w:r>
        <w:rPr>
          <w:sz w:val="28"/>
          <w:szCs w:val="28"/>
        </w:rPr>
        <w:t>Приложение А</w:t>
      </w:r>
      <w:bookmarkEnd w:id="33"/>
    </w:p>
    <w:p w14:paraId="340B94D0">
      <w:pPr>
        <w:keepNext w:val="0"/>
        <w:keepLines w:val="0"/>
        <w:pageBreakBefore w:val="0"/>
        <w:widowControl/>
        <w:suppressAutoHyphen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480" w:line="360" w:lineRule="auto"/>
        <w:jc w:val="center"/>
        <w:textAlignment w:val="auto"/>
        <w:rPr>
          <w:sz w:val="28"/>
          <w:szCs w:val="28"/>
        </w:rPr>
      </w:pPr>
      <w:r>
        <w:rPr>
          <w:sz w:val="28"/>
          <w:szCs w:val="28"/>
        </w:rPr>
        <w:t>(обязательное)</w:t>
      </w:r>
    </w:p>
    <w:p w14:paraId="2EDDD14D">
      <w:pPr>
        <w:suppressAutoHyphens w:val="0"/>
        <w:spacing w:before="0" w:after="160" w:line="360" w:lineRule="auto"/>
        <w:jc w:val="center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drawing>
          <wp:inline distT="0" distB="0" distL="114300" distR="114300">
            <wp:extent cx="4889500" cy="2722880"/>
            <wp:effectExtent l="0" t="0" r="12700" b="20320"/>
            <wp:docPr id="90" name="Picture 90" descr="Группы пользователей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Picture 90" descr="Группы пользователей"/>
                    <pic:cNvPicPr>
                      <a:picLocks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4889500" cy="272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90B8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480" w:line="360" w:lineRule="auto"/>
        <w:ind w:right="283"/>
        <w:jc w:val="center"/>
        <w:textAlignment w:val="auto"/>
        <w:rPr>
          <w:rFonts w:hint="default"/>
          <w:sz w:val="28"/>
          <w:szCs w:val="28"/>
          <w:lang w:val="en-US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>Рисунок А.</w:t>
      </w:r>
      <w:r>
        <w:rPr>
          <w:rFonts w:hint="default" w:ascii="Times New Roman Regular" w:hAnsi="Times New Roman Regular" w:cs="Times New Roman Regular"/>
          <w:sz w:val="28"/>
          <w:szCs w:val="28"/>
          <w:lang w:val="ru-RU"/>
        </w:rPr>
        <w:t>1</w:t>
      </w:r>
      <w:r>
        <w:rPr>
          <w:rFonts w:hint="default" w:ascii="Times New Roman Regular" w:hAnsi="Times New Roman Regular" w:cs="Times New Roman Regular"/>
          <w:sz w:val="28"/>
          <w:szCs w:val="28"/>
        </w:rPr>
        <w:t xml:space="preserve"> – </w:t>
      </w:r>
      <w:r>
        <w:rPr>
          <w:rFonts w:hint="default" w:ascii="Times New Roman Regular" w:hAnsi="Times New Roman Regular" w:cs="Times New Roman Regular"/>
          <w:sz w:val="28"/>
          <w:szCs w:val="28"/>
          <w:lang w:val="en-US"/>
        </w:rPr>
        <w:t>Группы пользователей системы</w:t>
      </w:r>
    </w:p>
    <w:p w14:paraId="1DD3F2FB">
      <w:pPr>
        <w:spacing w:after="160" w:line="360" w:lineRule="auto"/>
        <w:ind w:firstLine="0"/>
        <w:jc w:val="center"/>
        <w:rPr>
          <w:rFonts w:hint="default" w:ascii="Times New Roman Regular" w:hAnsi="Times New Roman Regular" w:cs="Times New Roman Regular"/>
          <w:bCs/>
          <w:sz w:val="28"/>
          <w:szCs w:val="28"/>
          <w:lang w:val="ru-RU"/>
        </w:rPr>
      </w:pPr>
    </w:p>
    <w:p w14:paraId="77E8C1A2">
      <w:pPr>
        <w:spacing w:after="160" w:line="360" w:lineRule="auto"/>
        <w:ind w:firstLine="0"/>
        <w:jc w:val="center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>Рисунок А.</w:t>
      </w:r>
      <w:r>
        <w:rPr>
          <w:rFonts w:hint="default" w:ascii="Times New Roman Regular" w:hAnsi="Times New Roman Regular" w:cs="Times New Roman Regular"/>
          <w:sz w:val="28"/>
          <w:szCs w:val="28"/>
          <w:lang w:val="ru-RU"/>
        </w:rPr>
        <w:t>2</w:t>
      </w:r>
      <w:r>
        <w:rPr>
          <w:rFonts w:hint="default" w:ascii="Times New Roman Regular" w:hAnsi="Times New Roman Regular" w:cs="Times New Roman Regular"/>
          <w:sz w:val="28"/>
          <w:szCs w:val="28"/>
        </w:rPr>
        <w:t xml:space="preserve"> – </w:t>
      </w:r>
      <w:r>
        <w:rPr>
          <w:rFonts w:hint="default" w:ascii="Times New Roman Regular" w:hAnsi="Times New Roman Regular" w:cs="Times New Roman Regular"/>
          <w:sz w:val="28"/>
          <w:szCs w:val="28"/>
          <w:lang w:val="ru-RU"/>
        </w:rPr>
        <w:t>Д</w:t>
      </w:r>
      <w:r>
        <w:rPr>
          <w:rFonts w:hint="default" w:ascii="Times New Roman Regular" w:hAnsi="Times New Roman Regular"/>
          <w:sz w:val="28"/>
          <w:szCs w:val="28"/>
        </w:rPr>
        <w:t>иаграмма прецедентов</w:t>
      </w:r>
    </w:p>
    <w:p w14:paraId="68FB2065">
      <w:pPr>
        <w:rPr>
          <w:rFonts w:hint="default" w:ascii="Times New Roman Regular" w:hAnsi="Times New Roman Regular" w:cs="Times New Roman Regular"/>
          <w:sz w:val="28"/>
          <w:szCs w:val="28"/>
          <w:lang w:val="en-US"/>
        </w:rPr>
      </w:pPr>
      <w:r>
        <w:rPr>
          <w:rFonts w:hint="default" w:ascii="Times New Roman Regular" w:hAnsi="Times New Roman Regular" w:cs="Times New Roman Regular"/>
          <w:sz w:val="28"/>
          <w:szCs w:val="28"/>
          <w:lang w:val="en-US"/>
        </w:rPr>
        <w:br w:type="page"/>
      </w:r>
    </w:p>
    <w:p w14:paraId="58B9C02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firstLine="0"/>
        <w:jc w:val="center"/>
        <w:textAlignment w:val="auto"/>
        <w:rPr>
          <w:rFonts w:hint="default" w:ascii="Times New Roman Regular" w:hAnsi="Times New Roman Regular" w:cs="Times New Roman Regular"/>
          <w:sz w:val="28"/>
          <w:szCs w:val="28"/>
          <w:lang w:val="en-US"/>
        </w:rPr>
      </w:pPr>
      <w:r>
        <w:rPr>
          <w:rFonts w:hint="default" w:ascii="Times New Roman Regular" w:hAnsi="Times New Roman Regular" w:cs="Times New Roman Regular"/>
          <w:sz w:val="28"/>
          <w:szCs w:val="28"/>
          <w:lang w:val="en-US"/>
        </w:rPr>
        <w:drawing>
          <wp:inline distT="0" distB="0" distL="114300" distR="114300">
            <wp:extent cx="4758055" cy="3296920"/>
            <wp:effectExtent l="0" t="0" r="17145" b="5080"/>
            <wp:docPr id="113" name="Picture 113" descr="IDEF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" name="Picture 113" descr="IDEF0"/>
                    <pic:cNvPicPr>
                      <a:picLocks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4758055" cy="329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9FF9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480" w:line="360" w:lineRule="auto"/>
        <w:ind w:firstLine="0"/>
        <w:jc w:val="center"/>
        <w:textAlignment w:val="auto"/>
        <w:rPr>
          <w:rFonts w:hint="default" w:ascii="Times New Roman Regular" w:hAnsi="Times New Roman Regular" w:cs="Times New Roman Regular"/>
          <w:sz w:val="28"/>
          <w:szCs w:val="28"/>
          <w:lang w:val="ru-RU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>Рисунок А.</w:t>
      </w:r>
      <w:r>
        <w:rPr>
          <w:rFonts w:hint="default" w:ascii="Times New Roman Regular" w:hAnsi="Times New Roman Regular" w:cs="Times New Roman Regular"/>
          <w:sz w:val="28"/>
          <w:szCs w:val="28"/>
          <w:lang w:val="ru-RU"/>
        </w:rPr>
        <w:t>3</w:t>
      </w:r>
      <w:r>
        <w:rPr>
          <w:rFonts w:hint="default" w:ascii="Times New Roman Regular" w:hAnsi="Times New Roman Regular" w:cs="Times New Roman Regular"/>
          <w:sz w:val="28"/>
          <w:szCs w:val="28"/>
        </w:rPr>
        <w:t xml:space="preserve"> – </w:t>
      </w:r>
      <w:r>
        <w:rPr>
          <w:rFonts w:hint="default" w:ascii="Times New Roman Regular" w:hAnsi="Times New Roman Regular" w:cs="Times New Roman Regular"/>
          <w:sz w:val="28"/>
          <w:szCs w:val="28"/>
          <w:lang w:val="en-US"/>
        </w:rPr>
        <w:t xml:space="preserve">IDEF0 </w:t>
      </w:r>
      <w:r>
        <w:rPr>
          <w:rFonts w:hint="default" w:ascii="Times New Roman Regular" w:hAnsi="Times New Roman Regular" w:cs="Times New Roman Regular"/>
          <w:sz w:val="28"/>
          <w:szCs w:val="28"/>
          <w:lang w:val="ru-RU"/>
        </w:rPr>
        <w:t>основного проц</w:t>
      </w:r>
    </w:p>
    <w:p w14:paraId="4DCE2B0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firstLine="0"/>
        <w:jc w:val="center"/>
        <w:textAlignment w:val="auto"/>
        <w:rPr>
          <w:rFonts w:hint="default" w:ascii="Times New Roman Regular" w:hAnsi="Times New Roman Regular" w:cs="Times New Roman Regular"/>
          <w:sz w:val="28"/>
          <w:szCs w:val="28"/>
          <w:lang w:val="en-US"/>
        </w:rPr>
      </w:pPr>
      <w:r>
        <w:rPr>
          <w:rFonts w:hint="default" w:ascii="Times New Roman Regular" w:hAnsi="Times New Roman Regular" w:cs="Times New Roman Regular"/>
          <w:sz w:val="28"/>
          <w:szCs w:val="28"/>
          <w:lang w:val="en-US"/>
        </w:rPr>
        <w:drawing>
          <wp:inline distT="0" distB="0" distL="114300" distR="114300">
            <wp:extent cx="5544185" cy="3945890"/>
            <wp:effectExtent l="0" t="0" r="18415" b="16510"/>
            <wp:docPr id="114" name="Picture 114" descr="IDEF0_decomposi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Picture 114" descr="IDEF0_decomposition"/>
                    <pic:cNvPicPr>
                      <a:picLocks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544185" cy="394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F93E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480" w:line="360" w:lineRule="auto"/>
        <w:ind w:firstLine="0"/>
        <w:jc w:val="center"/>
        <w:textAlignment w:val="auto"/>
        <w:rPr>
          <w:rFonts w:hint="default" w:ascii="Times New Roman Regular" w:hAnsi="Times New Roman Regular" w:cs="Times New Roman Regular"/>
          <w:sz w:val="28"/>
          <w:szCs w:val="28"/>
          <w:lang w:val="ru-RU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>Рисунок А.</w:t>
      </w:r>
      <w:r>
        <w:rPr>
          <w:rFonts w:hint="default" w:ascii="Times New Roman Regular" w:hAnsi="Times New Roman Regular" w:cs="Times New Roman Regular"/>
          <w:sz w:val="28"/>
          <w:szCs w:val="28"/>
          <w:lang w:val="ru-RU"/>
        </w:rPr>
        <w:t>4</w:t>
      </w:r>
      <w:r>
        <w:rPr>
          <w:rFonts w:hint="default" w:ascii="Times New Roman Regular" w:hAnsi="Times New Roman Regular" w:cs="Times New Roman Regular"/>
          <w:sz w:val="28"/>
          <w:szCs w:val="28"/>
        </w:rPr>
        <w:t xml:space="preserve"> – </w:t>
      </w:r>
      <w:r>
        <w:rPr>
          <w:rFonts w:hint="default" w:ascii="Times New Roman Regular" w:hAnsi="Times New Roman Regular" w:cs="Times New Roman Regular"/>
          <w:sz w:val="28"/>
          <w:szCs w:val="28"/>
          <w:lang w:val="ru-RU"/>
        </w:rPr>
        <w:t xml:space="preserve">Декомпозиция </w:t>
      </w:r>
      <w:r>
        <w:rPr>
          <w:rFonts w:hint="default" w:ascii="Times New Roman Regular" w:hAnsi="Times New Roman Regular" w:cs="Times New Roman Regular"/>
          <w:sz w:val="28"/>
          <w:szCs w:val="28"/>
          <w:lang w:val="en-US"/>
        </w:rPr>
        <w:t xml:space="preserve">IDEF0 </w:t>
      </w:r>
      <w:r>
        <w:rPr>
          <w:rFonts w:hint="default" w:ascii="Times New Roman Regular" w:hAnsi="Times New Roman Regular" w:cs="Times New Roman Regular"/>
          <w:sz w:val="28"/>
          <w:szCs w:val="28"/>
          <w:lang w:val="ru-RU"/>
        </w:rPr>
        <w:t>основного процесса</w:t>
      </w:r>
    </w:p>
    <w:p w14:paraId="0743D43C">
      <w:pPr>
        <w:rPr>
          <w:rFonts w:hint="default" w:ascii="Times New Roman Regular" w:hAnsi="Times New Roman Regular" w:cs="Times New Roman Regular"/>
          <w:sz w:val="28"/>
          <w:szCs w:val="28"/>
          <w:lang w:val="ru-RU"/>
        </w:rPr>
      </w:pPr>
      <w:r>
        <w:rPr>
          <w:rFonts w:hint="default" w:ascii="Times New Roman Regular" w:hAnsi="Times New Roman Regular" w:cs="Times New Roman Regular"/>
          <w:sz w:val="28"/>
          <w:szCs w:val="28"/>
          <w:lang w:val="ru-RU"/>
        </w:rPr>
        <w:br w:type="page"/>
      </w:r>
    </w:p>
    <w:p w14:paraId="78CD5E4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60" w:line="360" w:lineRule="auto"/>
        <w:ind w:firstLine="0"/>
        <w:jc w:val="center"/>
        <w:textAlignment w:val="auto"/>
        <w:rPr>
          <w:rFonts w:hint="default" w:ascii="Times New Roman Regular" w:hAnsi="Times New Roman Regular" w:cs="Times New Roman Regular"/>
          <w:sz w:val="28"/>
          <w:szCs w:val="28"/>
          <w:lang w:val="en-US"/>
        </w:rPr>
      </w:pPr>
      <w:r>
        <w:rPr>
          <w:rFonts w:hint="default" w:ascii="Times New Roman Regular" w:hAnsi="Times New Roman Regular" w:cs="Times New Roman Regular"/>
          <w:sz w:val="28"/>
          <w:szCs w:val="28"/>
          <w:lang w:val="en-US"/>
        </w:rPr>
        <w:drawing>
          <wp:inline distT="0" distB="0" distL="114300" distR="114300">
            <wp:extent cx="5947410" cy="2590165"/>
            <wp:effectExtent l="0" t="0" r="21590" b="635"/>
            <wp:docPr id="115" name="Picture 115" descr="IDEF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" name="Picture 115" descr="IDEF3"/>
                    <pic:cNvPicPr>
                      <a:picLocks noChangeAspect="1"/>
                    </pic:cNvPicPr>
                  </pic:nvPicPr>
                  <pic:blipFill>
                    <a:blip r:embed="rId89"/>
                    <a:srcRect l="1583" t="1229" r="973" b="8466"/>
                    <a:stretch>
                      <a:fillRect/>
                    </a:stretch>
                  </pic:blipFill>
                  <pic:spPr>
                    <a:xfrm>
                      <a:off x="0" y="0"/>
                      <a:ext cx="5947410" cy="259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B81A6">
      <w:pPr>
        <w:spacing w:after="160" w:line="360" w:lineRule="auto"/>
        <w:ind w:firstLine="0"/>
        <w:jc w:val="center"/>
        <w:rPr>
          <w:rFonts w:hint="default" w:ascii="Times New Roman Regular" w:hAnsi="Times New Roman Regular" w:cs="Times New Roman Regular"/>
          <w:sz w:val="28"/>
          <w:szCs w:val="28"/>
          <w:lang w:val="ru-RU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>Рисунок А.</w:t>
      </w:r>
      <w:r>
        <w:rPr>
          <w:rFonts w:hint="default" w:ascii="Times New Roman Regular" w:hAnsi="Times New Roman Regular" w:cs="Times New Roman Regular"/>
          <w:sz w:val="28"/>
          <w:szCs w:val="28"/>
          <w:lang w:val="ru-RU"/>
        </w:rPr>
        <w:t>5</w:t>
      </w:r>
      <w:r>
        <w:rPr>
          <w:rFonts w:hint="default" w:ascii="Times New Roman Regular" w:hAnsi="Times New Roman Regular" w:cs="Times New Roman Regular"/>
          <w:sz w:val="28"/>
          <w:szCs w:val="28"/>
        </w:rPr>
        <w:t xml:space="preserve"> – </w:t>
      </w:r>
      <w:r>
        <w:rPr>
          <w:rFonts w:hint="default" w:ascii="Times New Roman Regular" w:hAnsi="Times New Roman Regular" w:cs="Times New Roman Regular"/>
          <w:sz w:val="28"/>
          <w:szCs w:val="28"/>
          <w:lang w:val="en-US"/>
        </w:rPr>
        <w:t>IDEF</w:t>
      </w:r>
      <w:r>
        <w:rPr>
          <w:rFonts w:hint="default" w:ascii="Times New Roman Regular" w:hAnsi="Times New Roman Regular" w:cs="Times New Roman Regular"/>
          <w:sz w:val="28"/>
          <w:szCs w:val="28"/>
          <w:lang w:val="ru-RU"/>
        </w:rPr>
        <w:t>3</w:t>
      </w:r>
      <w:r>
        <w:rPr>
          <w:rFonts w:hint="default" w:ascii="Times New Roman Regular" w:hAnsi="Times New Roman Regular" w:cs="Times New Roman Regular"/>
          <w:sz w:val="28"/>
          <w:szCs w:val="28"/>
          <w:lang w:val="en-US"/>
        </w:rPr>
        <w:t xml:space="preserve"> </w:t>
      </w:r>
      <w:r>
        <w:rPr>
          <w:rFonts w:hint="default" w:ascii="Times New Roman Regular" w:hAnsi="Times New Roman Regular" w:cs="Times New Roman Regular"/>
          <w:sz w:val="28"/>
          <w:szCs w:val="28"/>
          <w:lang w:val="ru-RU"/>
        </w:rPr>
        <w:t>процесса добавления производителя</w:t>
      </w:r>
    </w:p>
    <w:p w14:paraId="03CA3DD7">
      <w:pPr>
        <w:spacing w:after="160" w:line="360" w:lineRule="auto"/>
        <w:ind w:firstLine="0"/>
        <w:jc w:val="center"/>
        <w:rPr>
          <w:rFonts w:hint="default" w:ascii="Times New Roman Regular" w:hAnsi="Times New Roman Regular" w:cs="Times New Roman Regular"/>
          <w:sz w:val="28"/>
          <w:szCs w:val="28"/>
          <w:lang w:val="ru-RU"/>
        </w:rPr>
      </w:pPr>
    </w:p>
    <w:p w14:paraId="12BE74B7">
      <w:pPr>
        <w:rPr>
          <w:rFonts w:hint="default" w:ascii="Times New Roman Regular" w:hAnsi="Times New Roman Regular" w:cs="Times New Roman Regular"/>
          <w:bCs/>
          <w:sz w:val="28"/>
          <w:szCs w:val="28"/>
          <w:lang w:val="ru-RU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br w:type="page"/>
      </w:r>
      <w:r>
        <w:rPr>
          <w:rFonts w:hint="default" w:ascii="Times New Roman Regular" w:hAnsi="Times New Roman Regular" w:cs="Times New Roman Regular"/>
          <w:bCs/>
          <w:sz w:val="28"/>
          <w:szCs w:val="28"/>
          <w:lang w:val="ru-RU"/>
        </w:rPr>
        <w:drawing>
          <wp:inline distT="0" distB="0" distL="114300" distR="114300">
            <wp:extent cx="5929630" cy="3173095"/>
            <wp:effectExtent l="0" t="0" r="13970" b="1905"/>
            <wp:docPr id="91" name="Picture 91" descr="storage-concep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Picture 91" descr="storage-concept"/>
                    <pic:cNvPicPr>
                      <a:picLocks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929630" cy="317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1F921">
      <w:pPr>
        <w:spacing w:line="360" w:lineRule="auto"/>
        <w:ind w:right="282"/>
        <w:jc w:val="center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>Рисунок А.</w:t>
      </w:r>
      <w:r>
        <w:rPr>
          <w:rFonts w:hint="default" w:ascii="Times New Roman Regular" w:hAnsi="Times New Roman Regular" w:cs="Times New Roman Regular"/>
          <w:sz w:val="28"/>
          <w:szCs w:val="28"/>
          <w:lang w:val="ru-RU"/>
        </w:rPr>
        <w:t>6</w:t>
      </w:r>
      <w:r>
        <w:rPr>
          <w:rFonts w:hint="default" w:ascii="Times New Roman Regular" w:hAnsi="Times New Roman Regular" w:cs="Times New Roman Regular"/>
          <w:sz w:val="28"/>
          <w:szCs w:val="28"/>
        </w:rPr>
        <w:t xml:space="preserve"> – ER-модель </w:t>
      </w:r>
    </w:p>
    <w:p w14:paraId="4DAA8E1D">
      <w:pPr>
        <w:spacing w:line="360" w:lineRule="auto"/>
        <w:ind w:right="282"/>
        <w:jc w:val="center"/>
        <w:rPr>
          <w:rFonts w:hint="default" w:ascii="Times New Roman Regular" w:hAnsi="Times New Roman Regular" w:cs="Times New Roman Regular"/>
          <w:sz w:val="28"/>
          <w:szCs w:val="28"/>
        </w:rPr>
      </w:pPr>
    </w:p>
    <w:p w14:paraId="6C6F5FAB">
      <w:pPr>
        <w:spacing w:line="360" w:lineRule="auto"/>
        <w:ind w:left="0" w:leftChars="0" w:right="282" w:firstLine="0" w:firstLineChars="0"/>
        <w:jc w:val="both"/>
        <w:rPr>
          <w:rFonts w:hint="default" w:ascii="Times New Roman Regular" w:hAnsi="Times New Roman Regular" w:cs="Times New Roman Regular"/>
          <w:bCs/>
          <w:sz w:val="28"/>
          <w:szCs w:val="28"/>
          <w:lang w:val="en-US"/>
        </w:rPr>
      </w:pPr>
      <w:r>
        <w:rPr>
          <w:rFonts w:hint="default" w:ascii="Times New Roman Regular" w:hAnsi="Times New Roman Regular" w:cs="Times New Roman Regular"/>
          <w:bCs/>
          <w:sz w:val="28"/>
          <w:szCs w:val="28"/>
          <w:lang w:val="en-US"/>
        </w:rPr>
        <w:drawing>
          <wp:inline distT="0" distB="0" distL="114300" distR="114300">
            <wp:extent cx="5764530" cy="3886200"/>
            <wp:effectExtent l="0" t="0" r="1270" b="0"/>
            <wp:docPr id="1" name="Picture 1" descr="idef1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def1x"/>
                    <pic:cNvPicPr>
                      <a:picLocks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764530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90C75">
      <w:pPr>
        <w:spacing w:line="360" w:lineRule="auto"/>
        <w:ind w:right="282"/>
        <w:jc w:val="center"/>
        <w:rPr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>Рисунок А.</w:t>
      </w:r>
      <w:r>
        <w:rPr>
          <w:rFonts w:hint="default" w:ascii="Times New Roman Regular" w:hAnsi="Times New Roman Regular" w:cs="Times New Roman Regular"/>
          <w:sz w:val="28"/>
          <w:szCs w:val="28"/>
          <w:lang w:val="ru-RU"/>
        </w:rPr>
        <w:t>7</w:t>
      </w:r>
      <w:r>
        <w:rPr>
          <w:rFonts w:hint="default" w:ascii="Times New Roman Regular" w:hAnsi="Times New Roman Regular" w:cs="Times New Roman Regular"/>
          <w:sz w:val="28"/>
          <w:szCs w:val="28"/>
        </w:rPr>
        <w:t xml:space="preserve"> – Схема реляционной модели базы данных</w:t>
      </w:r>
    </w:p>
    <w:p w14:paraId="0847242D">
      <w:pPr>
        <w:spacing w:line="360" w:lineRule="auto"/>
        <w:jc w:val="center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drawing>
          <wp:inline distT="0" distB="0" distL="114300" distR="114300">
            <wp:extent cx="5693410" cy="7644765"/>
            <wp:effectExtent l="0" t="0" r="21590" b="635"/>
            <wp:docPr id="86" name="Picture 86" descr="Untitl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Picture 86" descr="Untitled"/>
                    <pic:cNvPicPr>
                      <a:picLocks noChangeAspect="1"/>
                    </pic:cNvPicPr>
                  </pic:nvPicPr>
                  <pic:blipFill>
                    <a:blip r:embed="rId92"/>
                    <a:srcRect r="14122"/>
                    <a:stretch>
                      <a:fillRect/>
                    </a:stretch>
                  </pic:blipFill>
                  <pic:spPr>
                    <a:xfrm>
                      <a:off x="0" y="0"/>
                      <a:ext cx="5693410" cy="7644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382D4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А.</w:t>
      </w:r>
      <w:r>
        <w:rPr>
          <w:rFonts w:hint="default"/>
          <w:sz w:val="28"/>
          <w:szCs w:val="28"/>
          <w:lang w:val="ru-RU"/>
        </w:rPr>
        <w:t>8</w:t>
      </w:r>
      <w:r>
        <w:rPr>
          <w:sz w:val="28"/>
          <w:szCs w:val="28"/>
        </w:rPr>
        <w:t xml:space="preserve"> – Схема данных в СУБД</w:t>
      </w:r>
    </w:p>
    <w:p w14:paraId="34FEC680">
      <w:pPr>
        <w:suppressAutoHyphens w:val="0"/>
        <w:spacing w:before="0" w:after="160" w:line="360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71AFE53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jc w:val="center"/>
        <w:textAlignment w:val="auto"/>
        <w:outlineLvl w:val="0"/>
        <w:rPr>
          <w:sz w:val="28"/>
          <w:szCs w:val="28"/>
        </w:rPr>
      </w:pPr>
      <w:bookmarkStart w:id="34" w:name="_Toc467817980"/>
      <w:r>
        <w:rPr>
          <w:sz w:val="28"/>
          <w:szCs w:val="28"/>
        </w:rPr>
        <w:t>Приложение Б</w:t>
      </w:r>
      <w:bookmarkEnd w:id="34"/>
    </w:p>
    <w:p w14:paraId="1E39509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480" w:line="360" w:lineRule="auto"/>
        <w:jc w:val="center"/>
        <w:textAlignment w:val="auto"/>
        <w:rPr>
          <w:sz w:val="28"/>
          <w:szCs w:val="28"/>
        </w:rPr>
      </w:pPr>
      <w:r>
        <w:rPr>
          <w:sz w:val="28"/>
          <w:szCs w:val="28"/>
        </w:rPr>
        <w:t>(обязательное)</w:t>
      </w:r>
    </w:p>
    <w:p w14:paraId="2D11DAEB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Б.1 – Скрипт </w:t>
      </w:r>
      <w:r>
        <w:rPr>
          <w:sz w:val="28"/>
          <w:szCs w:val="28"/>
          <w:lang w:val="en-US"/>
        </w:rPr>
        <w:t>SQL</w:t>
      </w:r>
      <w:r>
        <w:rPr>
          <w:sz w:val="28"/>
          <w:szCs w:val="28"/>
        </w:rPr>
        <w:t xml:space="preserve"> для создания </w:t>
      </w:r>
      <w:r>
        <w:rPr>
          <w:sz w:val="28"/>
          <w:szCs w:val="28"/>
          <w:highlight w:val="none"/>
        </w:rPr>
        <w:t xml:space="preserve">таблиц </w:t>
      </w:r>
      <w:r>
        <w:rPr>
          <w:sz w:val="28"/>
          <w:szCs w:val="28"/>
        </w:rPr>
        <w:t>базы данных</w:t>
      </w:r>
    </w:p>
    <w:p w14:paraId="3974294D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CREATE TABLE public.address (</w:t>
      </w:r>
    </w:p>
    <w:p w14:paraId="6ACE7C50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id integer NOT NULL,</w:t>
      </w:r>
    </w:p>
    <w:p w14:paraId="5DC41E1C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subject character varying(100) NOT NULL,</w:t>
      </w:r>
    </w:p>
    <w:p w14:paraId="77AE53E2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region character varying(100) NOT NULL,</w:t>
      </w:r>
    </w:p>
    <w:p w14:paraId="76AB6E1D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city character varying(100) NOT NULL,</w:t>
      </w:r>
    </w:p>
    <w:p w14:paraId="076668B4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street character varying(100) NOT NULL,</w:t>
      </w:r>
    </w:p>
    <w:p w14:paraId="6CFBD54F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building integer NOT NULL</w:t>
      </w:r>
    </w:p>
    <w:p w14:paraId="1E79B498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);</w:t>
      </w:r>
    </w:p>
    <w:p w14:paraId="01CA3DDC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</w:p>
    <w:p w14:paraId="51E2361F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CREATE SEQUENCE public.address_id_seq</w:t>
      </w:r>
    </w:p>
    <w:p w14:paraId="0295A15E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AS integer</w:t>
      </w:r>
    </w:p>
    <w:p w14:paraId="3F7FDBCD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START WITH 1</w:t>
      </w:r>
    </w:p>
    <w:p w14:paraId="7C118DEA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INCREMENT BY 1</w:t>
      </w:r>
    </w:p>
    <w:p w14:paraId="434707EB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NO MINVALUE</w:t>
      </w:r>
    </w:p>
    <w:p w14:paraId="347F2846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NO MAXVALUE</w:t>
      </w:r>
    </w:p>
    <w:p w14:paraId="1B0A67F2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CACHE 1;</w:t>
      </w:r>
    </w:p>
    <w:p w14:paraId="7B11879B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</w:p>
    <w:p w14:paraId="52391928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ALTER SEQUENCE public.address_id_seq OWNED BY public.address.id;</w:t>
      </w:r>
    </w:p>
    <w:p w14:paraId="7DFCCF29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</w:p>
    <w:p w14:paraId="7E9C7567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CREATE TABLE public.audit_log (</w:t>
      </w:r>
    </w:p>
    <w:p w14:paraId="52BD6300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id integer NOT NULL,</w:t>
      </w:r>
    </w:p>
    <w:p w14:paraId="65D2B91D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table_name text NOT NULL,</w:t>
      </w:r>
    </w:p>
    <w:p w14:paraId="067C18D1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action text NOT NULL,</w:t>
      </w:r>
    </w:p>
    <w:p w14:paraId="0A8363B4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old_data jsonb,</w:t>
      </w:r>
    </w:p>
    <w:p w14:paraId="4054E0EF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new_data jsonb,</w:t>
      </w:r>
    </w:p>
    <w:p w14:paraId="46149AC0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changed_by text NOT NULL,</w:t>
      </w:r>
    </w:p>
    <w:p w14:paraId="4789FA6C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changed_at timestamp without time zone DEFAULT CURRENT_TIMESTAMP NOT NULL</w:t>
      </w:r>
    </w:p>
    <w:p w14:paraId="35D48FC4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);</w:t>
      </w:r>
    </w:p>
    <w:p w14:paraId="43736B86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</w:p>
    <w:p w14:paraId="566F2D1A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CREATE SEQUENCE public.audit_log_id_seq</w:t>
      </w:r>
    </w:p>
    <w:p w14:paraId="5016B06D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AS integer</w:t>
      </w:r>
    </w:p>
    <w:p w14:paraId="3AEBBBFE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START WITH 1</w:t>
      </w:r>
    </w:p>
    <w:p w14:paraId="411E3CBB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INCREMENT BY 1</w:t>
      </w:r>
    </w:p>
    <w:p w14:paraId="56D340A5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NO MINVALUE</w:t>
      </w:r>
    </w:p>
    <w:p w14:paraId="707F9E71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NO MAXVALUE</w:t>
      </w:r>
    </w:p>
    <w:p w14:paraId="2D224D34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CACHE 1;</w:t>
      </w:r>
    </w:p>
    <w:p w14:paraId="0D964683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</w:p>
    <w:p w14:paraId="0DF73392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ALTER SEQUENCE public.audit_log_id_seq OWNED BY public.audit_log.id;</w:t>
      </w:r>
    </w:p>
    <w:p w14:paraId="21F48C2C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</w:p>
    <w:p w14:paraId="07D068EE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CREATE TABLE public.batch (</w:t>
      </w:r>
    </w:p>
    <w:p w14:paraId="4AF3EBCF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id integer NOT NULL,</w:t>
      </w:r>
    </w:p>
    <w:p w14:paraId="6FA57F9A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cost real NOT NULL,</w:t>
      </w:r>
    </w:p>
    <w:p w14:paraId="31017BDF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production_date date NOT NULL,</w:t>
      </w:r>
    </w:p>
    <w:p w14:paraId="4F4D4325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expiration_date date,</w:t>
      </w:r>
    </w:p>
    <w:p w14:paraId="427F26DD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id_product integer NOT NULL,</w:t>
      </w:r>
    </w:p>
    <w:p w14:paraId="61BD5C41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created_at timestamp without time zone DEFAULT CURRENT_TIMESTAMP NOT NULL</w:t>
      </w:r>
    </w:p>
    <w:p w14:paraId="03A042AD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);</w:t>
      </w:r>
    </w:p>
    <w:p w14:paraId="18F7395B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</w:p>
    <w:p w14:paraId="0CED0806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CREATE SEQUENCE public.batch_id_seq</w:t>
      </w:r>
    </w:p>
    <w:p w14:paraId="6553D67F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AS integer</w:t>
      </w:r>
    </w:p>
    <w:p w14:paraId="4ABD8F42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START WITH 1</w:t>
      </w:r>
    </w:p>
    <w:p w14:paraId="145C56C2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INCREMENT BY 1</w:t>
      </w:r>
    </w:p>
    <w:p w14:paraId="3026A3ED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NO MINVALUE</w:t>
      </w:r>
    </w:p>
    <w:p w14:paraId="14F0F282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NO MAXVALUE</w:t>
      </w:r>
    </w:p>
    <w:p w14:paraId="1C05B78C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CACHE 1;</w:t>
      </w:r>
    </w:p>
    <w:p w14:paraId="482F3423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</w:p>
    <w:p w14:paraId="07A87457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ALTER SEQUENCE public.batch_id_seq OWNED BY public.batch.id;</w:t>
      </w:r>
    </w:p>
    <w:p w14:paraId="7413256A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</w:p>
    <w:p w14:paraId="32DCD7E0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CREATE TABLE public.product (</w:t>
      </w:r>
    </w:p>
    <w:p w14:paraId="4634AE88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id integer NOT NULL,</w:t>
      </w:r>
    </w:p>
    <w:p w14:paraId="72E272B2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name character varying(100) NOT NULL,</w:t>
      </w:r>
    </w:p>
    <w:p w14:paraId="04D1DDCF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id_product_category integer NOT NULL,</w:t>
      </w:r>
    </w:p>
    <w:p w14:paraId="3BD20B6A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id_producer integer NOT NULL,</w:t>
      </w:r>
    </w:p>
    <w:p w14:paraId="52CF356E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image_url text DEFAULT '/static/products/placeholder.png'::text NOT NULL</w:t>
      </w:r>
    </w:p>
    <w:p w14:paraId="096F122E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);</w:t>
      </w:r>
    </w:p>
    <w:p w14:paraId="55CA6B39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</w:p>
    <w:p w14:paraId="621F5A8B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CREATE TABLE public.document (</w:t>
      </w:r>
    </w:p>
    <w:p w14:paraId="2F07D822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id integer NOT NULL,</w:t>
      </w:r>
    </w:p>
    <w:p w14:paraId="6D38561C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date date NOT NULL,</w:t>
      </w:r>
    </w:p>
    <w:p w14:paraId="4C4D428A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id_employee integer NOT NULL,</w:t>
      </w:r>
    </w:p>
    <w:p w14:paraId="2C8245BF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id_document_category integer NOT NULL</w:t>
      </w:r>
    </w:p>
    <w:p w14:paraId="2FAE18AE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);</w:t>
      </w:r>
    </w:p>
    <w:p w14:paraId="195E38B1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</w:p>
    <w:p w14:paraId="62D22C11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CREATE TABLE public.document_category (</w:t>
      </w:r>
    </w:p>
    <w:p w14:paraId="0FA494A2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id integer NOT NULL,</w:t>
      </w:r>
    </w:p>
    <w:p w14:paraId="2EE59CA7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name character varying(50) NOT NULL,</w:t>
      </w:r>
    </w:p>
    <w:p w14:paraId="2FAB958B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description text NOT NULL</w:t>
      </w:r>
    </w:p>
    <w:p w14:paraId="5DE03BF4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);</w:t>
      </w:r>
    </w:p>
    <w:p w14:paraId="01D0D365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</w:p>
    <w:p w14:paraId="3F89AC1F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CREATE SEQUENCE public.document_category_id_seq</w:t>
      </w:r>
    </w:p>
    <w:p w14:paraId="60115B8D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AS integer</w:t>
      </w:r>
    </w:p>
    <w:p w14:paraId="5616A22C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START WITH 1</w:t>
      </w:r>
    </w:p>
    <w:p w14:paraId="6B73A89C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INCREMENT BY 1</w:t>
      </w:r>
    </w:p>
    <w:p w14:paraId="62CCDE41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NO MINVALUE</w:t>
      </w:r>
    </w:p>
    <w:p w14:paraId="790F972A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NO MAXVALUE</w:t>
      </w:r>
    </w:p>
    <w:p w14:paraId="69F64B3C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CACHE 1;</w:t>
      </w:r>
    </w:p>
    <w:p w14:paraId="564F9695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</w:p>
    <w:p w14:paraId="35E846B3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ALTER SEQUENCE public.document_category_id_seq OWNED BY public.document_category.id;</w:t>
      </w:r>
    </w:p>
    <w:p w14:paraId="75DEAAA4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</w:p>
    <w:p w14:paraId="162F3DDE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CREATE TABLE public.document_content (</w:t>
      </w:r>
    </w:p>
    <w:p w14:paraId="19AFB546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id integer NOT NULL,</w:t>
      </w:r>
    </w:p>
    <w:p w14:paraId="2CDD2838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id_document integer NOT NULL,</w:t>
      </w:r>
    </w:p>
    <w:p w14:paraId="1B1D4451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id_batch integer NOT NULL,</w:t>
      </w:r>
    </w:p>
    <w:p w14:paraId="79A7339C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quantity integer NOT NULL</w:t>
      </w:r>
    </w:p>
    <w:p w14:paraId="64044531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);</w:t>
      </w:r>
    </w:p>
    <w:p w14:paraId="7B940434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</w:p>
    <w:p w14:paraId="48FA2DEC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CREATE SEQUENCE public.document_content_id_seq</w:t>
      </w:r>
    </w:p>
    <w:p w14:paraId="15B63685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AS integer</w:t>
      </w:r>
    </w:p>
    <w:p w14:paraId="4DB46C87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START WITH 1</w:t>
      </w:r>
    </w:p>
    <w:p w14:paraId="04167D2D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INCREMENT BY 1</w:t>
      </w:r>
    </w:p>
    <w:p w14:paraId="7B36CBA2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NO MINVALUE</w:t>
      </w:r>
    </w:p>
    <w:p w14:paraId="2E97CEFB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NO MAXVALUE</w:t>
      </w:r>
    </w:p>
    <w:p w14:paraId="78A21362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CACHE 1;</w:t>
      </w:r>
    </w:p>
    <w:p w14:paraId="30132221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</w:p>
    <w:p w14:paraId="7F8190BF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ALTER SEQUENCE public.document_content_id_seq OWNED BY public.document_content.id;</w:t>
      </w:r>
    </w:p>
    <w:p w14:paraId="005E2AEF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</w:p>
    <w:p w14:paraId="0225B748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CREATE SEQUENCE public.document_id_seq</w:t>
      </w:r>
    </w:p>
    <w:p w14:paraId="6436E071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AS integer</w:t>
      </w:r>
    </w:p>
    <w:p w14:paraId="13E9CD43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START WITH 1</w:t>
      </w:r>
    </w:p>
    <w:p w14:paraId="54927015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INCREMENT BY 1</w:t>
      </w:r>
    </w:p>
    <w:p w14:paraId="5CDB1767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NO MINVALUE</w:t>
      </w:r>
    </w:p>
    <w:p w14:paraId="5D36427A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NO MAXVALUE</w:t>
      </w:r>
    </w:p>
    <w:p w14:paraId="380A8260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CACHE 1;</w:t>
      </w:r>
    </w:p>
    <w:p w14:paraId="7FC2F6C0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</w:p>
    <w:p w14:paraId="748325B1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ALTER SEQUENCE public.document_id_seq OWNED BY public.document.id;</w:t>
      </w:r>
    </w:p>
    <w:p w14:paraId="72F23784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</w:p>
    <w:p w14:paraId="20D740B2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CREATE TABLE public.employee (</w:t>
      </w:r>
    </w:p>
    <w:p w14:paraId="6EE98C21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id integer NOT NULL,</w:t>
      </w:r>
    </w:p>
    <w:p w14:paraId="13A12184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surname character varying(50) NOT NULL,</w:t>
      </w:r>
    </w:p>
    <w:p w14:paraId="15AD60BC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firstname character varying(50) NOT NULL,</w:t>
      </w:r>
    </w:p>
    <w:p w14:paraId="22EA1FAB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patronymic character varying(50),</w:t>
      </w:r>
    </w:p>
    <w:p w14:paraId="5BDC84E5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id_gender integer NOT NULL,</w:t>
      </w:r>
    </w:p>
    <w:p w14:paraId="1D90F263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inn character varying(12) NOT NULL,</w:t>
      </w:r>
    </w:p>
    <w:p w14:paraId="4A934D3E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phone_number character varying(16) NOT NULL,</w:t>
      </w:r>
    </w:p>
    <w:p w14:paraId="347863D1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id_address integer NOT NULL,</w:t>
      </w:r>
    </w:p>
    <w:p w14:paraId="5182BA59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birth_date date NOT NULL,</w:t>
      </w:r>
    </w:p>
    <w:p w14:paraId="785BE6A8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id_position integer NOT NULL</w:t>
      </w:r>
    </w:p>
    <w:p w14:paraId="72CA54AE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);</w:t>
      </w:r>
    </w:p>
    <w:p w14:paraId="32F5407B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</w:p>
    <w:p w14:paraId="354C00E5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CREATE SEQUENCE public.employee_id_seq</w:t>
      </w:r>
    </w:p>
    <w:p w14:paraId="0AC98B51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AS integer</w:t>
      </w:r>
    </w:p>
    <w:p w14:paraId="7A41E45D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START WITH 1</w:t>
      </w:r>
    </w:p>
    <w:p w14:paraId="5FF82EC9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INCREMENT BY 1</w:t>
      </w:r>
    </w:p>
    <w:p w14:paraId="12F4F6D4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NO MINVALUE</w:t>
      </w:r>
    </w:p>
    <w:p w14:paraId="3F5B8E74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NO MAXVALUE</w:t>
      </w:r>
    </w:p>
    <w:p w14:paraId="602670DF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CACHE 1;</w:t>
      </w:r>
    </w:p>
    <w:p w14:paraId="520CDDE8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</w:p>
    <w:p w14:paraId="44BF19FC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ALTER SEQUENCE public.employee_id_seq OWNED BY public.employee.id;</w:t>
      </w:r>
    </w:p>
    <w:p w14:paraId="279E091B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</w:p>
    <w:p w14:paraId="7318768C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CREATE TABLE public.gender (</w:t>
      </w:r>
    </w:p>
    <w:p w14:paraId="19A72CF2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id integer NOT NULL,</w:t>
      </w:r>
    </w:p>
    <w:p w14:paraId="0C97D9D9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sign character(1) NOT NULL</w:t>
      </w:r>
    </w:p>
    <w:p w14:paraId="7BCF2BDF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);</w:t>
      </w:r>
    </w:p>
    <w:p w14:paraId="634ACEAB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</w:p>
    <w:p w14:paraId="30C53259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CREATE SEQUENCE public.gender_id_seq</w:t>
      </w:r>
    </w:p>
    <w:p w14:paraId="74F016C6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AS integer</w:t>
      </w:r>
    </w:p>
    <w:p w14:paraId="5B9D7E7D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START WITH 1</w:t>
      </w:r>
    </w:p>
    <w:p w14:paraId="3ABE367D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INCREMENT BY 1</w:t>
      </w:r>
    </w:p>
    <w:p w14:paraId="30FADCB7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NO MINVALUE</w:t>
      </w:r>
    </w:p>
    <w:p w14:paraId="33F08D40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NO MAXVALUE</w:t>
      </w:r>
    </w:p>
    <w:p w14:paraId="2C67CFDD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CACHE 1;</w:t>
      </w:r>
    </w:p>
    <w:p w14:paraId="13FFAA8B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</w:p>
    <w:p w14:paraId="1C89DC62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ALTER SEQUENCE public.gender_id_seq OWNED BY public.gender.id;</w:t>
      </w:r>
    </w:p>
    <w:p w14:paraId="424437B3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</w:p>
    <w:p w14:paraId="378A33A3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CREATE TABLE public."position" (</w:t>
      </w:r>
    </w:p>
    <w:p w14:paraId="162FD30B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id integer NOT NULL,</w:t>
      </w:r>
    </w:p>
    <w:p w14:paraId="0FF0FC82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name character varying(50) NOT NULL,</w:t>
      </w:r>
    </w:p>
    <w:p w14:paraId="402437D3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description text NOT NULL</w:t>
      </w:r>
    </w:p>
    <w:p w14:paraId="425622A8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);</w:t>
      </w:r>
    </w:p>
    <w:p w14:paraId="585753E7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</w:p>
    <w:p w14:paraId="636559D1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CREATE SEQUENCE public.position_id_seq</w:t>
      </w:r>
    </w:p>
    <w:p w14:paraId="7F7369AE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AS integer</w:t>
      </w:r>
    </w:p>
    <w:p w14:paraId="65283C89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START WITH 1</w:t>
      </w:r>
    </w:p>
    <w:p w14:paraId="716029FE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INCREMENT BY 1</w:t>
      </w:r>
    </w:p>
    <w:p w14:paraId="3653BF08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NO MINVALUE</w:t>
      </w:r>
    </w:p>
    <w:p w14:paraId="210BF95C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NO MAXVALUE</w:t>
      </w:r>
    </w:p>
    <w:p w14:paraId="0FB6658E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CACHE 1;</w:t>
      </w:r>
    </w:p>
    <w:p w14:paraId="0B3767CC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</w:p>
    <w:p w14:paraId="64D24D3A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ALTER SEQUENCE public.position_id_seq OWNED BY public."position".id;</w:t>
      </w:r>
    </w:p>
    <w:p w14:paraId="029C4656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</w:p>
    <w:p w14:paraId="294BE8F4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CREATE TABLE public.producer (</w:t>
      </w:r>
    </w:p>
    <w:p w14:paraId="19CFF156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id integer NOT NULL,</w:t>
      </w:r>
    </w:p>
    <w:p w14:paraId="125C185D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name character varying(100) NOT NULL,</w:t>
      </w:r>
    </w:p>
    <w:p w14:paraId="318342FA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id_address integer NOT NULL,</w:t>
      </w:r>
    </w:p>
    <w:p w14:paraId="4619A82D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inn character(10) NOT NULL,</w:t>
      </w:r>
    </w:p>
    <w:p w14:paraId="6F6CA55F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surname character varying(50) NOT NULL,</w:t>
      </w:r>
    </w:p>
    <w:p w14:paraId="4B3D3B90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firstname character varying(50) NOT NULL,</w:t>
      </w:r>
    </w:p>
    <w:p w14:paraId="1E9A78C3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patronymic character varying(50)</w:t>
      </w:r>
    </w:p>
    <w:p w14:paraId="2E29C2CC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);</w:t>
      </w:r>
    </w:p>
    <w:p w14:paraId="22CD73F8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</w:p>
    <w:p w14:paraId="1852B046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CREATE SEQUENCE public.producer_id_seq</w:t>
      </w:r>
    </w:p>
    <w:p w14:paraId="61F17854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AS integer</w:t>
      </w:r>
    </w:p>
    <w:p w14:paraId="28984A13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START WITH 1</w:t>
      </w:r>
    </w:p>
    <w:p w14:paraId="1811B5EF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INCREMENT BY 1</w:t>
      </w:r>
    </w:p>
    <w:p w14:paraId="62D2CC3A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NO MINVALUE</w:t>
      </w:r>
    </w:p>
    <w:p w14:paraId="43D33D58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NO MAXVALUE</w:t>
      </w:r>
    </w:p>
    <w:p w14:paraId="73EB8849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CACHE 1;</w:t>
      </w:r>
    </w:p>
    <w:p w14:paraId="447B06CC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</w:p>
    <w:p w14:paraId="22F6FC3C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ALTER SEQUENCE public.producer_id_seq OWNED BY public.producer.id;</w:t>
      </w:r>
    </w:p>
    <w:p w14:paraId="205DC373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</w:p>
    <w:p w14:paraId="7CC0F687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CREATE TABLE public.product_category (</w:t>
      </w:r>
    </w:p>
    <w:p w14:paraId="2375CBB7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id integer NOT NULL,</w:t>
      </w:r>
    </w:p>
    <w:p w14:paraId="0AB933B9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name character varying(50) NOT NULL</w:t>
      </w:r>
    </w:p>
    <w:p w14:paraId="732197C8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);</w:t>
      </w:r>
    </w:p>
    <w:p w14:paraId="4B253978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</w:p>
    <w:p w14:paraId="753C6EEF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CREATE SEQUENCE public.product_category_id_seq</w:t>
      </w:r>
    </w:p>
    <w:p w14:paraId="328204AB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AS integer</w:t>
      </w:r>
    </w:p>
    <w:p w14:paraId="5D6C1621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START WITH 1</w:t>
      </w:r>
    </w:p>
    <w:p w14:paraId="12A4AD51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INCREMENT BY 1</w:t>
      </w:r>
    </w:p>
    <w:p w14:paraId="20245D29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NO MINVALUE</w:t>
      </w:r>
    </w:p>
    <w:p w14:paraId="53F08D57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NO MAXVALUE</w:t>
      </w:r>
    </w:p>
    <w:p w14:paraId="144F913A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CACHE 1;</w:t>
      </w:r>
    </w:p>
    <w:p w14:paraId="62D76C7D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</w:p>
    <w:p w14:paraId="46446F66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ALTER SEQUENCE public.product_category_id_seq OWNED BY public.product_category.id;</w:t>
      </w:r>
    </w:p>
    <w:p w14:paraId="39D94E72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</w:p>
    <w:p w14:paraId="12B35A04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CREATE SEQUENCE public.product_id_seq</w:t>
      </w:r>
    </w:p>
    <w:p w14:paraId="5C16B181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AS integer</w:t>
      </w:r>
    </w:p>
    <w:p w14:paraId="56692975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START WITH 1</w:t>
      </w:r>
    </w:p>
    <w:p w14:paraId="49E1589B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INCREMENT BY 1</w:t>
      </w:r>
    </w:p>
    <w:p w14:paraId="62182CB9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NO MINVALUE</w:t>
      </w:r>
    </w:p>
    <w:p w14:paraId="73CC6663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NO MAXVALUE</w:t>
      </w:r>
    </w:p>
    <w:p w14:paraId="03797053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CACHE 1;</w:t>
      </w:r>
    </w:p>
    <w:p w14:paraId="349F48FD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</w:p>
    <w:p w14:paraId="58E2E739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ALTER SEQUENCE public.product_id_seq OWNED BY public.product.id;</w:t>
      </w:r>
    </w:p>
    <w:p w14:paraId="2FD7058A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</w:p>
    <w:p w14:paraId="1414C0D3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CREATE TABLE public.refresh_tokens (</w:t>
      </w:r>
    </w:p>
    <w:p w14:paraId="4CE84EE1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id integer NOT NULL,</w:t>
      </w:r>
    </w:p>
    <w:p w14:paraId="742C7FEA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token text NOT NULL,</w:t>
      </w:r>
    </w:p>
    <w:p w14:paraId="37D53FF1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username text NOT NULL,</w:t>
      </w:r>
    </w:p>
    <w:p w14:paraId="07425189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role text NOT NULL,</w:t>
      </w:r>
    </w:p>
    <w:p w14:paraId="7A564495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created_at timestamp without time zone DEFAULT now() NOT NULL</w:t>
      </w:r>
    </w:p>
    <w:p w14:paraId="24379F21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);</w:t>
      </w:r>
    </w:p>
    <w:p w14:paraId="229E5186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</w:p>
    <w:p w14:paraId="04B4A631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CREATE SEQUENCE public.refresh_tokens_id_seq</w:t>
      </w:r>
    </w:p>
    <w:p w14:paraId="54574CD5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AS integer</w:t>
      </w:r>
    </w:p>
    <w:p w14:paraId="109B4D63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START WITH 1</w:t>
      </w:r>
    </w:p>
    <w:p w14:paraId="0411AA7B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INCREMENT BY 1</w:t>
      </w:r>
    </w:p>
    <w:p w14:paraId="3F54587F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NO MINVALUE</w:t>
      </w:r>
    </w:p>
    <w:p w14:paraId="53DDDEE5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NO MAXVALUE</w:t>
      </w:r>
    </w:p>
    <w:p w14:paraId="397A80A5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CACHE 1;</w:t>
      </w:r>
    </w:p>
    <w:p w14:paraId="51B350CC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</w:p>
    <w:p w14:paraId="24D15ECC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ALTER SEQUENCE public.refresh_tokens_id_seq OWNED BY public.refresh_tokens.id;</w:t>
      </w:r>
    </w:p>
    <w:p w14:paraId="715D1FA2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</w:p>
    <w:p w14:paraId="38B8C2C2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CREATE TABLE public.role (</w:t>
      </w:r>
    </w:p>
    <w:p w14:paraId="550ADBFB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id integer NOT NULL,</w:t>
      </w:r>
    </w:p>
    <w:p w14:paraId="17CC6FB1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name character varying(50) NOT NULL,</w:t>
      </w:r>
    </w:p>
    <w:p w14:paraId="094E928D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description text NOT NULL,</w:t>
      </w:r>
    </w:p>
    <w:p w14:paraId="10646C7D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sys_role character varying(50) NOT NULL</w:t>
      </w:r>
    </w:p>
    <w:p w14:paraId="7E6135B5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);</w:t>
      </w:r>
    </w:p>
    <w:p w14:paraId="21154C60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</w:p>
    <w:p w14:paraId="5ED3BF3B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CREATE TABLE public.sys_user (</w:t>
      </w:r>
    </w:p>
    <w:p w14:paraId="481EC5C9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id integer NOT NULL,</w:t>
      </w:r>
    </w:p>
    <w:p w14:paraId="1D1C3453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login character varying(50) NOT NULL,</w:t>
      </w:r>
    </w:p>
    <w:p w14:paraId="2869F483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password_hash character(60) NOT NULL,</w:t>
      </w:r>
    </w:p>
    <w:p w14:paraId="2B7A116D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id_role integer NOT NULL,</w:t>
      </w:r>
    </w:p>
    <w:p w14:paraId="33EE1635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id_employee integer NOT NULL</w:t>
      </w:r>
    </w:p>
    <w:p w14:paraId="1A55D7B4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);</w:t>
      </w:r>
    </w:p>
    <w:p w14:paraId="5E5B603F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</w:p>
    <w:p w14:paraId="71EDAD20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CREATE SEQUENCE public.role_id_seq</w:t>
      </w:r>
    </w:p>
    <w:p w14:paraId="2968C2F4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AS integer</w:t>
      </w:r>
    </w:p>
    <w:p w14:paraId="1CB54819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START WITH 1</w:t>
      </w:r>
    </w:p>
    <w:p w14:paraId="34DA548D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INCREMENT BY 1</w:t>
      </w:r>
    </w:p>
    <w:p w14:paraId="26C88667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NO MINVALUE</w:t>
      </w:r>
    </w:p>
    <w:p w14:paraId="29C0827B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NO MAXVALUE</w:t>
      </w:r>
    </w:p>
    <w:p w14:paraId="496F46BD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CACHE 1;</w:t>
      </w:r>
    </w:p>
    <w:p w14:paraId="44F4478F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</w:p>
    <w:p w14:paraId="631D90D6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ALTER SEQUENCE public.role_id_seq OWNED BY public.role.id;</w:t>
      </w:r>
    </w:p>
    <w:p w14:paraId="4874B18F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</w:p>
    <w:p w14:paraId="5622DCFA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CREATE SEQUENCE public.sys_user_id_seq</w:t>
      </w:r>
    </w:p>
    <w:p w14:paraId="42697771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AS integer</w:t>
      </w:r>
    </w:p>
    <w:p w14:paraId="3A84E77D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START WITH 1</w:t>
      </w:r>
    </w:p>
    <w:p w14:paraId="50BBF6C1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INCREMENT BY 1</w:t>
      </w:r>
    </w:p>
    <w:p w14:paraId="6FC5010C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NO MINVALUE</w:t>
      </w:r>
    </w:p>
    <w:p w14:paraId="68BF881B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NO MAXVALUE</w:t>
      </w:r>
    </w:p>
    <w:p w14:paraId="7230DDEE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CACHE 1;</w:t>
      </w:r>
    </w:p>
    <w:p w14:paraId="566F2F86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</w:p>
    <w:p w14:paraId="1C8BDBCE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ALTER SEQUENCE public.sys_user_id_seq OWNED BY public.sys_user.id;</w:t>
      </w:r>
    </w:p>
    <w:p w14:paraId="19373E63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</w:p>
    <w:p w14:paraId="1D1F0AC4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ALTER TABLE ONLY public.address ALTER COLUMN id SET DEFAULT nextval('public.address_id_seq'::regclass);</w:t>
      </w:r>
    </w:p>
    <w:p w14:paraId="6694EF9F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</w:p>
    <w:p w14:paraId="754B518B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ALTER TABLE ONLY public.audit_log ALTER COLUMN id SET DEFAULT nextval('public.audit_log_id_seq'::regclass);</w:t>
      </w:r>
    </w:p>
    <w:p w14:paraId="19B86B97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</w:p>
    <w:p w14:paraId="61717927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ALTER TABLE ONLY public.batch ALTER COLUMN id SET DEFAULT nextval('public.batch_id_seq'::regclass);</w:t>
      </w:r>
    </w:p>
    <w:p w14:paraId="7C4C43AB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</w:p>
    <w:p w14:paraId="102F485E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ALTER TABLE ONLY public.document ALTER COLUMN id SET DEFAULT nextval('public.document_id_seq'::regclass);</w:t>
      </w:r>
    </w:p>
    <w:p w14:paraId="79527D6E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</w:p>
    <w:p w14:paraId="29019C12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ALTER TABLE ONLY public.document_category ALTER COLUMN id SET DEFAULT nextval('public.document_category_id_seq'::regclass);</w:t>
      </w:r>
    </w:p>
    <w:p w14:paraId="593D0B5C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</w:p>
    <w:p w14:paraId="7F32D3F9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ALTER TABLE ONLY public.document_content ALTER COLUMN id SET DEFAULT nextval('public.document_content_id_seq'::regclass);</w:t>
      </w:r>
    </w:p>
    <w:p w14:paraId="05BF0B3A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</w:p>
    <w:p w14:paraId="0B754F74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ALTER TABLE ONLY public.employee ALTER COLUMN id SET DEFAULT nextval('public.employee_id_seq'::regclass);</w:t>
      </w:r>
    </w:p>
    <w:p w14:paraId="7279387C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</w:p>
    <w:p w14:paraId="48B9BC83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ALTER TABLE ONLY public.gender ALTER COLUMN id SET DEFAULT nextval('public.gender_id_seq'::regclass);</w:t>
      </w:r>
    </w:p>
    <w:p w14:paraId="18C95A43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</w:p>
    <w:p w14:paraId="30796F51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ALTER TABLE ONLY public."position" ALTER COLUMN id SET DEFAULT nextval('public.position_id_seq'::regclass);</w:t>
      </w:r>
    </w:p>
    <w:p w14:paraId="50626E4F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</w:p>
    <w:p w14:paraId="45F1F848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ALTER TABLE ONLY public.producer ALTER COLUMN id SET DEFAULT nextval('public.producer_id_seq'::regclass);</w:t>
      </w:r>
    </w:p>
    <w:p w14:paraId="4B42A1B9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</w:p>
    <w:p w14:paraId="0E73CF5C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ALTER TABLE ONLY public.product ALTER COLUMN id SET DEFAULT nextval('public.product_id_seq'::regclass);</w:t>
      </w:r>
    </w:p>
    <w:p w14:paraId="5ABA1615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</w:p>
    <w:p w14:paraId="24D41133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ALTER TABLE ONLY public.product_category ALTER COLUMN id SET DEFAULT nextval('public.product_category_id_seq'::regclass);</w:t>
      </w:r>
    </w:p>
    <w:p w14:paraId="20A0D545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</w:p>
    <w:p w14:paraId="5936B465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ALTER TABLE ONLY public.refresh_tokens ALTER COLUMN id SET DEFAULT nextval('public.refresh_tokens_id_seq'::regclass);</w:t>
      </w:r>
    </w:p>
    <w:p w14:paraId="33E7E635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</w:p>
    <w:p w14:paraId="24E97C53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ALTER TABLE ONLY public.role ALTER COLUMN id SET DEFAULT nextval('public.role_id_seq'::regclass);</w:t>
      </w:r>
    </w:p>
    <w:p w14:paraId="08EA9F87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</w:p>
    <w:p w14:paraId="75C9868F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ALTER TABLE ONLY public.sys_user ALTER COLUMN id SET DEFAULT nextval('public.sys_user_id_seq'::regclass);</w:t>
      </w:r>
    </w:p>
    <w:p w14:paraId="526C1AE2">
      <w:pPr>
        <w:spacing w:line="360" w:lineRule="auto"/>
        <w:rPr>
          <w:sz w:val="28"/>
          <w:szCs w:val="28"/>
        </w:rPr>
      </w:pPr>
    </w:p>
    <w:p w14:paraId="762C15CC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22930D9E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Б.2 – Скрипты </w:t>
      </w:r>
      <w:r>
        <w:rPr>
          <w:sz w:val="28"/>
          <w:szCs w:val="28"/>
          <w:lang w:val="en-US"/>
        </w:rPr>
        <w:t>SQL</w:t>
      </w:r>
      <w:r>
        <w:rPr>
          <w:sz w:val="28"/>
          <w:szCs w:val="28"/>
        </w:rPr>
        <w:t xml:space="preserve"> для создание </w:t>
      </w:r>
      <w:r>
        <w:rPr>
          <w:sz w:val="28"/>
          <w:szCs w:val="28"/>
          <w:highlight w:val="none"/>
        </w:rPr>
        <w:t xml:space="preserve">представлений </w:t>
      </w:r>
      <w:r>
        <w:rPr>
          <w:sz w:val="28"/>
          <w:szCs w:val="28"/>
        </w:rPr>
        <w:t>базы данных</w:t>
      </w:r>
    </w:p>
    <w:p w14:paraId="7D6AC039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CREATE VIEW public.report_batches AS</w:t>
      </w:r>
    </w:p>
    <w:p w14:paraId="4C4B326F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SELECT b.id, p.name,</w:t>
      </w:r>
    </w:p>
    <w:p w14:paraId="3D7852E3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b.cost,</w:t>
      </w:r>
    </w:p>
    <w:p w14:paraId="1DE32F3D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b.production_date,</w:t>
      </w:r>
    </w:p>
    <w:p w14:paraId="2F4AAE10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b.expiration_date</w:t>
      </w:r>
    </w:p>
    <w:p w14:paraId="440A697F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FROM (public.batch b</w:t>
      </w:r>
    </w:p>
    <w:p w14:paraId="066BB09A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JOIN public.product p ON ((b.id_product = p.id)));</w:t>
      </w:r>
    </w:p>
    <w:p w14:paraId="6E4ECED5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</w:p>
    <w:p w14:paraId="4D6E1545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CREATE VIEW public.report_documents_by_employee AS</w:t>
      </w:r>
    </w:p>
    <w:p w14:paraId="39AF1064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SELECT dense_rank() OVER (ORDER BY e.surname, e.firstname, e.patronymic) AS employee_number,</w:t>
      </w:r>
    </w:p>
    <w:p w14:paraId="492DBC0D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(((((e.surname)::text || ' '::text) || (e.firstname)::text) || ' '::text) || (e.patronymic)::text) AS employee,</w:t>
      </w:r>
    </w:p>
    <w:p w14:paraId="4F69B3D3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p.name AS "position",</w:t>
      </w:r>
    </w:p>
    <w:p w14:paraId="6C12EF1A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dc.name AS document_category,</w:t>
      </w:r>
    </w:p>
    <w:p w14:paraId="5AF61A2E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t.count AS documents</w:t>
      </w:r>
    </w:p>
    <w:p w14:paraId="1491EBDC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FROM (((public.employee e</w:t>
      </w:r>
    </w:p>
    <w:p w14:paraId="3D401AF2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JOIN ( SELECT e_1.id AS employee_id,</w:t>
      </w:r>
    </w:p>
    <w:p w14:paraId="64CAAB3B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d.id_document_category,</w:t>
      </w:r>
    </w:p>
    <w:p w14:paraId="0DEC55AB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count(*) AS count</w:t>
      </w:r>
    </w:p>
    <w:p w14:paraId="0FA5C39B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FROM (public.document d</w:t>
      </w:r>
    </w:p>
    <w:p w14:paraId="4EB13DC3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JOIN public.employee e_1 ON ((d.id_employee = e_1.id)))</w:t>
      </w:r>
    </w:p>
    <w:p w14:paraId="5B2A3279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GROUP BY e_1.id, d.id_document_category) t ON ((e.id = t.employee_id)))</w:t>
      </w:r>
    </w:p>
    <w:p w14:paraId="5BC2DC8F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JOIN public."position" p ON ((p.id = e.id_position)))</w:t>
      </w:r>
    </w:p>
    <w:p w14:paraId="7278A51E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JOIN public.document_category dc ON ((t.id_document_category = dc.id)))</w:t>
      </w:r>
    </w:p>
    <w:p w14:paraId="1A62189E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ORDER BY (((((e.surname)::text || ' '::text) || (e.firstname)::text) || ' '::text) || (e.patronymic)::text);</w:t>
      </w:r>
    </w:p>
    <w:p w14:paraId="6E9801CE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</w:p>
    <w:p w14:paraId="3BFAE76A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CREATE VIEW public.report_employees AS</w:t>
      </w:r>
    </w:p>
    <w:p w14:paraId="51B5676D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SELECT row_number() OVER () AS number,</w:t>
      </w:r>
    </w:p>
    <w:p w14:paraId="6B59A6C7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t.surname,</w:t>
      </w:r>
    </w:p>
    <w:p w14:paraId="353ABAB1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t.firstname,</w:t>
      </w:r>
    </w:p>
    <w:p w14:paraId="0DF0C518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t.patronymic,</w:t>
      </w:r>
    </w:p>
    <w:p w14:paraId="655C7DF6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t.name AS "position",</w:t>
      </w:r>
    </w:p>
    <w:p w14:paraId="0751C8E0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t.phone_number,</w:t>
      </w:r>
    </w:p>
    <w:p w14:paraId="35DF0AEE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t.birth_date</w:t>
      </w:r>
    </w:p>
    <w:p w14:paraId="2FD1919E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FROM ( SELECT e.surname,</w:t>
      </w:r>
    </w:p>
    <w:p w14:paraId="67C59B2E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e.firstname,</w:t>
      </w:r>
    </w:p>
    <w:p w14:paraId="48002FFB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e.patronymic,</w:t>
      </w:r>
    </w:p>
    <w:p w14:paraId="7AA45576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e.phone_number,</w:t>
      </w:r>
    </w:p>
    <w:p w14:paraId="734F53BE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e.birth_date,</w:t>
      </w:r>
    </w:p>
    <w:p w14:paraId="71362C89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p.name</w:t>
      </w:r>
    </w:p>
    <w:p w14:paraId="6A0C4FEB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FROM (public.employee e</w:t>
      </w:r>
    </w:p>
    <w:p w14:paraId="6A89492F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JOIN public."position" p ON ((e.id_position = p.id)))</w:t>
      </w:r>
    </w:p>
    <w:p w14:paraId="69E6C5BA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ORDER BY e.surname, e.firstname, e.patronymic) t;</w:t>
      </w:r>
    </w:p>
    <w:p w14:paraId="41334887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</w:p>
    <w:p w14:paraId="04AE38D5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CREATE VIEW public.report_expired_batches AS</w:t>
      </w:r>
    </w:p>
    <w:p w14:paraId="2C908225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SELECT row_number() OVER () AS number,</w:t>
      </w:r>
    </w:p>
    <w:p w14:paraId="6D586DAE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b.id AS batch_id,</w:t>
      </w:r>
    </w:p>
    <w:p w14:paraId="6C4D3532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p.name AS product_name,</w:t>
      </w:r>
    </w:p>
    <w:p w14:paraId="1C14AECA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b.expiration_date,</w:t>
      </w:r>
    </w:p>
    <w:p w14:paraId="06C6746D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COALESCE(sum(</w:t>
      </w:r>
    </w:p>
    <w:p w14:paraId="78D8F663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CASE</w:t>
      </w:r>
    </w:p>
    <w:p w14:paraId="676AEBFA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WHEN (d.id_document_category = 1) THEN dc.quantity</w:t>
      </w:r>
    </w:p>
    <w:p w14:paraId="7F1447D9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WHEN (d.id_document_category = 2) THEN (- dc.quantity)</w:t>
      </w:r>
    </w:p>
    <w:p w14:paraId="6992A5FB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ELSE NULL::integer</w:t>
      </w:r>
    </w:p>
    <w:p w14:paraId="070AC8AA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END), (0)::bigint) AS remaining_quantity</w:t>
      </w:r>
    </w:p>
    <w:p w14:paraId="471B8411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FROM (((public.batch b</w:t>
      </w:r>
    </w:p>
    <w:p w14:paraId="72112B84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JOIN public.product p ON ((b.id_product = p.id)))</w:t>
      </w:r>
    </w:p>
    <w:p w14:paraId="7F806A4B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LEFT JOIN public.document_content dc ON ((dc.id_batch = b.id)))</w:t>
      </w:r>
    </w:p>
    <w:p w14:paraId="4F70243E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LEFT JOIN public.document d ON ((d.id = dc.id_document)))</w:t>
      </w:r>
    </w:p>
    <w:p w14:paraId="5095A535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WHERE (b.expiration_date &lt;= CURRENT_DATE)</w:t>
      </w:r>
    </w:p>
    <w:p w14:paraId="548CEDB5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GROUP BY b.id, b.expiration_date, p.name</w:t>
      </w:r>
    </w:p>
    <w:p w14:paraId="169058BB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HAVING (COALESCE(sum(</w:t>
      </w:r>
    </w:p>
    <w:p w14:paraId="1E0FA25F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CASE</w:t>
      </w:r>
    </w:p>
    <w:p w14:paraId="3E53B963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WHEN (d.id_document_category = 1) THEN dc.quantity</w:t>
      </w:r>
    </w:p>
    <w:p w14:paraId="6F2F9EF4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WHEN (d.id_document_category = 2) THEN (- dc.quantity)</w:t>
      </w:r>
    </w:p>
    <w:p w14:paraId="2A6E0F07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ELSE NULL::integer</w:t>
      </w:r>
    </w:p>
    <w:p w14:paraId="2F96B33C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END), (0)::bigint) &gt; 0)</w:t>
      </w:r>
    </w:p>
    <w:p w14:paraId="4584045A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ORDER BY b.expiration_date;</w:t>
      </w:r>
    </w:p>
    <w:p w14:paraId="4A2DE59D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</w:p>
    <w:p w14:paraId="291E856C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CREATE VIEW public.report_grants AS</w:t>
      </w:r>
    </w:p>
    <w:p w14:paraId="2550FA8D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SELECT row_number() OVER () AS number,</w:t>
      </w:r>
    </w:p>
    <w:p w14:paraId="0184CAA6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t.grantee,</w:t>
      </w:r>
    </w:p>
    <w:p w14:paraId="6FF1A0A2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t.table_name,</w:t>
      </w:r>
    </w:p>
    <w:p w14:paraId="6B840CD1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t.privileges</w:t>
      </w:r>
    </w:p>
    <w:p w14:paraId="4F281EC9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FROM ( SELECT role_table_grants.grantee,</w:t>
      </w:r>
    </w:p>
    <w:p w14:paraId="69C97F8F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role_table_grants.table_name,</w:t>
      </w:r>
    </w:p>
    <w:p w14:paraId="6255880D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string_agg((role_table_grants.privilege_type)::text, ', '::text) AS privileges</w:t>
      </w:r>
    </w:p>
    <w:p w14:paraId="51BE2209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FROM information_schema.role_table_grants</w:t>
      </w:r>
    </w:p>
    <w:p w14:paraId="10305D5D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WHERE (((role_table_grants.grantee)::name = ANY (ARRAY['admin'::name, 'moderator'::name, 'manager'::name])) AND ((role_table_grants.table_name)::name &lt;&gt; 'refresh_tokens'::name))</w:t>
      </w:r>
    </w:p>
    <w:p w14:paraId="2D350326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GROUP BY role_table_grants.grantee, role_table_grants.table_name</w:t>
      </w:r>
    </w:p>
    <w:p w14:paraId="3485E715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ORDER BY role_table_grants.grantee, role_table_grants.table_name) t;</w:t>
      </w:r>
    </w:p>
    <w:p w14:paraId="64198E50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</w:p>
    <w:p w14:paraId="6DD6A03B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CREATE VIEW public.report_interface_grants AS</w:t>
      </w:r>
    </w:p>
    <w:p w14:paraId="6B2928D3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SELECT table_privileges.grantee AS role,</w:t>
      </w:r>
    </w:p>
    <w:p w14:paraId="70E33156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table_privileges.table_name AS section,</w:t>
      </w:r>
    </w:p>
    <w:p w14:paraId="26D7FA52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array_agg(lower((table_privileges.privilege_type)::text) ORDER BY</w:t>
      </w:r>
    </w:p>
    <w:p w14:paraId="4D257ACD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CASE lower((table_privileges.privilege_type)::text)</w:t>
      </w:r>
    </w:p>
    <w:p w14:paraId="52CF4A37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WHEN 'select'::text THEN 1</w:t>
      </w:r>
    </w:p>
    <w:p w14:paraId="2C8F2819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WHEN 'insert'::text THEN 2</w:t>
      </w:r>
    </w:p>
    <w:p w14:paraId="55C6ACC2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WHEN 'update'::text THEN 3</w:t>
      </w:r>
    </w:p>
    <w:p w14:paraId="0AF17245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WHEN 'delete'::text THEN 4</w:t>
      </w:r>
    </w:p>
    <w:p w14:paraId="4A3E761B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ELSE 5</w:t>
      </w:r>
    </w:p>
    <w:p w14:paraId="7E5DC86D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END) AS permissions</w:t>
      </w:r>
    </w:p>
    <w:p w14:paraId="6D2D4609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FROM information_schema.table_privileges</w:t>
      </w:r>
    </w:p>
    <w:p w14:paraId="54204879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WHERE (((table_privileges.privilege_type)::text = ANY (ARRAY[('SELECT'::character varying)::text, ('INSERT'::character varying)::text, ('UPDATE'::character varying)::text, ('DELETE'::character varying)::text])) AND ((table_privileges.grantee)::name = ANY (ARRAY['admin'::name, 'moderator'::name, 'manager'::name])))</w:t>
      </w:r>
    </w:p>
    <w:p w14:paraId="7DF37F81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GROUP BY table_privileges.grantee, table_privileges.table_name</w:t>
      </w:r>
    </w:p>
    <w:p w14:paraId="58304C59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ORDER BY table_privileges.grantee, table_privileges.table_name;</w:t>
      </w:r>
    </w:p>
    <w:p w14:paraId="49494E43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</w:p>
    <w:p w14:paraId="74E990F6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CREATE VIEW public.report_no_products AS</w:t>
      </w:r>
    </w:p>
    <w:p w14:paraId="5089F42A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SELECT row_number() OVER () AS number,</w:t>
      </w:r>
    </w:p>
    <w:p w14:paraId="3E6A86FB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t.id,</w:t>
      </w:r>
    </w:p>
    <w:p w14:paraId="6ABEC1BB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t.product_name,</w:t>
      </w:r>
    </w:p>
    <w:p w14:paraId="078F89A2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t.producer_name</w:t>
      </w:r>
    </w:p>
    <w:p w14:paraId="71C4D16D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FROM ( SELECT pt.id,</w:t>
      </w:r>
    </w:p>
    <w:p w14:paraId="2B1FA660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pt.name AS product_name,</w:t>
      </w:r>
    </w:p>
    <w:p w14:paraId="09BBCFED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pr.name AS producer_name</w:t>
      </w:r>
    </w:p>
    <w:p w14:paraId="55456F11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FROM ((( SELECT product.id</w:t>
      </w:r>
    </w:p>
    <w:p w14:paraId="13C2539E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FROM public.product</w:t>
      </w:r>
    </w:p>
    <w:p w14:paraId="4B5729A1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EXCEPT</w:t>
      </w:r>
    </w:p>
    <w:p w14:paraId="4AB4C71C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SELECT b.id_product AS id</w:t>
      </w:r>
    </w:p>
    <w:p w14:paraId="5BCC6E57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FROM (( SELECT document_content.id_batch,</w:t>
      </w:r>
    </w:p>
    <w:p w14:paraId="3482F2BA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CASE</w:t>
      </w:r>
    </w:p>
    <w:p w14:paraId="252AF4C5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WHEN (document_content.id_document IN ( SELECT document.id</w:t>
      </w:r>
    </w:p>
    <w:p w14:paraId="1926C048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FROM public.document</w:t>
      </w:r>
    </w:p>
    <w:p w14:paraId="759D1A16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WHERE (document.id_document_category = 2))) THEN (document_content.quantity * '-1'::integer)</w:t>
      </w:r>
    </w:p>
    <w:p w14:paraId="51694277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ELSE document_content.quantity</w:t>
      </w:r>
    </w:p>
    <w:p w14:paraId="31BE2CBE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END AS quantity</w:t>
      </w:r>
    </w:p>
    <w:p w14:paraId="2EBB88EE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FROM public.document_content</w:t>
      </w:r>
    </w:p>
    <w:p w14:paraId="7A7A5488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WHERE (NOT (document_content.id_document IN ( SELECT document.id</w:t>
      </w:r>
    </w:p>
    <w:p w14:paraId="744D4D81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FROM public.document</w:t>
      </w:r>
    </w:p>
    <w:p w14:paraId="15D0652E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WHERE (document.id_document_category = 3))))) t_1</w:t>
      </w:r>
    </w:p>
    <w:p w14:paraId="770DE9B8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JOIN public.batch b ON ((b.id = t_1.id_batch)))</w:t>
      </w:r>
    </w:p>
    <w:p w14:paraId="07E3763A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GROUP BY b.id_product</w:t>
      </w:r>
    </w:p>
    <w:p w14:paraId="5173E4EC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HAVING (sum(t_1.quantity) &gt; 0)) l</w:t>
      </w:r>
    </w:p>
    <w:p w14:paraId="605632A3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JOIN public.product pt ON ((pt.id = l.id)))</w:t>
      </w:r>
    </w:p>
    <w:p w14:paraId="1D3887CE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JOIN public.producer pr ON ((pr.id = pt.id_producer)))</w:t>
      </w:r>
    </w:p>
    <w:p w14:paraId="5D987964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ORDER BY pr.name, pt.name) t;</w:t>
      </w:r>
    </w:p>
    <w:p w14:paraId="1B95671A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</w:p>
    <w:p w14:paraId="487BC2A2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CREATE VIEW public.report_producer_subject_statistics AS</w:t>
      </w:r>
    </w:p>
    <w:p w14:paraId="4003BCE8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SELECT row_number() OVER () AS number,</w:t>
      </w:r>
    </w:p>
    <w:p w14:paraId="212EA5EA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a.subject,</w:t>
      </w:r>
    </w:p>
    <w:p w14:paraId="2F63F088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count(*) AS producer_quantity,</w:t>
      </w:r>
    </w:p>
    <w:p w14:paraId="309091F3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string_agg((pr.name)::text, ', '::text) AS producer_name</w:t>
      </w:r>
    </w:p>
    <w:p w14:paraId="691624C1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FROM (public.producer pr</w:t>
      </w:r>
    </w:p>
    <w:p w14:paraId="50C516B9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JOIN public.address a ON ((a.id = pr.id_address)))</w:t>
      </w:r>
    </w:p>
    <w:p w14:paraId="5792F12E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GROUP BY a.subject;</w:t>
      </w:r>
    </w:p>
    <w:p w14:paraId="380962EC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</w:p>
    <w:p w14:paraId="4ADBC8AA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CREATE VIEW public.report_products_left AS</w:t>
      </w:r>
    </w:p>
    <w:p w14:paraId="5A3A1426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SELECT row_number() OVER () AS number,</w:t>
      </w:r>
    </w:p>
    <w:p w14:paraId="3D83FE87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t.id_product,</w:t>
      </w:r>
    </w:p>
    <w:p w14:paraId="03CDC11B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t.product_name,</w:t>
      </w:r>
    </w:p>
    <w:p w14:paraId="1331B934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t.producer_name,</w:t>
      </w:r>
    </w:p>
    <w:p w14:paraId="73B45653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t.left_quantity</w:t>
      </w:r>
    </w:p>
    <w:p w14:paraId="65C21AB2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FROM ( SELECT pt.id AS id_product,</w:t>
      </w:r>
    </w:p>
    <w:p w14:paraId="5660895F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pt.name AS product_name,</w:t>
      </w:r>
    </w:p>
    <w:p w14:paraId="10450E19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pr.name AS producer_name,</w:t>
      </w:r>
    </w:p>
    <w:p w14:paraId="4C4463DF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COALESCE(l.product_left, (0)::bigint) AS left_quantity</w:t>
      </w:r>
    </w:p>
    <w:p w14:paraId="22CAABA4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FROM ((( SELECT b.id_product,</w:t>
      </w:r>
    </w:p>
    <w:p w14:paraId="6FCFD35B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sum(t_1.quantity) AS product_left</w:t>
      </w:r>
    </w:p>
    <w:p w14:paraId="377A9D6B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FROM (( SELECT document_content.id_batch,</w:t>
      </w:r>
    </w:p>
    <w:p w14:paraId="11EA3107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CASE</w:t>
      </w:r>
    </w:p>
    <w:p w14:paraId="217EFD25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WHEN (document_content.id_document IN ( SELECT document.id</w:t>
      </w:r>
    </w:p>
    <w:p w14:paraId="1AE891F0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FROM public.document</w:t>
      </w:r>
    </w:p>
    <w:p w14:paraId="4882D7B8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WHERE (document.id_document_category = 2))) THEN (document_content.quantity * '-1'::integer)</w:t>
      </w:r>
    </w:p>
    <w:p w14:paraId="01F5C7DD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ELSE document_content.quantity</w:t>
      </w:r>
    </w:p>
    <w:p w14:paraId="734A14DC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END AS quantity</w:t>
      </w:r>
    </w:p>
    <w:p w14:paraId="6FD5AB28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FROM public.document_content</w:t>
      </w:r>
    </w:p>
    <w:p w14:paraId="60F440A1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WHERE (NOT (document_content.id_document IN ( SELECT document.id</w:t>
      </w:r>
    </w:p>
    <w:p w14:paraId="3B0AE58C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FROM public.document</w:t>
      </w:r>
    </w:p>
    <w:p w14:paraId="2FBD39AF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WHERE (document.id_document_category = 3))))) t_1</w:t>
      </w:r>
    </w:p>
    <w:p w14:paraId="013A4D40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JOIN public.batch b ON ((b.id = t_1.id_batch)))</w:t>
      </w:r>
    </w:p>
    <w:p w14:paraId="321CE979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GROUP BY b.id_product</w:t>
      </w:r>
    </w:p>
    <w:p w14:paraId="39D32BC9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ORDER BY (sum(t_1.quantity)) DESC) l</w:t>
      </w:r>
    </w:p>
    <w:p w14:paraId="3A6C818D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RIGHT JOIN public.product pt ON ((pt.id = l.id_product)))</w:t>
      </w:r>
    </w:p>
    <w:p w14:paraId="2CCD0B09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JOIN public.producer pr ON ((pr.id = pt.id_producer)))</w:t>
      </w:r>
    </w:p>
    <w:p w14:paraId="29697C14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ORDER BY COALESCE(l.product_left, (0)::bigint) DESC, pr.name) t;</w:t>
      </w:r>
    </w:p>
    <w:p w14:paraId="32042F30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</w:p>
    <w:p w14:paraId="2E0E9FB0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CREATE VIEW public.report_products_left_by_batch AS</w:t>
      </w:r>
    </w:p>
    <w:p w14:paraId="371CB125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SELECT row_number() OVER () AS number,</w:t>
      </w:r>
    </w:p>
    <w:p w14:paraId="7D112E1E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t.id_batch,</w:t>
      </w:r>
    </w:p>
    <w:p w14:paraId="637F9020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t.id_product,</w:t>
      </w:r>
    </w:p>
    <w:p w14:paraId="2AE11975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t.product_name,</w:t>
      </w:r>
    </w:p>
    <w:p w14:paraId="5C839F59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t.left_quantity</w:t>
      </w:r>
    </w:p>
    <w:p w14:paraId="609FAA6B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FROM ( SELECT b.id AS id_batch,</w:t>
      </w:r>
    </w:p>
    <w:p w14:paraId="5C1489AD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p.id AS id_product,</w:t>
      </w:r>
    </w:p>
    <w:p w14:paraId="66697015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p.name AS product_name,</w:t>
      </w:r>
    </w:p>
    <w:p w14:paraId="7F558554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COALESCE(t_1.left_quantity, (0)::bigint) AS left_quantity</w:t>
      </w:r>
    </w:p>
    <w:p w14:paraId="114CE720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FROM ((public.batch b</w:t>
      </w:r>
    </w:p>
    <w:p w14:paraId="3DD3F0D1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JOIN public.product p ON ((b.id_product = p.id)))</w:t>
      </w:r>
    </w:p>
    <w:p w14:paraId="381F6E9F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LEFT JOIN ( SELECT dc.id_batch,</w:t>
      </w:r>
    </w:p>
    <w:p w14:paraId="06A687C4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sum(</w:t>
      </w:r>
    </w:p>
    <w:p w14:paraId="6E01834E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CASE</w:t>
      </w:r>
    </w:p>
    <w:p w14:paraId="44315DD5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WHEN (d.id_document_category = 2) THEN (- dc.quantity)</w:t>
      </w:r>
    </w:p>
    <w:p w14:paraId="1E62379F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WHEN (d.id_document_category = 1) THEN dc.quantity</w:t>
      </w:r>
    </w:p>
    <w:p w14:paraId="7D8AAEB5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ELSE NULL::integer</w:t>
      </w:r>
    </w:p>
    <w:p w14:paraId="51B558B7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END) AS left_quantity</w:t>
      </w:r>
    </w:p>
    <w:p w14:paraId="138E981F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FROM (public.document_content dc</w:t>
      </w:r>
    </w:p>
    <w:p w14:paraId="3FDEA26E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JOIN public.document d ON ((d.id = dc.id_document)))</w:t>
      </w:r>
    </w:p>
    <w:p w14:paraId="35177DDF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GROUP BY dc.id_batch) t_1 ON ((t_1.id_batch = b.id)))</w:t>
      </w:r>
    </w:p>
    <w:p w14:paraId="162480FE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ORDER BY COALESCE(t_1.left_quantity, (0)::bigint) DESC) t;</w:t>
      </w:r>
    </w:p>
    <w:p w14:paraId="1C5AE68C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</w:p>
    <w:p w14:paraId="5A91DD15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CREATE VIEW public.report_system_users AS</w:t>
      </w:r>
    </w:p>
    <w:p w14:paraId="6F369FD9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SELECT row_number() OVER () AS number,</w:t>
      </w:r>
    </w:p>
    <w:p w14:paraId="77D4EE0F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t.role,</w:t>
      </w:r>
    </w:p>
    <w:p w14:paraId="585CFD80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t.surname,</w:t>
      </w:r>
    </w:p>
    <w:p w14:paraId="5208F0B7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t.firstname,</w:t>
      </w:r>
    </w:p>
    <w:p w14:paraId="76EA3605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t.patronymic,</w:t>
      </w:r>
    </w:p>
    <w:p w14:paraId="60A3DA32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t."position"</w:t>
      </w:r>
    </w:p>
    <w:p w14:paraId="3C514E51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FROM ( SELECT r.sys_role AS role,</w:t>
      </w:r>
    </w:p>
    <w:p w14:paraId="66886424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e.surname,</w:t>
      </w:r>
    </w:p>
    <w:p w14:paraId="6201BBD6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e.firstname,</w:t>
      </w:r>
    </w:p>
    <w:p w14:paraId="6C53DE2F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e.patronymic,</w:t>
      </w:r>
    </w:p>
    <w:p w14:paraId="73B780E8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ps.name AS "position"</w:t>
      </w:r>
    </w:p>
    <w:p w14:paraId="7C1D101E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FROM (((public.employee e</w:t>
      </w:r>
    </w:p>
    <w:p w14:paraId="440E3C3F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JOIN public.sys_user su ON ((su.id_employee = e.id)))</w:t>
      </w:r>
    </w:p>
    <w:p w14:paraId="1AE15D77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JOIN public."position" ps ON ((e.id_position = ps.id)))</w:t>
      </w:r>
    </w:p>
    <w:p w14:paraId="411C3C16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JOIN public.role r ON ((su.id_role = r.id)))</w:t>
      </w:r>
    </w:p>
    <w:p w14:paraId="6455ED24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ORDER BY r.sys_role) t;</w:t>
      </w:r>
    </w:p>
    <w:p w14:paraId="1394CB6C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</w:p>
    <w:p w14:paraId="0332613C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CREATE VIEW public.report_tables_activity AS</w:t>
      </w:r>
    </w:p>
    <w:p w14:paraId="6103A914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SELECT row_number() OVER () AS number,</w:t>
      </w:r>
    </w:p>
    <w:p w14:paraId="66335EF5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t.table_name,</w:t>
      </w:r>
    </w:p>
    <w:p w14:paraId="3DE81A6B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t.action,</w:t>
      </w:r>
    </w:p>
    <w:p w14:paraId="5B98D500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t.actors,</w:t>
      </w:r>
    </w:p>
    <w:p w14:paraId="69B50C91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t.action_quantity</w:t>
      </w:r>
    </w:p>
    <w:p w14:paraId="2A507482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FROM ( SELECT audit_log.table_name,</w:t>
      </w:r>
    </w:p>
    <w:p w14:paraId="531BB86E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audit_log.action,</w:t>
      </w:r>
    </w:p>
    <w:p w14:paraId="7160AA52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string_agg(DISTINCT audit_log.changed_by, ', '::text ORDER BY audit_log.changed_by) AS actors,</w:t>
      </w:r>
    </w:p>
    <w:p w14:paraId="043CB8FF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count(*) AS action_quantity</w:t>
      </w:r>
    </w:p>
    <w:p w14:paraId="014F29DF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FROM public.audit_log</w:t>
      </w:r>
    </w:p>
    <w:p w14:paraId="4762FE2A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WHERE ((audit_log.table_name &lt;&gt; 'refresh_tokens'::text) AND (audit_log.changed_at &gt;= (CURRENT_DATE - '7 days'::interval)))</w:t>
      </w:r>
    </w:p>
    <w:p w14:paraId="0802C278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GROUP BY audit_log.table_name, audit_log.action</w:t>
      </w:r>
    </w:p>
    <w:p w14:paraId="66FCDC72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ORDER BY audit_log.table_name) t;</w:t>
      </w:r>
    </w:p>
    <w:p w14:paraId="2C17ABB5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</w:p>
    <w:p w14:paraId="66DEDA77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CREATE VIEW public.report_tables_activity_per_hour AS</w:t>
      </w:r>
    </w:p>
    <w:p w14:paraId="0338F8F8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SELECT EXTRACT(hour FROM audit_log.changed_at) AS hour,</w:t>
      </w:r>
    </w:p>
    <w:p w14:paraId="4B43A04A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count(*) AS action_count,</w:t>
      </w:r>
    </w:p>
    <w:p w14:paraId="4E940C44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string_agg(DISTINCT audit_log.changed_by, ', '::text ORDER BY audit_log.changed_by) AS actors</w:t>
      </w:r>
    </w:p>
    <w:p w14:paraId="587F7A83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FROM public.audit_log</w:t>
      </w:r>
    </w:p>
    <w:p w14:paraId="54651529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WHERE ((audit_log.table_name &lt;&gt; 'refresh_tokens'::text) AND (audit_log.changed_at &gt;= (now() - '1 mon'::interval)))</w:t>
      </w:r>
    </w:p>
    <w:p w14:paraId="1EDB89F8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GROUP BY (EXTRACT(hour FROM audit_log.changed_at))</w:t>
      </w:r>
    </w:p>
    <w:p w14:paraId="0AB3CE33">
      <w:pPr>
        <w:bidi w:val="0"/>
        <w:rPr>
          <w:sz w:val="28"/>
          <w:szCs w:val="28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ORDER BY (EXTRACT(hour FROM audit_log.changed_at));</w:t>
      </w:r>
    </w:p>
    <w:p w14:paraId="532D8263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Б.3 – Скрипты </w:t>
      </w:r>
      <w:r>
        <w:rPr>
          <w:sz w:val="28"/>
          <w:szCs w:val="28"/>
          <w:lang w:val="en-US"/>
        </w:rPr>
        <w:t>SQL</w:t>
      </w:r>
      <w:r>
        <w:rPr>
          <w:sz w:val="28"/>
          <w:szCs w:val="28"/>
        </w:rPr>
        <w:t xml:space="preserve"> для создания </w:t>
      </w:r>
      <w:r>
        <w:rPr>
          <w:sz w:val="28"/>
          <w:szCs w:val="28"/>
          <w:highlight w:val="none"/>
        </w:rPr>
        <w:t>хранимого кода</w:t>
      </w:r>
      <w:r>
        <w:rPr>
          <w:sz w:val="28"/>
          <w:szCs w:val="28"/>
        </w:rPr>
        <w:t xml:space="preserve"> базы данных</w:t>
      </w:r>
    </w:p>
    <w:p w14:paraId="4AF4289F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CREATE FUNCTION public.audit_trigger() RETURNS trigger</w:t>
      </w:r>
    </w:p>
    <w:p w14:paraId="1038617C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LANGUAGE plpgsql</w:t>
      </w:r>
    </w:p>
    <w:p w14:paraId="2FBB07C4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AS $$</w:t>
      </w:r>
    </w:p>
    <w:p w14:paraId="01636812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BEGIN</w:t>
      </w:r>
    </w:p>
    <w:p w14:paraId="68F442A7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IF TG_OP = 'DELETE' THEN</w:t>
      </w:r>
    </w:p>
    <w:p w14:paraId="62552585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INSERT INTO audit_log(table_name, action, old_data, changed_by)</w:t>
      </w:r>
    </w:p>
    <w:p w14:paraId="4F062C1B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VALUES (TG_TABLE_NAME, TG_OP, row_to_json(OLD), current_user);</w:t>
      </w:r>
    </w:p>
    <w:p w14:paraId="00DB0F29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RETURN OLD;</w:t>
      </w:r>
    </w:p>
    <w:p w14:paraId="1E5F14CD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</w:p>
    <w:p w14:paraId="1B872910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ELSIF TG_OP = 'UPDATE' THEN</w:t>
      </w:r>
    </w:p>
    <w:p w14:paraId="3A303ABD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INSERT INTO audit_log(table_name, action, old_data, new_data, changed_by)</w:t>
      </w:r>
    </w:p>
    <w:p w14:paraId="5F4F1B5B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VALUES (TG_TABLE_NAME, TG_OP, row_to_json(OLD), row_to_json(NEW), current_user);</w:t>
      </w:r>
    </w:p>
    <w:p w14:paraId="3573BBEE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RETURN NEW;</w:t>
      </w:r>
    </w:p>
    <w:p w14:paraId="630E9725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</w:p>
    <w:p w14:paraId="51AB0DE6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ELSIF TG_OP = 'INSERT' THEN</w:t>
      </w:r>
    </w:p>
    <w:p w14:paraId="03D63259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INSERT INTO audit_log(table_name, action, new_data, changed_by)</w:t>
      </w:r>
    </w:p>
    <w:p w14:paraId="0E1E30E2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VALUES (TG_TABLE_NAME, TG_OP, row_to_json(NEW), current_user);</w:t>
      </w:r>
    </w:p>
    <w:p w14:paraId="607A2F5F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RETURN NEW;</w:t>
      </w:r>
    </w:p>
    <w:p w14:paraId="00ED4B98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</w:p>
    <w:p w14:paraId="39BC8BFF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END IF;</w:t>
      </w:r>
    </w:p>
    <w:p w14:paraId="2E252989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END;</w:t>
      </w:r>
    </w:p>
    <w:p w14:paraId="08D4140B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$$;</w:t>
      </w:r>
    </w:p>
    <w:p w14:paraId="2EB79074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</w:p>
    <w:p w14:paraId="591B1D70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CREATE FUNCTION public.delete_old() RETURNS trigger</w:t>
      </w:r>
    </w:p>
    <w:p w14:paraId="68A8B523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LANGUAGE plpgsql</w:t>
      </w:r>
    </w:p>
    <w:p w14:paraId="1E9717D0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AS $$</w:t>
      </w:r>
    </w:p>
    <w:p w14:paraId="34D7390A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BEGIN</w:t>
      </w:r>
    </w:p>
    <w:p w14:paraId="439F8240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DELETE FROM audit_log WHERE changed_at &lt; CURRENT_TIMESTAMP - INTERVAL '1 month';</w:t>
      </w:r>
    </w:p>
    <w:p w14:paraId="5D55E30F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</w:p>
    <w:p w14:paraId="0AFDB01F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RETURN NEW;</w:t>
      </w:r>
    </w:p>
    <w:p w14:paraId="3268FC76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END;</w:t>
      </w:r>
    </w:p>
    <w:p w14:paraId="63E7D5E5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$$;</w:t>
      </w:r>
    </w:p>
    <w:p w14:paraId="6A4E5471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</w:p>
    <w:p w14:paraId="4BB65566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CREATE FUNCTION public.get_interface_grants(p_role text) RETURNS TABLE(role text, section text, permissions text[])</w:t>
      </w:r>
    </w:p>
    <w:p w14:paraId="2028E6DE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LANGUAGE plpgsql STABLE</w:t>
      </w:r>
    </w:p>
    <w:p w14:paraId="162D7881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AS $$</w:t>
      </w:r>
    </w:p>
    <w:p w14:paraId="3BDA8AAF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BEGIN</w:t>
      </w:r>
    </w:p>
    <w:p w14:paraId="306DCC96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IF NOT EXISTS (</w:t>
      </w:r>
    </w:p>
    <w:p w14:paraId="352261AF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 xml:space="preserve">SELECT 1 </w:t>
      </w:r>
    </w:p>
    <w:p w14:paraId="7C80E05F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FROM report_interface_grants rig</w:t>
      </w:r>
    </w:p>
    <w:p w14:paraId="04C828E2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WHERE rig.role = p_role</w:t>
      </w:r>
    </w:p>
    <w:p w14:paraId="1A1177BD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) THEN</w:t>
      </w:r>
    </w:p>
    <w:p w14:paraId="44484413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RAISE EXCEPTION 'ERROR: no grants for this role (%)', p_role;</w:t>
      </w:r>
    </w:p>
    <w:p w14:paraId="4CB5BBFF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END IF;</w:t>
      </w:r>
    </w:p>
    <w:p w14:paraId="12841B34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</w:p>
    <w:p w14:paraId="12B8FC54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RETURN QUERY</w:t>
      </w:r>
    </w:p>
    <w:p w14:paraId="240BF86E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 xml:space="preserve">SELECT </w:t>
      </w:r>
    </w:p>
    <w:p w14:paraId="0639873A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rig.role::text,</w:t>
      </w:r>
    </w:p>
    <w:p w14:paraId="1FAA00A9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rig.section::text,</w:t>
      </w:r>
    </w:p>
    <w:p w14:paraId="4C1C7A35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rig.permissions</w:t>
      </w:r>
    </w:p>
    <w:p w14:paraId="5A98AD6C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FROM report_interface_grants AS rig</w:t>
      </w:r>
    </w:p>
    <w:p w14:paraId="504C187D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WHERE rig.role = p_role</w:t>
      </w:r>
    </w:p>
    <w:p w14:paraId="27EC631C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ORDER BY rig.section;</w:t>
      </w:r>
    </w:p>
    <w:p w14:paraId="6D642ECB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END;</w:t>
      </w:r>
    </w:p>
    <w:p w14:paraId="0036661D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$$;</w:t>
      </w:r>
    </w:p>
    <w:p w14:paraId="4DF4958B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</w:p>
    <w:p w14:paraId="5D1FFFCA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CREATE FUNCTION public.get_products_left_in_batch(v_id integer) RETURNS integer</w:t>
      </w:r>
    </w:p>
    <w:p w14:paraId="69337303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LANGUAGE plpgsql</w:t>
      </w:r>
    </w:p>
    <w:p w14:paraId="3CC58DEA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AS $$</w:t>
      </w:r>
    </w:p>
    <w:p w14:paraId="330FC948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DECLARE</w:t>
      </w:r>
    </w:p>
    <w:p w14:paraId="7ABBB4D5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v_products_left INT DEFAULT 0;</w:t>
      </w:r>
    </w:p>
    <w:p w14:paraId="2528213F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BEGIN</w:t>
      </w:r>
    </w:p>
    <w:p w14:paraId="62D9D7B8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IF NOT EXISTS (SELECT 1 FROM report_products_left_by_batch WHERE id_batch = v_id) THEN</w:t>
      </w:r>
    </w:p>
    <w:p w14:paraId="4600D3E0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RAISE EXCEPTION 'ERROR: no batch with such id (%)', v_id;</w:t>
      </w:r>
    </w:p>
    <w:p w14:paraId="75236232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END IF;</w:t>
      </w:r>
    </w:p>
    <w:p w14:paraId="4E6F4A75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 xml:space="preserve">SELECT </w:t>
      </w:r>
    </w:p>
    <w:p w14:paraId="587A672F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 xml:space="preserve">left_quantity INTO v_products_left </w:t>
      </w:r>
    </w:p>
    <w:p w14:paraId="02E33D8E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FROM report_products_left_by_batch WHWRE</w:t>
      </w:r>
    </w:p>
    <w:p w14:paraId="303285CD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WHERE id_batch = v_id;</w:t>
      </w:r>
    </w:p>
    <w:p w14:paraId="40EC6D42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</w:p>
    <w:p w14:paraId="7E716101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RETURN v_products_left;</w:t>
      </w:r>
    </w:p>
    <w:p w14:paraId="13C76298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END;</w:t>
      </w:r>
    </w:p>
    <w:p w14:paraId="261418FC">
      <w:pPr>
        <w:bidi w:val="0"/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$$;</w:t>
      </w:r>
    </w:p>
    <w:p w14:paraId="0F5899FD">
      <w:pP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br w:type="page"/>
      </w:r>
    </w:p>
    <w:p w14:paraId="51461B32">
      <w:pPr>
        <w:bidi w:val="0"/>
        <w:spacing w:line="360" w:lineRule="auto"/>
        <w:jc w:val="center"/>
        <w:outlineLvl w:val="0"/>
        <w:rPr>
          <w:rFonts w:hint="default" w:ascii="Times New Roman Regular" w:hAnsi="Times New Roman Regular" w:cs="Times New Roman Regular"/>
          <w:sz w:val="28"/>
          <w:szCs w:val="28"/>
          <w:lang w:val="ru-RU" w:eastAsia="zh-CN"/>
        </w:rPr>
      </w:pPr>
      <w:bookmarkStart w:id="35" w:name="_Toc679158193"/>
      <w:r>
        <w:rPr>
          <w:rFonts w:hint="default" w:ascii="Times New Roman Regular" w:hAnsi="Times New Roman Regular" w:cs="Times New Roman Regular"/>
          <w:sz w:val="28"/>
          <w:szCs w:val="28"/>
          <w:lang w:val="ru-RU" w:eastAsia="zh-CN"/>
        </w:rPr>
        <w:t>Приложение В</w:t>
      </w:r>
      <w:bookmarkEnd w:id="35"/>
    </w:p>
    <w:p w14:paraId="5C2A1C2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480" w:line="360" w:lineRule="auto"/>
        <w:jc w:val="center"/>
        <w:textAlignment w:val="auto"/>
        <w:rPr>
          <w:rFonts w:hint="default" w:ascii="Times New Roman Regular" w:hAnsi="Times New Roman Regular" w:cs="Times New Roman Regular"/>
          <w:sz w:val="28"/>
          <w:szCs w:val="28"/>
          <w:lang w:val="ru-RU" w:eastAsia="zh-CN"/>
        </w:rPr>
      </w:pPr>
      <w:r>
        <w:rPr>
          <w:rFonts w:hint="default" w:ascii="Times New Roman Regular" w:hAnsi="Times New Roman Regular" w:cs="Times New Roman Regular"/>
          <w:sz w:val="28"/>
          <w:szCs w:val="28"/>
          <w:lang w:val="ru-RU" w:eastAsia="zh-CN"/>
        </w:rPr>
        <w:t>(обязательное)</w:t>
      </w:r>
    </w:p>
    <w:p w14:paraId="1746B775">
      <w:pPr>
        <w:rPr>
          <w:rFonts w:hint="default" w:ascii="Times New Roman Regular" w:hAnsi="Times New Roman Regular" w:cs="Times New Roman Regular"/>
          <w:sz w:val="28"/>
          <w:szCs w:val="28"/>
          <w:lang w:val="ru-RU" w:eastAsia="zh-CN"/>
        </w:rPr>
      </w:pPr>
      <w:r>
        <w:rPr>
          <w:rFonts w:hint="default" w:ascii="Times New Roman Regular" w:hAnsi="Times New Roman Regular" w:cs="Times New Roman Regular"/>
          <w:sz w:val="28"/>
          <w:szCs w:val="28"/>
          <w:lang w:val="ru-RU" w:eastAsia="zh-CN"/>
        </w:rPr>
        <w:br w:type="page"/>
      </w:r>
    </w:p>
    <w:p w14:paraId="3FD1FFE3">
      <w:pPr>
        <w:bidi w:val="0"/>
        <w:spacing w:line="360" w:lineRule="auto"/>
        <w:jc w:val="center"/>
        <w:outlineLvl w:val="0"/>
        <w:rPr>
          <w:rFonts w:hint="default" w:ascii="Times New Roman Regular" w:hAnsi="Times New Roman Regular" w:cs="Times New Roman Regular"/>
          <w:sz w:val="28"/>
          <w:szCs w:val="28"/>
          <w:lang w:val="ru-RU" w:eastAsia="zh-CN"/>
        </w:rPr>
      </w:pPr>
      <w:bookmarkStart w:id="36" w:name="_Toc736165946"/>
      <w:r>
        <w:rPr>
          <w:rFonts w:hint="default" w:ascii="Times New Roman Regular" w:hAnsi="Times New Roman Regular" w:cs="Times New Roman Regular"/>
          <w:sz w:val="28"/>
          <w:szCs w:val="28"/>
          <w:lang w:val="ru-RU" w:eastAsia="zh-CN"/>
        </w:rPr>
        <w:t>Приложение Г</w:t>
      </w:r>
      <w:bookmarkEnd w:id="36"/>
    </w:p>
    <w:p w14:paraId="35D8F02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480" w:line="360" w:lineRule="auto"/>
        <w:jc w:val="center"/>
        <w:textAlignment w:val="auto"/>
        <w:rPr>
          <w:rFonts w:hint="default" w:ascii="Times New Roman Regular" w:hAnsi="Times New Roman Regular" w:cs="Times New Roman Regular"/>
          <w:sz w:val="28"/>
          <w:szCs w:val="28"/>
          <w:lang w:val="ru-RU" w:eastAsia="zh-CN"/>
        </w:rPr>
      </w:pPr>
      <w:r>
        <w:rPr>
          <w:rFonts w:hint="default" w:ascii="Times New Roman Regular" w:hAnsi="Times New Roman Regular" w:cs="Times New Roman Regular"/>
          <w:sz w:val="28"/>
          <w:szCs w:val="28"/>
          <w:lang w:val="ru-RU" w:eastAsia="zh-CN"/>
        </w:rPr>
        <w:t>(обязательное)</w:t>
      </w:r>
    </w:p>
    <w:p w14:paraId="327B8DC9">
      <w:pPr>
        <w:bidi w:val="0"/>
        <w:spacing w:line="360" w:lineRule="auto"/>
        <w:jc w:val="center"/>
        <w:rPr>
          <w:rFonts w:hint="default" w:ascii="Times New Roman Regular" w:hAnsi="Times New Roman Regular" w:cs="Times New Roman Regular"/>
          <w:sz w:val="28"/>
          <w:szCs w:val="28"/>
          <w:lang w:val="ru-RU" w:eastAsia="zh-CN"/>
        </w:rPr>
      </w:pPr>
      <w:r>
        <w:rPr>
          <w:rFonts w:hint="default" w:ascii="Times New Roman Regular" w:hAnsi="Times New Roman Regular" w:cs="Times New Roman Regular"/>
          <w:sz w:val="28"/>
          <w:szCs w:val="28"/>
          <w:lang w:val="ru-RU" w:eastAsia="zh-CN"/>
        </w:rPr>
        <w:drawing>
          <wp:inline distT="0" distB="0" distL="114300" distR="114300">
            <wp:extent cx="2486025" cy="7353300"/>
            <wp:effectExtent l="0" t="0" r="3175" b="12700"/>
            <wp:docPr id="92" name="Picture 92" descr="Снимок экрана 2025-12-15 в 15.48.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Picture 92" descr="Снимок экрана 2025-12-15 в 15.48.31"/>
                    <pic:cNvPicPr>
                      <a:picLocks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2486025" cy="735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94DC6">
      <w:pPr>
        <w:spacing w:line="360" w:lineRule="auto"/>
        <w:ind w:right="282"/>
        <w:jc w:val="center"/>
        <w:rPr>
          <w:rFonts w:hint="default" w:ascii="Times New Roman Regular" w:hAnsi="Times New Roman Regular" w:cs="Times New Roman Regular"/>
          <w:sz w:val="28"/>
          <w:szCs w:val="28"/>
          <w:lang w:val="ru-RU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 xml:space="preserve">Рисунок </w:t>
      </w:r>
      <w:r>
        <w:rPr>
          <w:rFonts w:hint="default" w:ascii="Times New Roman Regular" w:hAnsi="Times New Roman Regular" w:cs="Times New Roman Regular"/>
          <w:sz w:val="28"/>
          <w:szCs w:val="28"/>
          <w:lang w:val="ru-RU"/>
        </w:rPr>
        <w:t>Г</w:t>
      </w:r>
      <w:r>
        <w:rPr>
          <w:rFonts w:hint="default" w:ascii="Times New Roman Regular" w:hAnsi="Times New Roman Regular" w:cs="Times New Roman Regular"/>
          <w:sz w:val="28"/>
          <w:szCs w:val="28"/>
        </w:rPr>
        <w:t>.</w:t>
      </w:r>
      <w:r>
        <w:rPr>
          <w:rFonts w:hint="default" w:ascii="Times New Roman Regular" w:hAnsi="Times New Roman Regular" w:cs="Times New Roman Regular"/>
          <w:sz w:val="28"/>
          <w:szCs w:val="28"/>
          <w:lang w:val="ru-RU"/>
        </w:rPr>
        <w:t>1</w:t>
      </w:r>
      <w:r>
        <w:rPr>
          <w:rFonts w:hint="default" w:ascii="Times New Roman Regular" w:hAnsi="Times New Roman Regular" w:cs="Times New Roman Regular"/>
          <w:sz w:val="28"/>
          <w:szCs w:val="28"/>
        </w:rPr>
        <w:t xml:space="preserve"> – </w:t>
      </w:r>
      <w:r>
        <w:rPr>
          <w:rFonts w:hint="default" w:ascii="Times New Roman Regular" w:hAnsi="Times New Roman Regular" w:cs="Times New Roman Regular"/>
          <w:sz w:val="28"/>
          <w:szCs w:val="28"/>
          <w:lang w:val="ru-RU"/>
        </w:rPr>
        <w:t>Структура проекта серверной части</w:t>
      </w:r>
    </w:p>
    <w:p w14:paraId="5581AC8A">
      <w:pPr>
        <w:rPr>
          <w:rFonts w:hint="default" w:ascii="Times New Roman Regular" w:hAnsi="Times New Roman Regular" w:cs="Times New Roman Regular"/>
          <w:sz w:val="28"/>
          <w:szCs w:val="28"/>
          <w:lang w:val="ru-RU"/>
        </w:rPr>
      </w:pPr>
      <w:r>
        <w:rPr>
          <w:rFonts w:hint="default" w:ascii="Times New Roman Regular" w:hAnsi="Times New Roman Regular" w:cs="Times New Roman Regular"/>
          <w:sz w:val="28"/>
          <w:szCs w:val="28"/>
          <w:lang w:val="ru-RU"/>
        </w:rPr>
        <w:br w:type="page"/>
      </w:r>
    </w:p>
    <w:p w14:paraId="1D242115">
      <w:pPr>
        <w:spacing w:line="360" w:lineRule="auto"/>
        <w:ind w:right="282"/>
        <w:jc w:val="center"/>
        <w:rPr>
          <w:rFonts w:hint="default" w:ascii="Times New Roman Regular" w:hAnsi="Times New Roman Regular" w:cs="Times New Roman Regular"/>
          <w:sz w:val="28"/>
          <w:szCs w:val="28"/>
          <w:lang w:val="ru-RU" w:eastAsia="zh-CN"/>
        </w:rPr>
      </w:pPr>
      <w:r>
        <w:rPr>
          <w:rFonts w:hint="default" w:ascii="Times New Roman Regular" w:hAnsi="Times New Roman Regular" w:cs="Times New Roman Regular"/>
          <w:sz w:val="28"/>
          <w:szCs w:val="28"/>
          <w:lang w:val="ru-RU" w:eastAsia="zh-CN"/>
        </w:rPr>
        <w:drawing>
          <wp:inline distT="0" distB="0" distL="114300" distR="114300">
            <wp:extent cx="2383790" cy="8084185"/>
            <wp:effectExtent l="0" t="0" r="3810" b="18415"/>
            <wp:docPr id="94" name="Picture 94" descr="Снимок экрана 2025-12-15 в 15.49.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Picture 94" descr="Снимок экрана 2025-12-15 в 15.49.00"/>
                    <pic:cNvPicPr>
                      <a:picLocks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2383790" cy="808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81B80">
      <w:pPr>
        <w:spacing w:line="360" w:lineRule="auto"/>
        <w:ind w:right="282"/>
        <w:jc w:val="center"/>
        <w:rPr>
          <w:rFonts w:hint="default" w:ascii="Times New Roman Regular" w:hAnsi="Times New Roman Regular" w:cs="Times New Roman Regular"/>
          <w:sz w:val="28"/>
          <w:szCs w:val="28"/>
          <w:lang w:val="ru-RU" w:eastAsia="zh-CN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 xml:space="preserve">Рисунок </w:t>
      </w:r>
      <w:r>
        <w:rPr>
          <w:rFonts w:hint="default" w:ascii="Times New Roman Regular" w:hAnsi="Times New Roman Regular" w:cs="Times New Roman Regular"/>
          <w:sz w:val="28"/>
          <w:szCs w:val="28"/>
          <w:lang w:val="ru-RU"/>
        </w:rPr>
        <w:t>Г</w:t>
      </w:r>
      <w:r>
        <w:rPr>
          <w:rFonts w:hint="default" w:ascii="Times New Roman Regular" w:hAnsi="Times New Roman Regular" w:cs="Times New Roman Regular"/>
          <w:sz w:val="28"/>
          <w:szCs w:val="28"/>
        </w:rPr>
        <w:t>.</w:t>
      </w:r>
      <w:r>
        <w:rPr>
          <w:rFonts w:hint="default" w:ascii="Times New Roman Regular" w:hAnsi="Times New Roman Regular" w:cs="Times New Roman Regular"/>
          <w:sz w:val="28"/>
          <w:szCs w:val="28"/>
          <w:lang w:val="ru-RU"/>
        </w:rPr>
        <w:t>2</w:t>
      </w:r>
      <w:r>
        <w:rPr>
          <w:rFonts w:hint="default" w:ascii="Times New Roman Regular" w:hAnsi="Times New Roman Regular" w:cs="Times New Roman Regular"/>
          <w:sz w:val="28"/>
          <w:szCs w:val="28"/>
        </w:rPr>
        <w:t xml:space="preserve"> – </w:t>
      </w:r>
      <w:r>
        <w:rPr>
          <w:rFonts w:hint="default" w:ascii="Times New Roman Regular" w:hAnsi="Times New Roman Regular" w:cs="Times New Roman Regular"/>
          <w:sz w:val="28"/>
          <w:szCs w:val="28"/>
          <w:lang w:val="ru-RU"/>
        </w:rPr>
        <w:t>Структура проекта клиентской части</w:t>
      </w:r>
    </w:p>
    <w:p w14:paraId="779AAE3A">
      <w:pPr>
        <w:jc w:val="center"/>
        <w:rPr>
          <w:rFonts w:hint="default" w:ascii="Times New Roman Regular" w:hAnsi="Times New Roman Regular" w:cs="Times New Roman Regular"/>
          <w:sz w:val="28"/>
          <w:szCs w:val="28"/>
          <w:lang w:val="ru-RU" w:eastAsia="zh-CN"/>
        </w:rPr>
      </w:pPr>
      <w:r>
        <w:rPr>
          <w:rFonts w:hint="default" w:ascii="Times New Roman Regular" w:hAnsi="Times New Roman Regular" w:cs="Times New Roman Regular"/>
          <w:sz w:val="28"/>
          <w:szCs w:val="28"/>
          <w:lang w:val="ru-RU" w:eastAsia="zh-CN"/>
        </w:rPr>
        <w:br w:type="page"/>
      </w:r>
    </w:p>
    <w:p w14:paraId="08B471B0">
      <w:pPr>
        <w:jc w:val="center"/>
        <w:rPr>
          <w:rFonts w:hint="default" w:ascii="Times New Roman Regular" w:hAnsi="Times New Roman Regular" w:cs="Times New Roman Regular"/>
          <w:sz w:val="28"/>
          <w:szCs w:val="28"/>
          <w:lang w:val="ru-RU"/>
        </w:rPr>
      </w:pPr>
      <w:r>
        <w:rPr>
          <w:rFonts w:hint="default" w:ascii="Times New Roman Regular" w:hAnsi="Times New Roman Regular" w:cs="Times New Roman Regular"/>
          <w:sz w:val="28"/>
          <w:szCs w:val="28"/>
          <w:lang w:val="ru-RU"/>
        </w:rPr>
        <w:drawing>
          <wp:inline distT="0" distB="0" distL="114300" distR="114300">
            <wp:extent cx="3686810" cy="8316595"/>
            <wp:effectExtent l="12700" t="12700" r="34290" b="27305"/>
            <wp:docPr id="3" name="Picture 3" descr="men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menu"/>
                    <pic:cNvPicPr>
                      <a:picLocks noChangeAspect="1"/>
                    </pic:cNvPicPr>
                  </pic:nvPicPr>
                  <pic:blipFill>
                    <a:blip r:embed="rId95"/>
                    <a:srcRect b="7585"/>
                    <a:stretch>
                      <a:fillRect/>
                    </a:stretch>
                  </pic:blipFill>
                  <pic:spPr>
                    <a:xfrm>
                      <a:off x="0" y="0"/>
                      <a:ext cx="3686810" cy="831659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63FC58F">
      <w:pPr>
        <w:jc w:val="center"/>
        <w:rPr>
          <w:rFonts w:hint="default" w:ascii="Times New Roman Regular" w:hAnsi="Times New Roman Regular" w:cs="Times New Roman Regular"/>
          <w:sz w:val="28"/>
          <w:szCs w:val="28"/>
          <w:lang w:val="ru-RU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 xml:space="preserve">Рисунок </w:t>
      </w:r>
      <w:r>
        <w:rPr>
          <w:rFonts w:hint="default" w:ascii="Times New Roman Regular" w:hAnsi="Times New Roman Regular" w:cs="Times New Roman Regular"/>
          <w:sz w:val="28"/>
          <w:szCs w:val="28"/>
          <w:lang w:val="ru-RU"/>
        </w:rPr>
        <w:t>Г</w:t>
      </w:r>
      <w:r>
        <w:rPr>
          <w:rFonts w:hint="default" w:ascii="Times New Roman Regular" w:hAnsi="Times New Roman Regular" w:cs="Times New Roman Regular"/>
          <w:sz w:val="28"/>
          <w:szCs w:val="28"/>
        </w:rPr>
        <w:t>.</w:t>
      </w:r>
      <w:r>
        <w:rPr>
          <w:rFonts w:hint="default" w:ascii="Times New Roman Regular" w:hAnsi="Times New Roman Regular" w:cs="Times New Roman Regular"/>
          <w:sz w:val="28"/>
          <w:szCs w:val="28"/>
          <w:lang w:val="ru-RU"/>
        </w:rPr>
        <w:t>3</w:t>
      </w:r>
      <w:r>
        <w:rPr>
          <w:rFonts w:hint="default" w:ascii="Times New Roman Regular" w:hAnsi="Times New Roman Regular" w:cs="Times New Roman Regular"/>
          <w:sz w:val="28"/>
          <w:szCs w:val="28"/>
        </w:rPr>
        <w:t xml:space="preserve"> – </w:t>
      </w:r>
      <w:r>
        <w:rPr>
          <w:rFonts w:hint="default" w:ascii="Times New Roman Regular" w:hAnsi="Times New Roman Regular" w:cs="Times New Roman Regular"/>
          <w:sz w:val="28"/>
          <w:szCs w:val="28"/>
          <w:lang w:val="ru-RU"/>
        </w:rPr>
        <w:t>Меню</w:t>
      </w:r>
    </w:p>
    <w:p w14:paraId="4E4B87D0">
      <w:pPr>
        <w:rPr>
          <w:rFonts w:hint="default" w:ascii="Times New Roman Regular" w:hAnsi="Times New Roman Regular" w:cs="Times New Roman Regular"/>
          <w:sz w:val="28"/>
          <w:szCs w:val="28"/>
          <w:lang w:val="ru-RU"/>
        </w:rPr>
      </w:pPr>
      <w:r>
        <w:rPr>
          <w:rFonts w:hint="default" w:ascii="Times New Roman Regular" w:hAnsi="Times New Roman Regular" w:cs="Times New Roman Regular"/>
          <w:sz w:val="28"/>
          <w:szCs w:val="28"/>
          <w:lang w:val="ru-RU"/>
        </w:rPr>
        <w:br w:type="page"/>
      </w:r>
    </w:p>
    <w:p w14:paraId="659D2582">
      <w:pPr>
        <w:jc w:val="center"/>
        <w:rPr>
          <w:rFonts w:hint="default" w:ascii="Times New Roman Regular" w:hAnsi="Times New Roman Regular" w:cs="Times New Roman Regular"/>
          <w:sz w:val="28"/>
          <w:szCs w:val="28"/>
          <w:lang w:val="ru-RU" w:eastAsia="zh-CN"/>
        </w:rPr>
      </w:pPr>
      <w:r>
        <w:rPr>
          <w:rFonts w:hint="default" w:ascii="Times New Roman Regular" w:hAnsi="Times New Roman Regular" w:cs="Times New Roman Regular"/>
          <w:sz w:val="28"/>
          <w:szCs w:val="28"/>
          <w:lang w:val="ru-RU" w:eastAsia="zh-CN"/>
        </w:rPr>
        <w:drawing>
          <wp:inline distT="0" distB="0" distL="114300" distR="114300">
            <wp:extent cx="5925185" cy="2990215"/>
            <wp:effectExtent l="12700" t="12700" r="31115" b="19685"/>
            <wp:docPr id="68" name="Picture 68" descr="addres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Picture 68" descr="address"/>
                    <pic:cNvPicPr>
                      <a:picLocks noChangeAspect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925185" cy="299021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E0808D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480" w:line="360" w:lineRule="auto"/>
        <w:ind w:right="283"/>
        <w:jc w:val="center"/>
        <w:textAlignment w:val="auto"/>
        <w:rPr>
          <w:rFonts w:hint="default" w:ascii="Times New Roman Regular" w:hAnsi="Times New Roman Regular" w:cs="Times New Roman Regular"/>
          <w:sz w:val="28"/>
          <w:szCs w:val="28"/>
          <w:lang w:val="ru-RU" w:eastAsia="zh-CN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 xml:space="preserve">Рисунок </w:t>
      </w:r>
      <w:r>
        <w:rPr>
          <w:rFonts w:hint="default" w:ascii="Times New Roman Regular" w:hAnsi="Times New Roman Regular" w:cs="Times New Roman Regular"/>
          <w:sz w:val="28"/>
          <w:szCs w:val="28"/>
          <w:lang w:val="ru-RU"/>
        </w:rPr>
        <w:t>Г</w:t>
      </w:r>
      <w:r>
        <w:rPr>
          <w:rFonts w:hint="default" w:ascii="Times New Roman Regular" w:hAnsi="Times New Roman Regular" w:cs="Times New Roman Regular"/>
          <w:sz w:val="28"/>
          <w:szCs w:val="28"/>
        </w:rPr>
        <w:t>.</w:t>
      </w:r>
      <w:r>
        <w:rPr>
          <w:rFonts w:hint="default" w:ascii="Times New Roman Regular" w:hAnsi="Times New Roman Regular" w:cs="Times New Roman Regular"/>
          <w:sz w:val="28"/>
          <w:szCs w:val="28"/>
          <w:lang w:val="ru-RU"/>
        </w:rPr>
        <w:t>4</w:t>
      </w:r>
      <w:r>
        <w:rPr>
          <w:rFonts w:hint="default" w:ascii="Times New Roman Regular" w:hAnsi="Times New Roman Regular" w:cs="Times New Roman Regular"/>
          <w:sz w:val="28"/>
          <w:szCs w:val="28"/>
        </w:rPr>
        <w:t xml:space="preserve"> – </w:t>
      </w:r>
      <w:r>
        <w:rPr>
          <w:rFonts w:hint="default" w:ascii="Times New Roman Regular" w:hAnsi="Times New Roman Regular" w:cs="Times New Roman Regular"/>
          <w:sz w:val="28"/>
          <w:szCs w:val="28"/>
          <w:lang w:val="ru-RU"/>
        </w:rPr>
        <w:t>Страница Адреса</w:t>
      </w:r>
    </w:p>
    <w:p w14:paraId="5BD44AF6">
      <w:pPr>
        <w:rPr>
          <w:rFonts w:hint="default" w:ascii="Times New Roman Regular" w:hAnsi="Times New Roman Regular" w:cs="Times New Roman Regular"/>
          <w:sz w:val="28"/>
          <w:szCs w:val="28"/>
          <w:lang w:val="ru-RU" w:eastAsia="zh-CN"/>
        </w:rPr>
      </w:pPr>
      <w:bookmarkStart w:id="37" w:name="_Toc1087764055"/>
      <w:r>
        <w:rPr>
          <w:rFonts w:hint="default" w:ascii="Times New Roman Regular" w:hAnsi="Times New Roman Regular" w:cs="Times New Roman Regular"/>
          <w:sz w:val="28"/>
          <w:szCs w:val="28"/>
          <w:lang w:val="ru-RU" w:eastAsia="zh-CN"/>
        </w:rPr>
        <w:drawing>
          <wp:inline distT="0" distB="0" distL="114300" distR="114300">
            <wp:extent cx="5925185" cy="2990215"/>
            <wp:effectExtent l="12700" t="12700" r="31115" b="19685"/>
            <wp:docPr id="69" name="Picture 69" descr="batc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Picture 69" descr="batch"/>
                    <pic:cNvPicPr>
                      <a:picLocks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5925185" cy="299021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9EB92B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480" w:line="360" w:lineRule="auto"/>
        <w:ind w:right="283"/>
        <w:jc w:val="center"/>
        <w:textAlignment w:val="auto"/>
        <w:rPr>
          <w:rFonts w:hint="default" w:ascii="Times New Roman Regular" w:hAnsi="Times New Roman Regular" w:cs="Times New Roman Regular"/>
          <w:sz w:val="28"/>
          <w:szCs w:val="28"/>
          <w:lang w:val="ru-RU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 xml:space="preserve">Рисунок </w:t>
      </w:r>
      <w:r>
        <w:rPr>
          <w:rFonts w:hint="default" w:ascii="Times New Roman Regular" w:hAnsi="Times New Roman Regular" w:cs="Times New Roman Regular"/>
          <w:sz w:val="28"/>
          <w:szCs w:val="28"/>
          <w:lang w:val="ru-RU"/>
        </w:rPr>
        <w:t>Г</w:t>
      </w:r>
      <w:r>
        <w:rPr>
          <w:rFonts w:hint="default" w:ascii="Times New Roman Regular" w:hAnsi="Times New Roman Regular" w:cs="Times New Roman Regular"/>
          <w:sz w:val="28"/>
          <w:szCs w:val="28"/>
        </w:rPr>
        <w:t>.</w:t>
      </w:r>
      <w:r>
        <w:rPr>
          <w:rFonts w:hint="default" w:ascii="Times New Roman Regular" w:hAnsi="Times New Roman Regular" w:cs="Times New Roman Regular"/>
          <w:sz w:val="28"/>
          <w:szCs w:val="28"/>
          <w:lang w:val="ru-RU"/>
        </w:rPr>
        <w:t>5</w:t>
      </w:r>
      <w:r>
        <w:rPr>
          <w:rFonts w:hint="default" w:ascii="Times New Roman Regular" w:hAnsi="Times New Roman Regular" w:cs="Times New Roman Regular"/>
          <w:sz w:val="28"/>
          <w:szCs w:val="28"/>
        </w:rPr>
        <w:t xml:space="preserve"> – </w:t>
      </w:r>
      <w:r>
        <w:rPr>
          <w:rFonts w:hint="default" w:ascii="Times New Roman Regular" w:hAnsi="Times New Roman Regular" w:cs="Times New Roman Regular"/>
          <w:sz w:val="28"/>
          <w:szCs w:val="28"/>
          <w:lang w:val="ru-RU"/>
        </w:rPr>
        <w:t>Страница Партии</w:t>
      </w:r>
    </w:p>
    <w:p w14:paraId="7F17BCF0">
      <w:pPr>
        <w:rPr>
          <w:rFonts w:hint="default" w:ascii="Times New Roman Regular" w:hAnsi="Times New Roman Regular" w:cs="Times New Roman Regular"/>
          <w:sz w:val="28"/>
          <w:szCs w:val="28"/>
          <w:lang w:val="ru-RU"/>
        </w:rPr>
      </w:pPr>
      <w:r>
        <w:rPr>
          <w:rFonts w:hint="default" w:ascii="Times New Roman Regular" w:hAnsi="Times New Roman Regular" w:cs="Times New Roman Regular"/>
          <w:sz w:val="28"/>
          <w:szCs w:val="28"/>
          <w:lang w:val="ru-RU"/>
        </w:rPr>
        <w:br w:type="page"/>
      </w:r>
    </w:p>
    <w:p w14:paraId="6C20BB9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right="283"/>
        <w:jc w:val="center"/>
        <w:textAlignment w:val="auto"/>
        <w:rPr>
          <w:rFonts w:hint="default" w:ascii="Times New Roman Regular" w:hAnsi="Times New Roman Regular" w:cs="Times New Roman Regular"/>
          <w:sz w:val="28"/>
          <w:szCs w:val="28"/>
          <w:lang w:val="ru-RU" w:eastAsia="zh-CN"/>
        </w:rPr>
      </w:pPr>
      <w:r>
        <w:rPr>
          <w:rFonts w:hint="default" w:ascii="Times New Roman Regular" w:hAnsi="Times New Roman Regular" w:cs="Times New Roman Regular"/>
          <w:sz w:val="28"/>
          <w:szCs w:val="28"/>
          <w:lang w:val="ru-RU" w:eastAsia="zh-CN"/>
        </w:rPr>
        <w:drawing>
          <wp:inline distT="0" distB="0" distL="114300" distR="114300">
            <wp:extent cx="5925185" cy="2990215"/>
            <wp:effectExtent l="0" t="0" r="18415" b="6985"/>
            <wp:docPr id="71" name="Picture 71" descr="document_categor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Picture 71" descr="document_category"/>
                    <pic:cNvPicPr>
                      <a:picLocks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5925185" cy="299021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12C931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480" w:line="360" w:lineRule="auto"/>
        <w:ind w:right="283"/>
        <w:jc w:val="center"/>
        <w:textAlignment w:val="auto"/>
        <w:rPr>
          <w:rFonts w:hint="default" w:ascii="Times New Roman Regular" w:hAnsi="Times New Roman Regular" w:cs="Times New Roman Regular"/>
          <w:sz w:val="28"/>
          <w:szCs w:val="28"/>
          <w:lang w:val="ru-RU" w:eastAsia="zh-CN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 xml:space="preserve">Рисунок </w:t>
      </w:r>
      <w:r>
        <w:rPr>
          <w:rFonts w:hint="default" w:ascii="Times New Roman Regular" w:hAnsi="Times New Roman Regular" w:cs="Times New Roman Regular"/>
          <w:sz w:val="28"/>
          <w:szCs w:val="28"/>
          <w:lang w:val="ru-RU"/>
        </w:rPr>
        <w:t>Г</w:t>
      </w:r>
      <w:r>
        <w:rPr>
          <w:rFonts w:hint="default" w:ascii="Times New Roman Regular" w:hAnsi="Times New Roman Regular" w:cs="Times New Roman Regular"/>
          <w:sz w:val="28"/>
          <w:szCs w:val="28"/>
        </w:rPr>
        <w:t>.</w:t>
      </w:r>
      <w:r>
        <w:rPr>
          <w:rFonts w:hint="default" w:ascii="Times New Roman Regular" w:hAnsi="Times New Roman Regular" w:cs="Times New Roman Regular"/>
          <w:sz w:val="28"/>
          <w:szCs w:val="28"/>
          <w:lang w:val="ru-RU"/>
        </w:rPr>
        <w:t>6</w:t>
      </w:r>
      <w:r>
        <w:rPr>
          <w:rFonts w:hint="default" w:ascii="Times New Roman Regular" w:hAnsi="Times New Roman Regular" w:cs="Times New Roman Regular"/>
          <w:sz w:val="28"/>
          <w:szCs w:val="28"/>
        </w:rPr>
        <w:t xml:space="preserve"> – </w:t>
      </w:r>
      <w:r>
        <w:rPr>
          <w:rFonts w:hint="default" w:ascii="Times New Roman Regular" w:hAnsi="Times New Roman Regular" w:cs="Times New Roman Regular"/>
          <w:sz w:val="28"/>
          <w:szCs w:val="28"/>
          <w:lang w:val="ru-RU"/>
        </w:rPr>
        <w:t>Страница Категории документов</w:t>
      </w:r>
    </w:p>
    <w:p w14:paraId="7FF6EBA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right="283"/>
        <w:jc w:val="center"/>
        <w:textAlignment w:val="auto"/>
        <w:rPr>
          <w:rFonts w:hint="default" w:ascii="Times New Roman Regular" w:hAnsi="Times New Roman Regular" w:cs="Times New Roman Regular"/>
          <w:sz w:val="28"/>
          <w:szCs w:val="28"/>
          <w:lang w:val="ru-RU" w:eastAsia="zh-CN"/>
        </w:rPr>
      </w:pPr>
      <w:r>
        <w:rPr>
          <w:rFonts w:hint="default" w:ascii="Times New Roman Regular" w:hAnsi="Times New Roman Regular" w:cs="Times New Roman Regular"/>
          <w:sz w:val="28"/>
          <w:szCs w:val="28"/>
          <w:lang w:val="ru-RU" w:eastAsia="zh-CN"/>
        </w:rPr>
        <w:drawing>
          <wp:inline distT="0" distB="0" distL="114300" distR="114300">
            <wp:extent cx="5925185" cy="2990215"/>
            <wp:effectExtent l="12700" t="12700" r="31115" b="19685"/>
            <wp:docPr id="72" name="Picture 72" descr="docu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Picture 72" descr="document"/>
                    <pic:cNvPicPr>
                      <a:picLocks noChangeAspect="1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5925185" cy="299021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FB622A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480" w:line="360" w:lineRule="auto"/>
        <w:ind w:right="283"/>
        <w:jc w:val="center"/>
        <w:textAlignment w:val="auto"/>
        <w:rPr>
          <w:rFonts w:hint="default" w:ascii="Times New Roman Regular" w:hAnsi="Times New Roman Regular" w:cs="Times New Roman Regular"/>
          <w:sz w:val="28"/>
          <w:szCs w:val="28"/>
          <w:lang w:val="ru-RU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 xml:space="preserve">Рисунок </w:t>
      </w:r>
      <w:r>
        <w:rPr>
          <w:rFonts w:hint="default" w:ascii="Times New Roman Regular" w:hAnsi="Times New Roman Regular" w:cs="Times New Roman Regular"/>
          <w:sz w:val="28"/>
          <w:szCs w:val="28"/>
          <w:lang w:val="ru-RU"/>
        </w:rPr>
        <w:t>Г</w:t>
      </w:r>
      <w:r>
        <w:rPr>
          <w:rFonts w:hint="default" w:ascii="Times New Roman Regular" w:hAnsi="Times New Roman Regular" w:cs="Times New Roman Regular"/>
          <w:sz w:val="28"/>
          <w:szCs w:val="28"/>
        </w:rPr>
        <w:t>.</w:t>
      </w:r>
      <w:r>
        <w:rPr>
          <w:rFonts w:hint="default" w:ascii="Times New Roman Regular" w:hAnsi="Times New Roman Regular" w:cs="Times New Roman Regular"/>
          <w:sz w:val="28"/>
          <w:szCs w:val="28"/>
          <w:lang w:val="ru-RU"/>
        </w:rPr>
        <w:t>7</w:t>
      </w:r>
      <w:r>
        <w:rPr>
          <w:rFonts w:hint="default" w:ascii="Times New Roman Regular" w:hAnsi="Times New Roman Regular" w:cs="Times New Roman Regular"/>
          <w:sz w:val="28"/>
          <w:szCs w:val="28"/>
        </w:rPr>
        <w:t xml:space="preserve"> – </w:t>
      </w:r>
      <w:r>
        <w:rPr>
          <w:rFonts w:hint="default" w:ascii="Times New Roman Regular" w:hAnsi="Times New Roman Regular" w:cs="Times New Roman Regular"/>
          <w:sz w:val="28"/>
          <w:szCs w:val="28"/>
          <w:lang w:val="ru-RU"/>
        </w:rPr>
        <w:t>Страница Документы</w:t>
      </w:r>
    </w:p>
    <w:p w14:paraId="52FA68DE">
      <w:pPr>
        <w:rPr>
          <w:rFonts w:hint="default" w:ascii="Times New Roman Regular" w:hAnsi="Times New Roman Regular" w:cs="Times New Roman Regular"/>
          <w:sz w:val="28"/>
          <w:szCs w:val="28"/>
          <w:lang w:val="ru-RU"/>
        </w:rPr>
      </w:pPr>
      <w:r>
        <w:rPr>
          <w:rFonts w:hint="default" w:ascii="Times New Roman Regular" w:hAnsi="Times New Roman Regular" w:cs="Times New Roman Regular"/>
          <w:sz w:val="28"/>
          <w:szCs w:val="28"/>
          <w:lang w:val="ru-RU"/>
        </w:rPr>
        <w:br w:type="page"/>
      </w:r>
    </w:p>
    <w:p w14:paraId="5DFAF48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right="283"/>
        <w:jc w:val="center"/>
        <w:textAlignment w:val="auto"/>
        <w:rPr>
          <w:rFonts w:hint="default" w:ascii="Times New Roman Regular" w:hAnsi="Times New Roman Regular" w:cs="Times New Roman Regular"/>
          <w:sz w:val="28"/>
          <w:szCs w:val="28"/>
          <w:lang w:val="ru-RU" w:eastAsia="zh-CN"/>
        </w:rPr>
      </w:pPr>
      <w:r>
        <w:rPr>
          <w:rFonts w:hint="default" w:ascii="Times New Roman Regular" w:hAnsi="Times New Roman Regular" w:cs="Times New Roman Regular"/>
          <w:sz w:val="28"/>
          <w:szCs w:val="28"/>
          <w:lang w:val="ru-RU" w:eastAsia="zh-CN"/>
        </w:rPr>
        <w:drawing>
          <wp:inline distT="0" distB="0" distL="114300" distR="114300">
            <wp:extent cx="5925185" cy="2990215"/>
            <wp:effectExtent l="12700" t="12700" r="31115" b="19685"/>
            <wp:docPr id="77" name="Picture 77" descr="document_cont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Picture 77" descr="document_content"/>
                    <pic:cNvPicPr>
                      <a:picLocks noChangeAspect="1"/>
                    </pic:cNvPicPr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925185" cy="299021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2E2E97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480" w:line="360" w:lineRule="auto"/>
        <w:ind w:right="283"/>
        <w:jc w:val="center"/>
        <w:textAlignment w:val="auto"/>
        <w:rPr>
          <w:rFonts w:hint="default" w:ascii="Times New Roman Regular" w:hAnsi="Times New Roman Regular" w:cs="Times New Roman Regular"/>
          <w:sz w:val="28"/>
          <w:szCs w:val="28"/>
          <w:lang w:val="ru-RU" w:eastAsia="zh-CN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 xml:space="preserve">Рисунок </w:t>
      </w:r>
      <w:r>
        <w:rPr>
          <w:rFonts w:hint="default" w:ascii="Times New Roman Regular" w:hAnsi="Times New Roman Regular" w:cs="Times New Roman Regular"/>
          <w:sz w:val="28"/>
          <w:szCs w:val="28"/>
          <w:lang w:val="ru-RU"/>
        </w:rPr>
        <w:t>Г</w:t>
      </w:r>
      <w:r>
        <w:rPr>
          <w:rFonts w:hint="default" w:ascii="Times New Roman Regular" w:hAnsi="Times New Roman Regular" w:cs="Times New Roman Regular"/>
          <w:sz w:val="28"/>
          <w:szCs w:val="28"/>
        </w:rPr>
        <w:t>.</w:t>
      </w:r>
      <w:r>
        <w:rPr>
          <w:rFonts w:hint="default" w:ascii="Times New Roman Regular" w:hAnsi="Times New Roman Regular" w:cs="Times New Roman Regular"/>
          <w:sz w:val="28"/>
          <w:szCs w:val="28"/>
          <w:lang w:val="ru-RU"/>
        </w:rPr>
        <w:t>8</w:t>
      </w:r>
      <w:r>
        <w:rPr>
          <w:rFonts w:hint="default" w:ascii="Times New Roman Regular" w:hAnsi="Times New Roman Regular" w:cs="Times New Roman Regular"/>
          <w:sz w:val="28"/>
          <w:szCs w:val="28"/>
        </w:rPr>
        <w:t xml:space="preserve"> – </w:t>
      </w:r>
      <w:r>
        <w:rPr>
          <w:rFonts w:hint="default" w:ascii="Times New Roman Regular" w:hAnsi="Times New Roman Regular" w:cs="Times New Roman Regular"/>
          <w:sz w:val="28"/>
          <w:szCs w:val="28"/>
          <w:lang w:val="ru-RU"/>
        </w:rPr>
        <w:t>Страница Содержание документа</w:t>
      </w:r>
    </w:p>
    <w:p w14:paraId="70250C5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right="283"/>
        <w:jc w:val="center"/>
        <w:textAlignment w:val="auto"/>
        <w:rPr>
          <w:rFonts w:hint="default" w:ascii="Times New Roman Regular" w:hAnsi="Times New Roman Regular" w:cs="Times New Roman Regular"/>
          <w:sz w:val="28"/>
          <w:szCs w:val="28"/>
          <w:lang w:val="ru-RU" w:eastAsia="zh-CN"/>
        </w:rPr>
      </w:pPr>
      <w:r>
        <w:rPr>
          <w:rFonts w:hint="default" w:ascii="Times New Roman Regular" w:hAnsi="Times New Roman Regular" w:cs="Times New Roman Regular"/>
          <w:sz w:val="28"/>
          <w:szCs w:val="28"/>
          <w:lang w:val="ru-RU" w:eastAsia="zh-CN"/>
        </w:rPr>
        <w:drawing>
          <wp:inline distT="0" distB="0" distL="114300" distR="114300">
            <wp:extent cx="5925185" cy="2990215"/>
            <wp:effectExtent l="12700" t="12700" r="31115" b="19685"/>
            <wp:docPr id="78" name="Picture 78" descr="employe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Picture 78" descr="employee"/>
                    <pic:cNvPicPr>
                      <a:picLocks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925185" cy="299021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2A52DE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480" w:line="360" w:lineRule="auto"/>
        <w:ind w:right="283"/>
        <w:jc w:val="center"/>
        <w:textAlignment w:val="auto"/>
        <w:rPr>
          <w:rFonts w:hint="default" w:ascii="Times New Roman Regular" w:hAnsi="Times New Roman Regular" w:cs="Times New Roman Regular"/>
          <w:sz w:val="28"/>
          <w:szCs w:val="28"/>
          <w:lang w:val="ru-RU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 xml:space="preserve">Рисунок </w:t>
      </w:r>
      <w:r>
        <w:rPr>
          <w:rFonts w:hint="default" w:ascii="Times New Roman Regular" w:hAnsi="Times New Roman Regular" w:cs="Times New Roman Regular"/>
          <w:sz w:val="28"/>
          <w:szCs w:val="28"/>
          <w:lang w:val="ru-RU"/>
        </w:rPr>
        <w:t>Г</w:t>
      </w:r>
      <w:r>
        <w:rPr>
          <w:rFonts w:hint="default" w:ascii="Times New Roman Regular" w:hAnsi="Times New Roman Regular" w:cs="Times New Roman Regular"/>
          <w:sz w:val="28"/>
          <w:szCs w:val="28"/>
        </w:rPr>
        <w:t>.</w:t>
      </w:r>
      <w:r>
        <w:rPr>
          <w:rFonts w:hint="default" w:ascii="Times New Roman Regular" w:hAnsi="Times New Roman Regular" w:cs="Times New Roman Regular"/>
          <w:sz w:val="28"/>
          <w:szCs w:val="28"/>
          <w:lang w:val="ru-RU"/>
        </w:rPr>
        <w:t>9</w:t>
      </w:r>
      <w:r>
        <w:rPr>
          <w:rFonts w:hint="default" w:ascii="Times New Roman Regular" w:hAnsi="Times New Roman Regular" w:cs="Times New Roman Regular"/>
          <w:sz w:val="28"/>
          <w:szCs w:val="28"/>
        </w:rPr>
        <w:t xml:space="preserve"> – </w:t>
      </w:r>
      <w:r>
        <w:rPr>
          <w:rFonts w:hint="default" w:ascii="Times New Roman Regular" w:hAnsi="Times New Roman Regular" w:cs="Times New Roman Regular"/>
          <w:sz w:val="28"/>
          <w:szCs w:val="28"/>
          <w:lang w:val="ru-RU"/>
        </w:rPr>
        <w:t>Страница Сотрудники</w:t>
      </w:r>
    </w:p>
    <w:p w14:paraId="15EF2113">
      <w:pPr>
        <w:rPr>
          <w:rFonts w:hint="default" w:ascii="Times New Roman Regular" w:hAnsi="Times New Roman Regular" w:cs="Times New Roman Regular"/>
          <w:sz w:val="28"/>
          <w:szCs w:val="28"/>
          <w:lang w:val="ru-RU"/>
        </w:rPr>
      </w:pPr>
      <w:r>
        <w:rPr>
          <w:rFonts w:hint="default" w:ascii="Times New Roman Regular" w:hAnsi="Times New Roman Regular" w:cs="Times New Roman Regular"/>
          <w:sz w:val="28"/>
          <w:szCs w:val="28"/>
          <w:lang w:val="ru-RU"/>
        </w:rPr>
        <w:br w:type="page"/>
      </w:r>
    </w:p>
    <w:p w14:paraId="6F0CECA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right="283"/>
        <w:jc w:val="center"/>
        <w:textAlignment w:val="auto"/>
        <w:rPr>
          <w:rFonts w:hint="default" w:ascii="Times New Roman Regular" w:hAnsi="Times New Roman Regular" w:cs="Times New Roman Regular"/>
          <w:sz w:val="28"/>
          <w:szCs w:val="28"/>
          <w:lang w:val="ru-RU" w:eastAsia="zh-CN"/>
        </w:rPr>
      </w:pPr>
      <w:r>
        <w:rPr>
          <w:rFonts w:hint="default" w:ascii="Times New Roman Regular" w:hAnsi="Times New Roman Regular" w:cs="Times New Roman Regular"/>
          <w:sz w:val="28"/>
          <w:szCs w:val="28"/>
          <w:lang w:val="ru-RU" w:eastAsia="zh-CN"/>
        </w:rPr>
        <w:drawing>
          <wp:inline distT="0" distB="0" distL="114300" distR="114300">
            <wp:extent cx="5925185" cy="2990215"/>
            <wp:effectExtent l="12700" t="12700" r="31115" b="19685"/>
            <wp:docPr id="80" name="Picture 80" descr="posi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Picture 80" descr="position"/>
                    <pic:cNvPicPr>
                      <a:picLocks noChangeAspect="1"/>
                    </pic:cNvPicPr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5925185" cy="299021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CC8AC2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480" w:line="360" w:lineRule="auto"/>
        <w:ind w:right="283"/>
        <w:jc w:val="center"/>
        <w:textAlignment w:val="auto"/>
        <w:rPr>
          <w:rFonts w:hint="default" w:ascii="Times New Roman Regular" w:hAnsi="Times New Roman Regular" w:cs="Times New Roman Regular"/>
          <w:sz w:val="28"/>
          <w:szCs w:val="28"/>
          <w:lang w:val="ru-RU" w:eastAsia="zh-CN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 xml:space="preserve">Рисунок </w:t>
      </w:r>
      <w:r>
        <w:rPr>
          <w:rFonts w:hint="default" w:ascii="Times New Roman Regular" w:hAnsi="Times New Roman Regular" w:cs="Times New Roman Regular"/>
          <w:sz w:val="28"/>
          <w:szCs w:val="28"/>
          <w:lang w:val="ru-RU"/>
        </w:rPr>
        <w:t>Г</w:t>
      </w:r>
      <w:r>
        <w:rPr>
          <w:rFonts w:hint="default" w:ascii="Times New Roman Regular" w:hAnsi="Times New Roman Regular" w:cs="Times New Roman Regular"/>
          <w:sz w:val="28"/>
          <w:szCs w:val="28"/>
        </w:rPr>
        <w:t>.</w:t>
      </w:r>
      <w:r>
        <w:rPr>
          <w:rFonts w:hint="default" w:ascii="Times New Roman Regular" w:hAnsi="Times New Roman Regular" w:cs="Times New Roman Regular"/>
          <w:sz w:val="28"/>
          <w:szCs w:val="28"/>
          <w:lang w:val="ru-RU"/>
        </w:rPr>
        <w:t>10</w:t>
      </w:r>
      <w:r>
        <w:rPr>
          <w:rFonts w:hint="default" w:ascii="Times New Roman Regular" w:hAnsi="Times New Roman Regular" w:cs="Times New Roman Regular"/>
          <w:sz w:val="28"/>
          <w:szCs w:val="28"/>
        </w:rPr>
        <w:t xml:space="preserve"> – </w:t>
      </w:r>
      <w:r>
        <w:rPr>
          <w:rFonts w:hint="default" w:ascii="Times New Roman Regular" w:hAnsi="Times New Roman Regular" w:cs="Times New Roman Regular"/>
          <w:sz w:val="28"/>
          <w:szCs w:val="28"/>
          <w:lang w:val="ru-RU"/>
        </w:rPr>
        <w:t>Страница Должности</w:t>
      </w:r>
    </w:p>
    <w:p w14:paraId="1A4ACC7A">
      <w:pPr>
        <w:rPr>
          <w:rFonts w:hint="default" w:ascii="Times New Roman Regular" w:hAnsi="Times New Roman Regular" w:cs="Times New Roman Regular"/>
          <w:sz w:val="28"/>
          <w:szCs w:val="28"/>
          <w:lang w:val="ru-RU" w:eastAsia="zh-CN"/>
        </w:rPr>
      </w:pPr>
      <w:r>
        <w:rPr>
          <w:rFonts w:hint="default" w:ascii="Times New Roman Regular" w:hAnsi="Times New Roman Regular" w:cs="Times New Roman Regular"/>
          <w:sz w:val="28"/>
          <w:szCs w:val="28"/>
          <w:lang w:val="ru-RU" w:eastAsia="zh-CN"/>
        </w:rPr>
        <w:drawing>
          <wp:inline distT="0" distB="0" distL="114300" distR="114300">
            <wp:extent cx="5925185" cy="2990215"/>
            <wp:effectExtent l="12700" t="12700" r="31115" b="19685"/>
            <wp:docPr id="87" name="Picture 87" descr="produc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Picture 87" descr="producer"/>
                    <pic:cNvPicPr>
                      <a:picLocks noChangeAspect="1"/>
                    </pic:cNvPicPr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5925185" cy="299021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22DF67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480" w:line="360" w:lineRule="auto"/>
        <w:ind w:right="283"/>
        <w:jc w:val="center"/>
        <w:textAlignment w:val="auto"/>
        <w:rPr>
          <w:rFonts w:hint="default" w:ascii="Times New Roman Regular" w:hAnsi="Times New Roman Regular" w:cs="Times New Roman Regular"/>
          <w:sz w:val="28"/>
          <w:szCs w:val="28"/>
          <w:lang w:val="ru-RU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 xml:space="preserve">Рисунок </w:t>
      </w:r>
      <w:r>
        <w:rPr>
          <w:rFonts w:hint="default" w:ascii="Times New Roman Regular" w:hAnsi="Times New Roman Regular" w:cs="Times New Roman Regular"/>
          <w:sz w:val="28"/>
          <w:szCs w:val="28"/>
          <w:lang w:val="ru-RU"/>
        </w:rPr>
        <w:t>Г</w:t>
      </w:r>
      <w:r>
        <w:rPr>
          <w:rFonts w:hint="default" w:ascii="Times New Roman Regular" w:hAnsi="Times New Roman Regular" w:cs="Times New Roman Regular"/>
          <w:sz w:val="28"/>
          <w:szCs w:val="28"/>
        </w:rPr>
        <w:t>.</w:t>
      </w:r>
      <w:r>
        <w:rPr>
          <w:rFonts w:hint="default" w:ascii="Times New Roman Regular" w:hAnsi="Times New Roman Regular" w:cs="Times New Roman Regular"/>
          <w:sz w:val="28"/>
          <w:szCs w:val="28"/>
          <w:lang w:val="ru-RU"/>
        </w:rPr>
        <w:t>11</w:t>
      </w:r>
      <w:r>
        <w:rPr>
          <w:rFonts w:hint="default" w:ascii="Times New Roman Regular" w:hAnsi="Times New Roman Regular" w:cs="Times New Roman Regular"/>
          <w:sz w:val="28"/>
          <w:szCs w:val="28"/>
        </w:rPr>
        <w:t xml:space="preserve"> – </w:t>
      </w:r>
      <w:r>
        <w:rPr>
          <w:rFonts w:hint="default" w:ascii="Times New Roman Regular" w:hAnsi="Times New Roman Regular" w:cs="Times New Roman Regular"/>
          <w:sz w:val="28"/>
          <w:szCs w:val="28"/>
          <w:lang w:val="ru-RU"/>
        </w:rPr>
        <w:t>Страница Адреса</w:t>
      </w:r>
    </w:p>
    <w:p w14:paraId="3DEB85C0">
      <w:pPr>
        <w:rPr>
          <w:rFonts w:hint="default" w:ascii="Times New Roman Regular" w:hAnsi="Times New Roman Regular" w:cs="Times New Roman Regular"/>
          <w:sz w:val="28"/>
          <w:szCs w:val="28"/>
          <w:lang w:val="ru-RU"/>
        </w:rPr>
      </w:pPr>
      <w:r>
        <w:rPr>
          <w:rFonts w:hint="default" w:ascii="Times New Roman Regular" w:hAnsi="Times New Roman Regular" w:cs="Times New Roman Regular"/>
          <w:sz w:val="28"/>
          <w:szCs w:val="28"/>
          <w:lang w:val="ru-RU"/>
        </w:rPr>
        <w:br w:type="page"/>
      </w:r>
    </w:p>
    <w:p w14:paraId="4F9A060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right="283"/>
        <w:jc w:val="center"/>
        <w:textAlignment w:val="auto"/>
        <w:rPr>
          <w:rFonts w:hint="default" w:ascii="Times New Roman Regular" w:hAnsi="Times New Roman Regular" w:cs="Times New Roman Regular"/>
          <w:sz w:val="28"/>
          <w:szCs w:val="28"/>
          <w:lang w:val="ru-RU" w:eastAsia="zh-CN"/>
        </w:rPr>
      </w:pPr>
      <w:r>
        <w:rPr>
          <w:rFonts w:hint="default" w:ascii="Times New Roman Regular" w:hAnsi="Times New Roman Regular" w:cs="Times New Roman Regular"/>
          <w:sz w:val="28"/>
          <w:szCs w:val="28"/>
          <w:lang w:val="ru-RU" w:eastAsia="zh-CN"/>
        </w:rPr>
        <w:drawing>
          <wp:inline distT="0" distB="0" distL="114300" distR="114300">
            <wp:extent cx="5925185" cy="2990215"/>
            <wp:effectExtent l="12700" t="12700" r="31115" b="19685"/>
            <wp:docPr id="93" name="Picture 93" descr="product_categor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Picture 93" descr="product_category"/>
                    <pic:cNvPicPr>
                      <a:picLocks noChangeAspect="1"/>
                    </pic:cNvPicPr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5925185" cy="299021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1BD282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480" w:line="360" w:lineRule="auto"/>
        <w:ind w:right="283"/>
        <w:jc w:val="center"/>
        <w:textAlignment w:val="auto"/>
        <w:rPr>
          <w:rFonts w:hint="default" w:ascii="Times New Roman Regular" w:hAnsi="Times New Roman Regular" w:cs="Times New Roman Regular"/>
          <w:sz w:val="28"/>
          <w:szCs w:val="28"/>
          <w:lang w:val="ru-RU" w:eastAsia="zh-CN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 xml:space="preserve">Рисунок </w:t>
      </w:r>
      <w:r>
        <w:rPr>
          <w:rFonts w:hint="default" w:ascii="Times New Roman Regular" w:hAnsi="Times New Roman Regular" w:cs="Times New Roman Regular"/>
          <w:sz w:val="28"/>
          <w:szCs w:val="28"/>
          <w:lang w:val="ru-RU"/>
        </w:rPr>
        <w:t>Г</w:t>
      </w:r>
      <w:r>
        <w:rPr>
          <w:rFonts w:hint="default" w:ascii="Times New Roman Regular" w:hAnsi="Times New Roman Regular" w:cs="Times New Roman Regular"/>
          <w:sz w:val="28"/>
          <w:szCs w:val="28"/>
        </w:rPr>
        <w:t>.</w:t>
      </w:r>
      <w:r>
        <w:rPr>
          <w:rFonts w:hint="default" w:ascii="Times New Roman Regular" w:hAnsi="Times New Roman Regular" w:cs="Times New Roman Regular"/>
          <w:sz w:val="28"/>
          <w:szCs w:val="28"/>
          <w:lang w:val="ru-RU"/>
        </w:rPr>
        <w:t>12</w:t>
      </w:r>
      <w:r>
        <w:rPr>
          <w:rFonts w:hint="default" w:ascii="Times New Roman Regular" w:hAnsi="Times New Roman Regular" w:cs="Times New Roman Regular"/>
          <w:sz w:val="28"/>
          <w:szCs w:val="28"/>
        </w:rPr>
        <w:t xml:space="preserve"> – </w:t>
      </w:r>
      <w:r>
        <w:rPr>
          <w:rFonts w:hint="default" w:ascii="Times New Roman Regular" w:hAnsi="Times New Roman Regular" w:cs="Times New Roman Regular"/>
          <w:sz w:val="28"/>
          <w:szCs w:val="28"/>
          <w:lang w:val="ru-RU"/>
        </w:rPr>
        <w:t>Страница Категории продуктов</w:t>
      </w:r>
    </w:p>
    <w:p w14:paraId="126554F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right="283"/>
        <w:jc w:val="center"/>
        <w:textAlignment w:val="auto"/>
        <w:rPr>
          <w:rFonts w:hint="default" w:ascii="Times New Roman Regular" w:hAnsi="Times New Roman Regular" w:cs="Times New Roman Regular"/>
          <w:sz w:val="28"/>
          <w:szCs w:val="28"/>
          <w:lang w:val="ru-RU" w:eastAsia="zh-CN"/>
        </w:rPr>
      </w:pPr>
      <w:r>
        <w:rPr>
          <w:rFonts w:hint="default" w:ascii="Times New Roman Regular" w:hAnsi="Times New Roman Regular" w:cs="Times New Roman Regular"/>
          <w:sz w:val="28"/>
          <w:szCs w:val="28"/>
          <w:lang w:val="ru-RU" w:eastAsia="zh-CN"/>
        </w:rPr>
        <w:drawing>
          <wp:inline distT="0" distB="0" distL="114300" distR="114300">
            <wp:extent cx="5925185" cy="2990215"/>
            <wp:effectExtent l="12700" t="12700" r="31115" b="19685"/>
            <wp:docPr id="95" name="Picture 95" descr="produc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Picture 95" descr="product"/>
                    <pic:cNvPicPr>
                      <a:picLocks noChangeAspect="1"/>
                    </pic:cNvPicPr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5925185" cy="299021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7BCCB4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480" w:line="360" w:lineRule="auto"/>
        <w:ind w:right="283"/>
        <w:jc w:val="center"/>
        <w:textAlignment w:val="auto"/>
        <w:rPr>
          <w:rFonts w:hint="default" w:ascii="Times New Roman Regular" w:hAnsi="Times New Roman Regular" w:cs="Times New Roman Regular"/>
          <w:sz w:val="28"/>
          <w:szCs w:val="28"/>
          <w:lang w:val="ru-RU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 xml:space="preserve">Рисунок </w:t>
      </w:r>
      <w:r>
        <w:rPr>
          <w:rFonts w:hint="default" w:ascii="Times New Roman Regular" w:hAnsi="Times New Roman Regular" w:cs="Times New Roman Regular"/>
          <w:sz w:val="28"/>
          <w:szCs w:val="28"/>
          <w:lang w:val="ru-RU"/>
        </w:rPr>
        <w:t>Г</w:t>
      </w:r>
      <w:r>
        <w:rPr>
          <w:rFonts w:hint="default" w:ascii="Times New Roman Regular" w:hAnsi="Times New Roman Regular" w:cs="Times New Roman Regular"/>
          <w:sz w:val="28"/>
          <w:szCs w:val="28"/>
        </w:rPr>
        <w:t>.</w:t>
      </w:r>
      <w:r>
        <w:rPr>
          <w:rFonts w:hint="default" w:ascii="Times New Roman Regular" w:hAnsi="Times New Roman Regular" w:cs="Times New Roman Regular"/>
          <w:sz w:val="28"/>
          <w:szCs w:val="28"/>
          <w:lang w:val="ru-RU"/>
        </w:rPr>
        <w:t>13</w:t>
      </w:r>
      <w:r>
        <w:rPr>
          <w:rFonts w:hint="default" w:ascii="Times New Roman Regular" w:hAnsi="Times New Roman Regular" w:cs="Times New Roman Regular"/>
          <w:sz w:val="28"/>
          <w:szCs w:val="28"/>
        </w:rPr>
        <w:t xml:space="preserve"> – </w:t>
      </w:r>
      <w:r>
        <w:rPr>
          <w:rFonts w:hint="default" w:ascii="Times New Roman Regular" w:hAnsi="Times New Roman Regular" w:cs="Times New Roman Regular"/>
          <w:sz w:val="28"/>
          <w:szCs w:val="28"/>
          <w:lang w:val="ru-RU"/>
        </w:rPr>
        <w:t>Страница Продукты</w:t>
      </w:r>
    </w:p>
    <w:p w14:paraId="196C70B3">
      <w:pPr>
        <w:rPr>
          <w:rFonts w:hint="default" w:ascii="Times New Roman Regular" w:hAnsi="Times New Roman Regular" w:cs="Times New Roman Regular"/>
          <w:sz w:val="28"/>
          <w:szCs w:val="28"/>
          <w:lang w:val="ru-RU"/>
        </w:rPr>
      </w:pPr>
      <w:r>
        <w:rPr>
          <w:rFonts w:hint="default" w:ascii="Times New Roman Regular" w:hAnsi="Times New Roman Regular" w:cs="Times New Roman Regular"/>
          <w:sz w:val="28"/>
          <w:szCs w:val="28"/>
          <w:lang w:val="ru-RU"/>
        </w:rPr>
        <w:br w:type="page"/>
      </w:r>
    </w:p>
    <w:p w14:paraId="39A524C1">
      <w:pPr>
        <w:rPr>
          <w:rFonts w:hint="default" w:ascii="Times New Roman Regular" w:hAnsi="Times New Roman Regular" w:cs="Times New Roman Regular"/>
          <w:sz w:val="28"/>
          <w:szCs w:val="28"/>
          <w:lang w:val="ru-RU" w:eastAsia="zh-CN"/>
        </w:rPr>
      </w:pPr>
      <w:r>
        <w:rPr>
          <w:rFonts w:hint="default" w:ascii="Times New Roman Regular" w:hAnsi="Times New Roman Regular" w:cs="Times New Roman Regular"/>
          <w:sz w:val="28"/>
          <w:szCs w:val="28"/>
          <w:lang w:val="ru-RU" w:eastAsia="zh-CN"/>
        </w:rPr>
        <w:drawing>
          <wp:inline distT="0" distB="0" distL="114300" distR="114300">
            <wp:extent cx="5925185" cy="2990215"/>
            <wp:effectExtent l="12700" t="12700" r="31115" b="19685"/>
            <wp:docPr id="96" name="Picture 96" descr="ro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Picture 96" descr="role"/>
                    <pic:cNvPicPr>
                      <a:picLocks noChangeAspect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5925185" cy="299021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94DE76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480" w:line="360" w:lineRule="auto"/>
        <w:ind w:right="283"/>
        <w:jc w:val="center"/>
        <w:textAlignment w:val="auto"/>
        <w:rPr>
          <w:rFonts w:hint="default" w:ascii="Times New Roman Regular" w:hAnsi="Times New Roman Regular" w:cs="Times New Roman Regular"/>
          <w:sz w:val="28"/>
          <w:szCs w:val="28"/>
          <w:lang w:val="ru-RU" w:eastAsia="zh-CN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 xml:space="preserve">Рисунок </w:t>
      </w:r>
      <w:r>
        <w:rPr>
          <w:rFonts w:hint="default" w:ascii="Times New Roman Regular" w:hAnsi="Times New Roman Regular" w:cs="Times New Roman Regular"/>
          <w:sz w:val="28"/>
          <w:szCs w:val="28"/>
          <w:lang w:val="ru-RU"/>
        </w:rPr>
        <w:t>Г</w:t>
      </w:r>
      <w:r>
        <w:rPr>
          <w:rFonts w:hint="default" w:ascii="Times New Roman Regular" w:hAnsi="Times New Roman Regular" w:cs="Times New Roman Regular"/>
          <w:sz w:val="28"/>
          <w:szCs w:val="28"/>
        </w:rPr>
        <w:t>.</w:t>
      </w:r>
      <w:r>
        <w:rPr>
          <w:rFonts w:hint="default" w:ascii="Times New Roman Regular" w:hAnsi="Times New Roman Regular" w:cs="Times New Roman Regular"/>
          <w:sz w:val="28"/>
          <w:szCs w:val="28"/>
          <w:lang w:val="ru-RU"/>
        </w:rPr>
        <w:t>14</w:t>
      </w:r>
      <w:r>
        <w:rPr>
          <w:rFonts w:hint="default" w:ascii="Times New Roman Regular" w:hAnsi="Times New Roman Regular" w:cs="Times New Roman Regular"/>
          <w:sz w:val="28"/>
          <w:szCs w:val="28"/>
        </w:rPr>
        <w:t xml:space="preserve"> – </w:t>
      </w:r>
      <w:r>
        <w:rPr>
          <w:rFonts w:hint="default" w:ascii="Times New Roman Regular" w:hAnsi="Times New Roman Regular" w:cs="Times New Roman Regular"/>
          <w:sz w:val="28"/>
          <w:szCs w:val="28"/>
          <w:lang w:val="ru-RU"/>
        </w:rPr>
        <w:t>Страница Роли</w:t>
      </w:r>
    </w:p>
    <w:p w14:paraId="5F21685C">
      <w:pPr>
        <w:rPr>
          <w:rFonts w:hint="default" w:ascii="Times New Roman Regular" w:hAnsi="Times New Roman Regular" w:cs="Times New Roman Regular"/>
          <w:sz w:val="28"/>
          <w:szCs w:val="28"/>
          <w:lang w:val="ru-RU" w:eastAsia="zh-CN"/>
        </w:rPr>
      </w:pPr>
    </w:p>
    <w:p w14:paraId="79711DA9">
      <w:pPr>
        <w:rPr>
          <w:rFonts w:hint="default" w:ascii="Times New Roman Regular" w:hAnsi="Times New Roman Regular" w:cs="Times New Roman Regular"/>
          <w:sz w:val="28"/>
          <w:szCs w:val="28"/>
          <w:lang w:val="ru-RU" w:eastAsia="zh-CN"/>
        </w:rPr>
      </w:pPr>
      <w:r>
        <w:rPr>
          <w:rFonts w:hint="default" w:ascii="Times New Roman Regular" w:hAnsi="Times New Roman Regular" w:cs="Times New Roman Regular"/>
          <w:sz w:val="28"/>
          <w:szCs w:val="28"/>
          <w:lang w:val="ru-RU" w:eastAsia="zh-CN"/>
        </w:rPr>
        <w:drawing>
          <wp:inline distT="0" distB="0" distL="114300" distR="114300">
            <wp:extent cx="5925185" cy="2990215"/>
            <wp:effectExtent l="12700" t="12700" r="31115" b="19685"/>
            <wp:docPr id="97" name="Picture 97" descr="sys_us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Picture 97" descr="sys_user"/>
                    <pic:cNvPicPr>
                      <a:picLocks noChangeAspect="1"/>
                    </pic:cNvPicPr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5925185" cy="299021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E8E1C6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480" w:line="360" w:lineRule="auto"/>
        <w:ind w:right="283"/>
        <w:jc w:val="center"/>
        <w:textAlignment w:val="auto"/>
        <w:rPr>
          <w:rFonts w:hint="default" w:ascii="Times New Roman Regular" w:hAnsi="Times New Roman Regular" w:cs="Times New Roman Regular"/>
          <w:sz w:val="28"/>
          <w:szCs w:val="28"/>
          <w:lang w:val="ru-RU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 xml:space="preserve">Рисунок </w:t>
      </w:r>
      <w:r>
        <w:rPr>
          <w:rFonts w:hint="default" w:ascii="Times New Roman Regular" w:hAnsi="Times New Roman Regular" w:cs="Times New Roman Regular"/>
          <w:sz w:val="28"/>
          <w:szCs w:val="28"/>
          <w:lang w:val="ru-RU"/>
        </w:rPr>
        <w:t>Г</w:t>
      </w:r>
      <w:r>
        <w:rPr>
          <w:rFonts w:hint="default" w:ascii="Times New Roman Regular" w:hAnsi="Times New Roman Regular" w:cs="Times New Roman Regular"/>
          <w:sz w:val="28"/>
          <w:szCs w:val="28"/>
        </w:rPr>
        <w:t>.</w:t>
      </w:r>
      <w:r>
        <w:rPr>
          <w:rFonts w:hint="default" w:ascii="Times New Roman Regular" w:hAnsi="Times New Roman Regular" w:cs="Times New Roman Regular"/>
          <w:sz w:val="28"/>
          <w:szCs w:val="28"/>
          <w:lang w:val="ru-RU"/>
        </w:rPr>
        <w:t>15</w:t>
      </w:r>
      <w:r>
        <w:rPr>
          <w:rFonts w:hint="default" w:ascii="Times New Roman Regular" w:hAnsi="Times New Roman Regular" w:cs="Times New Roman Regular"/>
          <w:sz w:val="28"/>
          <w:szCs w:val="28"/>
        </w:rPr>
        <w:t xml:space="preserve"> – </w:t>
      </w:r>
      <w:r>
        <w:rPr>
          <w:rFonts w:hint="default" w:ascii="Times New Roman Regular" w:hAnsi="Times New Roman Regular" w:cs="Times New Roman Regular"/>
          <w:sz w:val="28"/>
          <w:szCs w:val="28"/>
          <w:lang w:val="ru-RU"/>
        </w:rPr>
        <w:t>Страница Пользователи системы</w:t>
      </w:r>
    </w:p>
    <w:p w14:paraId="33F4A79C">
      <w:pPr>
        <w:rPr>
          <w:rFonts w:hint="default" w:ascii="Times New Roman Regular" w:hAnsi="Times New Roman Regular" w:cs="Times New Roman Regular"/>
          <w:sz w:val="28"/>
          <w:szCs w:val="28"/>
          <w:lang w:val="ru-RU"/>
        </w:rPr>
      </w:pPr>
      <w:r>
        <w:rPr>
          <w:rFonts w:hint="default" w:ascii="Times New Roman Regular" w:hAnsi="Times New Roman Regular" w:cs="Times New Roman Regular"/>
          <w:sz w:val="28"/>
          <w:szCs w:val="28"/>
          <w:lang w:val="ru-RU"/>
        </w:rPr>
        <w:br w:type="page"/>
      </w:r>
    </w:p>
    <w:p w14:paraId="7A57884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right="283"/>
        <w:jc w:val="center"/>
        <w:textAlignment w:val="auto"/>
        <w:rPr>
          <w:rFonts w:hint="default" w:ascii="Times New Roman Regular" w:hAnsi="Times New Roman Regular" w:cs="Times New Roman Regular"/>
          <w:sz w:val="28"/>
          <w:szCs w:val="28"/>
          <w:lang w:val="ru-RU" w:eastAsia="zh-CN"/>
        </w:rPr>
      </w:pPr>
      <w:r>
        <w:rPr>
          <w:rFonts w:hint="default" w:ascii="Times New Roman Regular" w:hAnsi="Times New Roman Regular" w:cs="Times New Roman Regular"/>
          <w:sz w:val="28"/>
          <w:szCs w:val="28"/>
          <w:lang w:val="ru-RU" w:eastAsia="zh-CN"/>
        </w:rPr>
        <w:drawing>
          <wp:inline distT="0" distB="0" distL="114300" distR="114300">
            <wp:extent cx="5925185" cy="2990215"/>
            <wp:effectExtent l="12700" t="12700" r="31115" b="19685"/>
            <wp:docPr id="98" name="Picture 98" descr="audit_lo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Picture 98" descr="audit_log"/>
                    <pic:cNvPicPr>
                      <a:picLocks noChangeAspect="1"/>
                    </pic:cNvPicPr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5925185" cy="299021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D44B8F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480" w:line="360" w:lineRule="auto"/>
        <w:ind w:right="283"/>
        <w:jc w:val="center"/>
        <w:textAlignment w:val="auto"/>
        <w:rPr>
          <w:rFonts w:hint="default" w:ascii="Times New Roman Regular" w:hAnsi="Times New Roman Regular" w:cs="Times New Roman Regular"/>
          <w:sz w:val="28"/>
          <w:szCs w:val="28"/>
          <w:lang w:val="ru-RU" w:eastAsia="zh-CN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 xml:space="preserve">Рисунок </w:t>
      </w:r>
      <w:r>
        <w:rPr>
          <w:rFonts w:hint="default" w:ascii="Times New Roman Regular" w:hAnsi="Times New Roman Regular" w:cs="Times New Roman Regular"/>
          <w:sz w:val="28"/>
          <w:szCs w:val="28"/>
          <w:lang w:val="ru-RU"/>
        </w:rPr>
        <w:t>Г</w:t>
      </w:r>
      <w:r>
        <w:rPr>
          <w:rFonts w:hint="default" w:ascii="Times New Roman Regular" w:hAnsi="Times New Roman Regular" w:cs="Times New Roman Regular"/>
          <w:sz w:val="28"/>
          <w:szCs w:val="28"/>
        </w:rPr>
        <w:t>.</w:t>
      </w:r>
      <w:r>
        <w:rPr>
          <w:rFonts w:hint="default" w:ascii="Times New Roman Regular" w:hAnsi="Times New Roman Regular" w:cs="Times New Roman Regular"/>
          <w:sz w:val="28"/>
          <w:szCs w:val="28"/>
          <w:lang w:val="ru-RU"/>
        </w:rPr>
        <w:t>16</w:t>
      </w:r>
      <w:r>
        <w:rPr>
          <w:rFonts w:hint="default" w:ascii="Times New Roman Regular" w:hAnsi="Times New Roman Regular" w:cs="Times New Roman Regular"/>
          <w:sz w:val="28"/>
          <w:szCs w:val="28"/>
        </w:rPr>
        <w:t xml:space="preserve"> – </w:t>
      </w:r>
      <w:r>
        <w:rPr>
          <w:rFonts w:hint="default" w:ascii="Times New Roman Regular" w:hAnsi="Times New Roman Regular" w:cs="Times New Roman Regular"/>
          <w:sz w:val="28"/>
          <w:szCs w:val="28"/>
          <w:lang w:val="ru-RU"/>
        </w:rPr>
        <w:t>Страница Логи</w:t>
      </w:r>
    </w:p>
    <w:p w14:paraId="53A9196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right="283"/>
        <w:jc w:val="center"/>
        <w:textAlignment w:val="auto"/>
        <w:rPr>
          <w:rFonts w:hint="default" w:ascii="Times New Roman Regular" w:hAnsi="Times New Roman Regular" w:cs="Times New Roman Regular"/>
          <w:sz w:val="28"/>
          <w:szCs w:val="28"/>
          <w:lang w:val="ru-RU" w:eastAsia="zh-CN"/>
        </w:rPr>
      </w:pPr>
      <w:r>
        <w:rPr>
          <w:rFonts w:hint="default" w:ascii="Times New Roman Regular" w:hAnsi="Times New Roman Regular" w:cs="Times New Roman Regular"/>
          <w:sz w:val="28"/>
          <w:szCs w:val="28"/>
          <w:lang w:val="ru-RU" w:eastAsia="zh-CN"/>
        </w:rPr>
        <w:drawing>
          <wp:inline distT="0" distB="0" distL="114300" distR="114300">
            <wp:extent cx="5925185" cy="2990215"/>
            <wp:effectExtent l="12700" t="12700" r="31115" b="19685"/>
            <wp:docPr id="99" name="Picture 99" descr="ho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" name="Picture 99" descr="home"/>
                    <pic:cNvPicPr>
                      <a:picLocks noChangeAspect="1"/>
                    </pic:cNvPicPr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5925185" cy="299021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323826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480" w:line="360" w:lineRule="auto"/>
        <w:ind w:right="283"/>
        <w:jc w:val="center"/>
        <w:textAlignment w:val="auto"/>
        <w:rPr>
          <w:rFonts w:hint="default" w:ascii="Times New Roman Regular" w:hAnsi="Times New Roman Regular" w:cs="Times New Roman Regular"/>
          <w:sz w:val="28"/>
          <w:szCs w:val="28"/>
          <w:lang w:val="ru-RU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 xml:space="preserve">Рисунок </w:t>
      </w:r>
      <w:r>
        <w:rPr>
          <w:rFonts w:hint="default" w:ascii="Times New Roman Regular" w:hAnsi="Times New Roman Regular" w:cs="Times New Roman Regular"/>
          <w:sz w:val="28"/>
          <w:szCs w:val="28"/>
          <w:lang w:val="ru-RU"/>
        </w:rPr>
        <w:t>Г</w:t>
      </w:r>
      <w:r>
        <w:rPr>
          <w:rFonts w:hint="default" w:ascii="Times New Roman Regular" w:hAnsi="Times New Roman Regular" w:cs="Times New Roman Regular"/>
          <w:sz w:val="28"/>
          <w:szCs w:val="28"/>
        </w:rPr>
        <w:t>.</w:t>
      </w:r>
      <w:r>
        <w:rPr>
          <w:rFonts w:hint="default" w:ascii="Times New Roman Regular" w:hAnsi="Times New Roman Regular" w:cs="Times New Roman Regular"/>
          <w:sz w:val="28"/>
          <w:szCs w:val="28"/>
          <w:lang w:val="ru-RU"/>
        </w:rPr>
        <w:t>17</w:t>
      </w:r>
      <w:r>
        <w:rPr>
          <w:rFonts w:hint="default" w:ascii="Times New Roman Regular" w:hAnsi="Times New Roman Regular" w:cs="Times New Roman Regular"/>
          <w:sz w:val="28"/>
          <w:szCs w:val="28"/>
        </w:rPr>
        <w:t xml:space="preserve"> – </w:t>
      </w:r>
      <w:r>
        <w:rPr>
          <w:rFonts w:hint="default" w:ascii="Times New Roman Regular" w:hAnsi="Times New Roman Regular" w:cs="Times New Roman Regular"/>
          <w:sz w:val="28"/>
          <w:szCs w:val="28"/>
          <w:lang w:val="ru-RU"/>
        </w:rPr>
        <w:t>Домашняя страница</w:t>
      </w:r>
    </w:p>
    <w:p w14:paraId="349E08C1">
      <w:pPr>
        <w:rPr>
          <w:rFonts w:hint="default" w:ascii="Times New Roman Regular" w:hAnsi="Times New Roman Regular" w:cs="Times New Roman Regular"/>
          <w:sz w:val="28"/>
          <w:szCs w:val="28"/>
          <w:lang w:val="ru-RU"/>
        </w:rPr>
      </w:pPr>
      <w:r>
        <w:rPr>
          <w:rFonts w:hint="default" w:ascii="Times New Roman Regular" w:hAnsi="Times New Roman Regular" w:cs="Times New Roman Regular"/>
          <w:sz w:val="28"/>
          <w:szCs w:val="28"/>
          <w:lang w:val="ru-RU"/>
        </w:rPr>
        <w:br w:type="page"/>
      </w:r>
    </w:p>
    <w:p w14:paraId="1C22252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right="283"/>
        <w:jc w:val="center"/>
        <w:textAlignment w:val="auto"/>
        <w:rPr>
          <w:rFonts w:hint="default" w:ascii="Times New Roman Regular" w:hAnsi="Times New Roman Regular" w:cs="Times New Roman Regular"/>
          <w:sz w:val="28"/>
          <w:szCs w:val="28"/>
          <w:lang w:val="ru-RU" w:eastAsia="zh-CN"/>
        </w:rPr>
      </w:pPr>
      <w:r>
        <w:rPr>
          <w:rFonts w:hint="default" w:ascii="Times New Roman Regular" w:hAnsi="Times New Roman Regular" w:cs="Times New Roman Regular"/>
          <w:sz w:val="28"/>
          <w:szCs w:val="28"/>
          <w:lang w:val="ru-RU" w:eastAsia="zh-CN"/>
        </w:rPr>
        <w:drawing>
          <wp:inline distT="0" distB="0" distL="114300" distR="114300">
            <wp:extent cx="5925185" cy="2990215"/>
            <wp:effectExtent l="12700" t="12700" r="31115" b="19685"/>
            <wp:docPr id="100" name="Picture 100" descr="log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Picture 100" descr="login"/>
                    <pic:cNvPicPr>
                      <a:picLocks noChangeAspect="1"/>
                    </pic:cNvPicPr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5925185" cy="299021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BB20886">
      <w:pPr>
        <w:keepNext w:val="0"/>
        <w:keepLines w:val="0"/>
        <w:pageBreakBefore w:val="0"/>
        <w:widowControl/>
        <w:suppressLineNumbers w:val="0"/>
        <w:suppressAutoHyphens/>
        <w:kinsoku/>
        <w:wordWrap/>
        <w:overflowPunct/>
        <w:topLinePunct w:val="0"/>
        <w:autoSpaceDE w:val="0"/>
        <w:autoSpaceDN/>
        <w:bidi w:val="0"/>
        <w:adjustRightInd/>
        <w:snapToGrid/>
        <w:spacing w:before="0" w:beforeAutospacing="0" w:after="480" w:afterAutospacing="0" w:line="360" w:lineRule="auto"/>
        <w:ind w:left="0" w:right="283"/>
        <w:jc w:val="center"/>
        <w:textAlignment w:val="auto"/>
        <w:rPr>
          <w:rFonts w:hint="default" w:ascii="Times New Roman Regular" w:hAnsi="Times New Roman Regular" w:eastAsia="Times New Roman" w:cs="Times New Roman Regular"/>
          <w:sz w:val="28"/>
          <w:szCs w:val="28"/>
          <w:lang w:val="ru-RU"/>
        </w:rPr>
      </w:pPr>
      <w:r>
        <w:rPr>
          <w:rFonts w:hint="default" w:ascii="Times New Roman Regular" w:hAnsi="Times New Roman Regular" w:eastAsia="Times New Roman Regular" w:cs="Times New Roman Regular"/>
          <w:kern w:val="0"/>
          <w:sz w:val="28"/>
          <w:szCs w:val="28"/>
          <w:lang w:val="en-US" w:eastAsia="zh-CN" w:bidi="ar"/>
        </w:rPr>
        <w:t>Рисунок Г</w:t>
      </w:r>
      <w:r>
        <w:rPr>
          <w:rFonts w:hint="default" w:ascii="Times New Roman Regular" w:hAnsi="Times New Roman Regular" w:eastAsia="Times New Roman" w:cs="Times New Roman Regular"/>
          <w:kern w:val="0"/>
          <w:sz w:val="28"/>
          <w:szCs w:val="28"/>
          <w:lang w:val="en-US" w:eastAsia="zh-CN" w:bidi="ar"/>
        </w:rPr>
        <w:t>.</w:t>
      </w:r>
      <w:r>
        <w:rPr>
          <w:rFonts w:hint="default" w:ascii="Times New Roman Regular" w:hAnsi="Times New Roman Regular" w:eastAsia="Times New Roman" w:cs="Times New Roman Regular"/>
          <w:kern w:val="0"/>
          <w:sz w:val="28"/>
          <w:szCs w:val="28"/>
          <w:lang w:val="ru-RU" w:eastAsia="zh-CN" w:bidi="ar"/>
        </w:rPr>
        <w:t>18</w:t>
      </w:r>
      <w:r>
        <w:rPr>
          <w:rFonts w:hint="default" w:ascii="Times New Roman Regular" w:hAnsi="Times New Roman Regular" w:eastAsia="Times New Roman" w:cs="Times New Roman Regular"/>
          <w:kern w:val="0"/>
          <w:sz w:val="28"/>
          <w:szCs w:val="28"/>
          <w:lang w:val="en-US" w:eastAsia="zh-CN" w:bidi="ar"/>
        </w:rPr>
        <w:t xml:space="preserve"> </w:t>
      </w:r>
      <w:r>
        <w:rPr>
          <w:rFonts w:hint="default" w:ascii="Times New Roman Regular" w:hAnsi="Times New Roman Regular" w:eastAsia="Times New Roman Regular" w:cs="Times New Roman Regular"/>
          <w:kern w:val="0"/>
          <w:sz w:val="28"/>
          <w:szCs w:val="28"/>
          <w:lang w:val="en-US" w:eastAsia="zh-CN" w:bidi="ar"/>
        </w:rPr>
        <w:t>– Страница</w:t>
      </w:r>
      <w:r>
        <w:rPr>
          <w:rFonts w:hint="default" w:ascii="Times New Roman Regular" w:hAnsi="Times New Roman Regular" w:eastAsia="Times New Roman Regular" w:cs="Times New Roman Regular"/>
          <w:kern w:val="0"/>
          <w:sz w:val="28"/>
          <w:szCs w:val="28"/>
          <w:lang w:val="ru-RU" w:eastAsia="zh-CN" w:bidi="ar"/>
        </w:rPr>
        <w:t xml:space="preserve"> Вход</w:t>
      </w:r>
    </w:p>
    <w:p w14:paraId="1D2C9890">
      <w:pPr>
        <w:rPr>
          <w:rFonts w:hint="default" w:ascii="Times New Roman Regular" w:hAnsi="Times New Roman Regular" w:cs="Times New Roman Regular"/>
          <w:sz w:val="28"/>
          <w:szCs w:val="28"/>
          <w:lang w:val="ru-RU" w:eastAsia="zh-CN"/>
        </w:rPr>
      </w:pPr>
      <w:r>
        <w:rPr>
          <w:rFonts w:hint="default" w:ascii="Times New Roman Regular" w:hAnsi="Times New Roman Regular" w:cs="Times New Roman Regular"/>
          <w:sz w:val="28"/>
          <w:szCs w:val="28"/>
          <w:lang w:val="ru-RU" w:eastAsia="zh-CN"/>
        </w:rPr>
        <w:drawing>
          <wp:inline distT="0" distB="0" distL="114300" distR="114300">
            <wp:extent cx="5925185" cy="2990215"/>
            <wp:effectExtent l="12700" t="12700" r="31115" b="19685"/>
            <wp:docPr id="101" name="Picture 101" descr="profi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Picture 101" descr="profile"/>
                    <pic:cNvPicPr>
                      <a:picLocks noChangeAspect="1"/>
                    </pic:cNvPicPr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5925185" cy="299021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8612B7A">
      <w:pPr>
        <w:keepNext w:val="0"/>
        <w:keepLines w:val="0"/>
        <w:pageBreakBefore w:val="0"/>
        <w:widowControl/>
        <w:suppressLineNumbers w:val="0"/>
        <w:suppressAutoHyphens/>
        <w:kinsoku/>
        <w:wordWrap/>
        <w:overflowPunct/>
        <w:topLinePunct w:val="0"/>
        <w:autoSpaceDE w:val="0"/>
        <w:autoSpaceDN/>
        <w:bidi w:val="0"/>
        <w:adjustRightInd/>
        <w:snapToGrid/>
        <w:spacing w:before="0" w:beforeAutospacing="0" w:after="480" w:afterAutospacing="0" w:line="360" w:lineRule="auto"/>
        <w:ind w:left="0" w:right="283"/>
        <w:jc w:val="center"/>
        <w:textAlignment w:val="auto"/>
        <w:rPr>
          <w:rFonts w:hint="default" w:ascii="Times New Roman Regular" w:hAnsi="Times New Roman Regular" w:eastAsia="Times New Roman Regular" w:cs="Times New Roman Regular"/>
          <w:kern w:val="0"/>
          <w:sz w:val="28"/>
          <w:szCs w:val="28"/>
          <w:lang w:val="ru-RU" w:eastAsia="zh-CN" w:bidi="ar"/>
        </w:rPr>
      </w:pPr>
      <w:r>
        <w:rPr>
          <w:rFonts w:hint="default" w:ascii="Times New Roman Regular" w:hAnsi="Times New Roman Regular" w:eastAsia="Times New Roman Regular" w:cs="Times New Roman Regular"/>
          <w:kern w:val="0"/>
          <w:sz w:val="28"/>
          <w:szCs w:val="28"/>
          <w:lang w:val="en-US" w:eastAsia="zh-CN" w:bidi="ar"/>
        </w:rPr>
        <w:t>Рисунок Г</w:t>
      </w:r>
      <w:r>
        <w:rPr>
          <w:rFonts w:hint="default" w:ascii="Times New Roman Regular" w:hAnsi="Times New Roman Regular" w:eastAsia="Times New Roman" w:cs="Times New Roman Regular"/>
          <w:kern w:val="0"/>
          <w:sz w:val="28"/>
          <w:szCs w:val="28"/>
          <w:lang w:val="en-US" w:eastAsia="zh-CN" w:bidi="ar"/>
        </w:rPr>
        <w:t>.</w:t>
      </w:r>
      <w:r>
        <w:rPr>
          <w:rFonts w:hint="default" w:ascii="Times New Roman Regular" w:hAnsi="Times New Roman Regular" w:eastAsia="Times New Roman" w:cs="Times New Roman Regular"/>
          <w:kern w:val="0"/>
          <w:sz w:val="28"/>
          <w:szCs w:val="28"/>
          <w:lang w:val="ru-RU" w:eastAsia="zh-CN" w:bidi="ar"/>
        </w:rPr>
        <w:t>1</w:t>
      </w:r>
      <w:r>
        <w:rPr>
          <w:rFonts w:hint="default" w:ascii="Times New Roman Regular" w:hAnsi="Times New Roman Regular" w:cs="Times New Roman Regular"/>
          <w:kern w:val="0"/>
          <w:sz w:val="28"/>
          <w:szCs w:val="28"/>
          <w:lang w:val="ru-RU" w:eastAsia="zh-CN" w:bidi="ar"/>
        </w:rPr>
        <w:t>9</w:t>
      </w:r>
      <w:r>
        <w:rPr>
          <w:rFonts w:hint="default" w:ascii="Times New Roman Regular" w:hAnsi="Times New Roman Regular" w:eastAsia="Times New Roman" w:cs="Times New Roman Regular"/>
          <w:kern w:val="0"/>
          <w:sz w:val="28"/>
          <w:szCs w:val="28"/>
          <w:lang w:val="en-US" w:eastAsia="zh-CN" w:bidi="ar"/>
        </w:rPr>
        <w:t xml:space="preserve"> </w:t>
      </w:r>
      <w:r>
        <w:rPr>
          <w:rFonts w:hint="default" w:ascii="Times New Roman Regular" w:hAnsi="Times New Roman Regular" w:eastAsia="Times New Roman Regular" w:cs="Times New Roman Regular"/>
          <w:kern w:val="0"/>
          <w:sz w:val="28"/>
          <w:szCs w:val="28"/>
          <w:lang w:val="en-US" w:eastAsia="zh-CN" w:bidi="ar"/>
        </w:rPr>
        <w:t>– Страница</w:t>
      </w:r>
      <w:r>
        <w:rPr>
          <w:rFonts w:hint="default" w:ascii="Times New Roman Regular" w:hAnsi="Times New Roman Regular" w:eastAsia="Times New Roman Regular" w:cs="Times New Roman Regular"/>
          <w:kern w:val="0"/>
          <w:sz w:val="28"/>
          <w:szCs w:val="28"/>
          <w:lang w:val="ru-RU" w:eastAsia="zh-CN" w:bidi="ar"/>
        </w:rPr>
        <w:t xml:space="preserve"> Профиль</w:t>
      </w:r>
    </w:p>
    <w:p w14:paraId="73D57F59">
      <w:pPr>
        <w:rPr>
          <w:rFonts w:hint="default" w:ascii="Times New Roman Regular" w:hAnsi="Times New Roman Regular" w:eastAsia="Times New Roman Regular" w:cs="Times New Roman Regular"/>
          <w:kern w:val="0"/>
          <w:sz w:val="28"/>
          <w:szCs w:val="28"/>
          <w:lang w:val="ru-RU" w:eastAsia="zh-CN" w:bidi="ar"/>
        </w:rPr>
      </w:pPr>
      <w:r>
        <w:rPr>
          <w:rFonts w:hint="default" w:ascii="Times New Roman Regular" w:hAnsi="Times New Roman Regular" w:eastAsia="Times New Roman Regular" w:cs="Times New Roman Regular"/>
          <w:kern w:val="0"/>
          <w:sz w:val="28"/>
          <w:szCs w:val="28"/>
          <w:lang w:val="ru-RU" w:eastAsia="zh-CN" w:bidi="ar"/>
        </w:rPr>
        <w:br w:type="page"/>
      </w:r>
    </w:p>
    <w:p w14:paraId="1BEBD1D7">
      <w:pPr>
        <w:keepNext w:val="0"/>
        <w:keepLines w:val="0"/>
        <w:pageBreakBefore w:val="0"/>
        <w:widowControl/>
        <w:suppressLineNumbers w:val="0"/>
        <w:suppressAutoHyphens/>
        <w:kinsoku/>
        <w:wordWrap/>
        <w:overflowPunct/>
        <w:topLinePunct w:val="0"/>
        <w:autoSpaceDE w:val="0"/>
        <w:autoSpaceDN/>
        <w:bidi w:val="0"/>
        <w:adjustRightInd/>
        <w:snapToGrid/>
        <w:spacing w:before="0" w:beforeAutospacing="0" w:after="0" w:afterAutospacing="0" w:line="360" w:lineRule="auto"/>
        <w:ind w:left="0" w:right="283"/>
        <w:jc w:val="center"/>
        <w:textAlignment w:val="auto"/>
        <w:rPr>
          <w:rFonts w:hint="default" w:ascii="Times New Roman Regular" w:hAnsi="Times New Roman Regular" w:eastAsia="Times New Roman Regular" w:cs="Times New Roman Regular"/>
          <w:kern w:val="0"/>
          <w:sz w:val="28"/>
          <w:szCs w:val="28"/>
          <w:lang w:val="ru-RU" w:eastAsia="zh-CN" w:bidi="ar"/>
        </w:rPr>
      </w:pPr>
      <w:r>
        <w:rPr>
          <w:rFonts w:hint="default" w:ascii="Times New Roman Regular" w:hAnsi="Times New Roman Regular" w:eastAsia="Times New Roman Regular" w:cs="Times New Roman Regular"/>
          <w:kern w:val="0"/>
          <w:sz w:val="28"/>
          <w:szCs w:val="28"/>
          <w:lang w:val="ru-RU" w:eastAsia="zh-CN" w:bidi="ar"/>
        </w:rPr>
        <w:drawing>
          <wp:inline distT="0" distB="0" distL="114300" distR="114300">
            <wp:extent cx="4227195" cy="3656330"/>
            <wp:effectExtent l="12700" t="12700" r="27305" b="13970"/>
            <wp:docPr id="102" name="Picture 102" descr="ro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Picture 102" descr="role"/>
                    <pic:cNvPicPr>
                      <a:picLocks noChangeAspect="1"/>
                    </pic:cNvPicPr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4227195" cy="365633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4FC9D80">
      <w:pPr>
        <w:keepNext w:val="0"/>
        <w:keepLines w:val="0"/>
        <w:pageBreakBefore w:val="0"/>
        <w:widowControl/>
        <w:suppressLineNumbers w:val="0"/>
        <w:suppressAutoHyphens/>
        <w:kinsoku/>
        <w:wordWrap/>
        <w:overflowPunct/>
        <w:topLinePunct w:val="0"/>
        <w:autoSpaceDE w:val="0"/>
        <w:autoSpaceDN/>
        <w:bidi w:val="0"/>
        <w:adjustRightInd/>
        <w:snapToGrid/>
        <w:spacing w:before="0" w:beforeAutospacing="0" w:after="480" w:afterAutospacing="0" w:line="360" w:lineRule="auto"/>
        <w:ind w:left="0" w:right="283"/>
        <w:jc w:val="center"/>
        <w:textAlignment w:val="auto"/>
        <w:rPr>
          <w:rFonts w:hint="default" w:ascii="Times New Roman Regular" w:hAnsi="Times New Roman Regular" w:eastAsia="Times New Roman Regular" w:cs="Times New Roman Regular"/>
          <w:kern w:val="0"/>
          <w:sz w:val="28"/>
          <w:szCs w:val="28"/>
          <w:lang w:val="ru-RU" w:eastAsia="zh-CN" w:bidi="ar"/>
        </w:rPr>
      </w:pPr>
      <w:r>
        <w:rPr>
          <w:rFonts w:hint="default" w:ascii="Times New Roman Regular" w:hAnsi="Times New Roman Regular" w:eastAsia="Times New Roman Regular" w:cs="Times New Roman Regular"/>
          <w:kern w:val="0"/>
          <w:sz w:val="28"/>
          <w:szCs w:val="28"/>
          <w:lang w:val="en-US" w:eastAsia="zh-CN" w:bidi="ar"/>
        </w:rPr>
        <w:t>Рисунок Г</w:t>
      </w:r>
      <w:r>
        <w:rPr>
          <w:rFonts w:hint="default" w:ascii="Times New Roman Regular" w:hAnsi="Times New Roman Regular" w:eastAsia="Times New Roman" w:cs="Times New Roman Regular"/>
          <w:kern w:val="0"/>
          <w:sz w:val="28"/>
          <w:szCs w:val="28"/>
          <w:lang w:val="en-US" w:eastAsia="zh-CN" w:bidi="ar"/>
        </w:rPr>
        <w:t>.</w:t>
      </w:r>
      <w:r>
        <w:rPr>
          <w:rFonts w:hint="default" w:ascii="Times New Roman Regular" w:hAnsi="Times New Roman Regular" w:cs="Times New Roman Regular"/>
          <w:kern w:val="0"/>
          <w:sz w:val="28"/>
          <w:szCs w:val="28"/>
          <w:lang w:val="ru-RU" w:eastAsia="zh-CN" w:bidi="ar"/>
        </w:rPr>
        <w:t>20</w:t>
      </w:r>
      <w:r>
        <w:rPr>
          <w:rFonts w:hint="default" w:ascii="Times New Roman Regular" w:hAnsi="Times New Roman Regular" w:eastAsia="Times New Roman" w:cs="Times New Roman Regular"/>
          <w:kern w:val="0"/>
          <w:sz w:val="28"/>
          <w:szCs w:val="28"/>
          <w:lang w:val="en-US" w:eastAsia="zh-CN" w:bidi="ar"/>
        </w:rPr>
        <w:t xml:space="preserve"> </w:t>
      </w:r>
      <w:r>
        <w:rPr>
          <w:rFonts w:hint="default" w:ascii="Times New Roman Regular" w:hAnsi="Times New Roman Regular" w:eastAsia="Times New Roman Regular" w:cs="Times New Roman Regular"/>
          <w:kern w:val="0"/>
          <w:sz w:val="28"/>
          <w:szCs w:val="28"/>
          <w:lang w:val="en-US" w:eastAsia="zh-CN" w:bidi="ar"/>
        </w:rPr>
        <w:t xml:space="preserve">– </w:t>
      </w:r>
      <w:r>
        <w:rPr>
          <w:rFonts w:hint="default" w:ascii="Times New Roman Regular" w:hAnsi="Times New Roman Regular" w:eastAsia="Times New Roman Regular" w:cs="Times New Roman Regular"/>
          <w:kern w:val="0"/>
          <w:sz w:val="28"/>
          <w:szCs w:val="28"/>
          <w:lang w:val="ru-RU" w:eastAsia="zh-CN" w:bidi="ar"/>
        </w:rPr>
        <w:t>Форма Роль</w:t>
      </w:r>
    </w:p>
    <w:p w14:paraId="7466940F">
      <w:pPr>
        <w:keepNext w:val="0"/>
        <w:keepLines w:val="0"/>
        <w:pageBreakBefore w:val="0"/>
        <w:widowControl/>
        <w:suppressLineNumbers w:val="0"/>
        <w:suppressAutoHyphens/>
        <w:kinsoku/>
        <w:wordWrap/>
        <w:overflowPunct/>
        <w:topLinePunct w:val="0"/>
        <w:autoSpaceDE w:val="0"/>
        <w:autoSpaceDN/>
        <w:bidi w:val="0"/>
        <w:adjustRightInd/>
        <w:snapToGrid/>
        <w:spacing w:before="0" w:beforeAutospacing="0" w:after="0" w:afterAutospacing="0" w:line="360" w:lineRule="auto"/>
        <w:ind w:left="0" w:right="283"/>
        <w:jc w:val="center"/>
        <w:textAlignment w:val="auto"/>
        <w:rPr>
          <w:rFonts w:hint="default" w:ascii="Times New Roman Regular" w:hAnsi="Times New Roman Regular" w:eastAsia="Times New Roman Regular" w:cs="Times New Roman Regular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 Regular" w:hAnsi="Times New Roman Regular" w:eastAsia="Times New Roman Regular" w:cs="Times New Roman Regular"/>
          <w:kern w:val="0"/>
          <w:sz w:val="28"/>
          <w:szCs w:val="28"/>
          <w:lang w:val="en-US" w:eastAsia="zh-CN" w:bidi="ar"/>
        </w:rPr>
        <w:drawing>
          <wp:inline distT="0" distB="0" distL="114300" distR="114300">
            <wp:extent cx="4077970" cy="4234815"/>
            <wp:effectExtent l="12700" t="12700" r="24130" b="19685"/>
            <wp:docPr id="103" name="Picture 103" descr="sys_us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Picture 103" descr="sys_user"/>
                    <pic:cNvPicPr>
                      <a:picLocks noChangeAspect="1"/>
                    </pic:cNvPicPr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4077970" cy="423481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0E4E92F">
      <w:pPr>
        <w:keepNext w:val="0"/>
        <w:keepLines w:val="0"/>
        <w:pageBreakBefore w:val="0"/>
        <w:widowControl/>
        <w:suppressLineNumbers w:val="0"/>
        <w:suppressAutoHyphens/>
        <w:kinsoku/>
        <w:wordWrap/>
        <w:overflowPunct/>
        <w:topLinePunct w:val="0"/>
        <w:autoSpaceDE w:val="0"/>
        <w:autoSpaceDN/>
        <w:bidi w:val="0"/>
        <w:adjustRightInd/>
        <w:snapToGrid/>
        <w:spacing w:before="0" w:beforeAutospacing="0" w:after="480" w:afterAutospacing="0" w:line="360" w:lineRule="auto"/>
        <w:ind w:left="0" w:right="283"/>
        <w:jc w:val="center"/>
        <w:textAlignment w:val="auto"/>
        <w:rPr>
          <w:rFonts w:hint="default" w:ascii="Times New Roman Regular" w:hAnsi="Times New Roman Regular" w:eastAsia="Times New Roman" w:cs="Times New Roman Regular"/>
          <w:sz w:val="28"/>
          <w:szCs w:val="28"/>
          <w:lang w:val="ru-RU"/>
        </w:rPr>
      </w:pPr>
      <w:r>
        <w:rPr>
          <w:rFonts w:hint="default" w:ascii="Times New Roman Regular" w:hAnsi="Times New Roman Regular" w:eastAsia="Times New Roman Regular" w:cs="Times New Roman Regular"/>
          <w:kern w:val="0"/>
          <w:sz w:val="28"/>
          <w:szCs w:val="28"/>
          <w:lang w:val="en-US" w:eastAsia="zh-CN" w:bidi="ar"/>
        </w:rPr>
        <w:t>Рисунок Г</w:t>
      </w:r>
      <w:r>
        <w:rPr>
          <w:rFonts w:hint="default" w:ascii="Times New Roman Regular" w:hAnsi="Times New Roman Regular" w:eastAsia="Times New Roman" w:cs="Times New Roman Regular"/>
          <w:kern w:val="0"/>
          <w:sz w:val="28"/>
          <w:szCs w:val="28"/>
          <w:lang w:val="en-US" w:eastAsia="zh-CN" w:bidi="ar"/>
        </w:rPr>
        <w:t>.</w:t>
      </w:r>
      <w:r>
        <w:rPr>
          <w:rFonts w:hint="default" w:ascii="Times New Roman Regular" w:hAnsi="Times New Roman Regular" w:cs="Times New Roman Regular"/>
          <w:kern w:val="0"/>
          <w:sz w:val="28"/>
          <w:szCs w:val="28"/>
          <w:lang w:val="ru-RU" w:eastAsia="zh-CN" w:bidi="ar"/>
        </w:rPr>
        <w:t>21</w:t>
      </w:r>
      <w:r>
        <w:rPr>
          <w:rFonts w:hint="default" w:ascii="Times New Roman Regular" w:hAnsi="Times New Roman Regular" w:eastAsia="Times New Roman" w:cs="Times New Roman Regular"/>
          <w:kern w:val="0"/>
          <w:sz w:val="28"/>
          <w:szCs w:val="28"/>
          <w:lang w:val="en-US" w:eastAsia="zh-CN" w:bidi="ar"/>
        </w:rPr>
        <w:t xml:space="preserve"> </w:t>
      </w:r>
      <w:r>
        <w:rPr>
          <w:rFonts w:hint="default" w:ascii="Times New Roman Regular" w:hAnsi="Times New Roman Regular" w:eastAsia="Times New Roman Regular" w:cs="Times New Roman Regular"/>
          <w:kern w:val="0"/>
          <w:sz w:val="28"/>
          <w:szCs w:val="28"/>
          <w:lang w:val="en-US" w:eastAsia="zh-CN" w:bidi="ar"/>
        </w:rPr>
        <w:t xml:space="preserve">– </w:t>
      </w:r>
      <w:r>
        <w:rPr>
          <w:rFonts w:hint="default" w:ascii="Times New Roman Regular" w:hAnsi="Times New Roman Regular" w:eastAsia="Times New Roman Regular" w:cs="Times New Roman Regular"/>
          <w:kern w:val="0"/>
          <w:sz w:val="28"/>
          <w:szCs w:val="28"/>
          <w:lang w:val="ru-RU" w:eastAsia="zh-CN" w:bidi="ar"/>
        </w:rPr>
        <w:t>Форма Пользователь</w:t>
      </w:r>
    </w:p>
    <w:p w14:paraId="5CE23957">
      <w:pPr>
        <w:keepNext w:val="0"/>
        <w:keepLines w:val="0"/>
        <w:pageBreakBefore w:val="0"/>
        <w:widowControl/>
        <w:suppressLineNumbers w:val="0"/>
        <w:suppressAutoHyphens/>
        <w:kinsoku/>
        <w:wordWrap/>
        <w:overflowPunct/>
        <w:topLinePunct w:val="0"/>
        <w:autoSpaceDE w:val="0"/>
        <w:autoSpaceDN/>
        <w:bidi w:val="0"/>
        <w:adjustRightInd/>
        <w:snapToGrid/>
        <w:spacing w:before="0" w:beforeAutospacing="0" w:after="0" w:afterAutospacing="0" w:line="360" w:lineRule="auto"/>
        <w:ind w:left="0" w:right="283"/>
        <w:jc w:val="center"/>
        <w:textAlignment w:val="auto"/>
        <w:rPr>
          <w:rFonts w:hint="default" w:ascii="Times New Roman Regular" w:hAnsi="Times New Roman Regular" w:eastAsia="Times New Roman Regular" w:cs="Times New Roman Regular"/>
          <w:kern w:val="0"/>
          <w:sz w:val="28"/>
          <w:szCs w:val="28"/>
          <w:lang w:val="ru-RU" w:eastAsia="zh-CN" w:bidi="ar"/>
        </w:rPr>
      </w:pPr>
      <w:r>
        <w:rPr>
          <w:rFonts w:hint="default" w:ascii="Times New Roman Regular" w:hAnsi="Times New Roman Regular" w:eastAsia="Times New Roman Regular" w:cs="Times New Roman Regular"/>
          <w:kern w:val="0"/>
          <w:sz w:val="28"/>
          <w:szCs w:val="28"/>
          <w:lang w:val="ru-RU" w:eastAsia="zh-CN" w:bidi="ar"/>
        </w:rPr>
        <w:drawing>
          <wp:inline distT="0" distB="0" distL="114300" distR="114300">
            <wp:extent cx="4724400" cy="3257550"/>
            <wp:effectExtent l="12700" t="12700" r="12700" b="31750"/>
            <wp:docPr id="104" name="Picture 104" descr="product_categor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Picture 104" descr="product_category"/>
                    <pic:cNvPicPr>
                      <a:picLocks noChangeAspect="1"/>
                    </pic:cNvPicPr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32575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DE6DF82">
      <w:pPr>
        <w:keepNext w:val="0"/>
        <w:keepLines w:val="0"/>
        <w:pageBreakBefore w:val="0"/>
        <w:widowControl/>
        <w:suppressLineNumbers w:val="0"/>
        <w:suppressAutoHyphens/>
        <w:kinsoku/>
        <w:wordWrap/>
        <w:overflowPunct/>
        <w:topLinePunct w:val="0"/>
        <w:autoSpaceDE w:val="0"/>
        <w:autoSpaceDN/>
        <w:bidi w:val="0"/>
        <w:adjustRightInd/>
        <w:snapToGrid/>
        <w:spacing w:before="0" w:beforeAutospacing="0" w:after="480" w:afterAutospacing="0" w:line="360" w:lineRule="auto"/>
        <w:ind w:left="0" w:right="283"/>
        <w:jc w:val="center"/>
        <w:textAlignment w:val="auto"/>
        <w:rPr>
          <w:rFonts w:hint="default" w:ascii="Times New Roman Regular" w:hAnsi="Times New Roman Regular" w:eastAsia="Times New Roman Regular" w:cs="Times New Roman Regular"/>
          <w:kern w:val="0"/>
          <w:sz w:val="28"/>
          <w:szCs w:val="28"/>
          <w:lang w:val="ru-RU" w:eastAsia="zh-CN" w:bidi="ar"/>
        </w:rPr>
      </w:pPr>
      <w:r>
        <w:rPr>
          <w:rFonts w:hint="default" w:ascii="Times New Roman Regular" w:hAnsi="Times New Roman Regular" w:eastAsia="Times New Roman Regular" w:cs="Times New Roman Regular"/>
          <w:kern w:val="0"/>
          <w:sz w:val="28"/>
          <w:szCs w:val="28"/>
          <w:lang w:val="en-US" w:eastAsia="zh-CN" w:bidi="ar"/>
        </w:rPr>
        <w:t>Рисунок Г</w:t>
      </w:r>
      <w:r>
        <w:rPr>
          <w:rFonts w:hint="default" w:ascii="Times New Roman Regular" w:hAnsi="Times New Roman Regular" w:eastAsia="Times New Roman" w:cs="Times New Roman Regular"/>
          <w:kern w:val="0"/>
          <w:sz w:val="28"/>
          <w:szCs w:val="28"/>
          <w:lang w:val="en-US" w:eastAsia="zh-CN" w:bidi="ar"/>
        </w:rPr>
        <w:t>.</w:t>
      </w:r>
      <w:r>
        <w:rPr>
          <w:rFonts w:hint="default" w:ascii="Times New Roman Regular" w:hAnsi="Times New Roman Regular" w:cs="Times New Roman Regular"/>
          <w:kern w:val="0"/>
          <w:sz w:val="28"/>
          <w:szCs w:val="28"/>
          <w:lang w:val="ru-RU" w:eastAsia="zh-CN" w:bidi="ar"/>
        </w:rPr>
        <w:t>22</w:t>
      </w:r>
      <w:r>
        <w:rPr>
          <w:rFonts w:hint="default" w:ascii="Times New Roman Regular" w:hAnsi="Times New Roman Regular" w:eastAsia="Times New Roman" w:cs="Times New Roman Regular"/>
          <w:kern w:val="0"/>
          <w:sz w:val="28"/>
          <w:szCs w:val="28"/>
          <w:lang w:val="en-US" w:eastAsia="zh-CN" w:bidi="ar"/>
        </w:rPr>
        <w:t xml:space="preserve"> </w:t>
      </w:r>
      <w:r>
        <w:rPr>
          <w:rFonts w:hint="default" w:ascii="Times New Roman Regular" w:hAnsi="Times New Roman Regular" w:eastAsia="Times New Roman Regular" w:cs="Times New Roman Regular"/>
          <w:kern w:val="0"/>
          <w:sz w:val="28"/>
          <w:szCs w:val="28"/>
          <w:lang w:val="en-US" w:eastAsia="zh-CN" w:bidi="ar"/>
        </w:rPr>
        <w:t xml:space="preserve">– </w:t>
      </w:r>
      <w:r>
        <w:rPr>
          <w:rFonts w:hint="default" w:ascii="Times New Roman Regular" w:hAnsi="Times New Roman Regular" w:eastAsia="Times New Roman Regular" w:cs="Times New Roman Regular"/>
          <w:kern w:val="0"/>
          <w:sz w:val="28"/>
          <w:szCs w:val="28"/>
          <w:lang w:val="ru-RU" w:eastAsia="zh-CN" w:bidi="ar"/>
        </w:rPr>
        <w:t>Форма Категория товара</w:t>
      </w:r>
    </w:p>
    <w:p w14:paraId="73E405CE">
      <w:pPr>
        <w:keepNext w:val="0"/>
        <w:keepLines w:val="0"/>
        <w:pageBreakBefore w:val="0"/>
        <w:widowControl/>
        <w:suppressLineNumbers w:val="0"/>
        <w:suppressAutoHyphens/>
        <w:kinsoku/>
        <w:wordWrap/>
        <w:overflowPunct/>
        <w:topLinePunct w:val="0"/>
        <w:autoSpaceDE w:val="0"/>
        <w:autoSpaceDN/>
        <w:bidi w:val="0"/>
        <w:adjustRightInd/>
        <w:snapToGrid/>
        <w:spacing w:before="0" w:beforeAutospacing="0" w:after="0" w:afterAutospacing="0" w:line="360" w:lineRule="auto"/>
        <w:ind w:left="0" w:right="283"/>
        <w:jc w:val="center"/>
        <w:textAlignment w:val="auto"/>
        <w:rPr>
          <w:rFonts w:hint="default" w:ascii="Times New Roman Regular" w:hAnsi="Times New Roman Regular" w:eastAsia="Times New Roman Regular" w:cs="Times New Roman Regular"/>
          <w:kern w:val="0"/>
          <w:sz w:val="28"/>
          <w:szCs w:val="28"/>
          <w:lang w:val="ru-RU" w:eastAsia="zh-CN" w:bidi="ar"/>
        </w:rPr>
      </w:pPr>
      <w:r>
        <w:rPr>
          <w:rFonts w:hint="default" w:ascii="Times New Roman Regular" w:hAnsi="Times New Roman Regular" w:eastAsia="Times New Roman Regular" w:cs="Times New Roman Regular"/>
          <w:kern w:val="0"/>
          <w:sz w:val="28"/>
          <w:szCs w:val="28"/>
          <w:lang w:val="ru-RU" w:eastAsia="zh-CN" w:bidi="ar"/>
        </w:rPr>
        <w:drawing>
          <wp:inline distT="0" distB="0" distL="114300" distR="114300">
            <wp:extent cx="4603115" cy="4436745"/>
            <wp:effectExtent l="12700" t="12700" r="32385" b="20955"/>
            <wp:docPr id="105" name="Picture 105" descr="document_categor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Picture 105" descr="document_category"/>
                    <pic:cNvPicPr>
                      <a:picLocks noChangeAspect="1"/>
                    </pic:cNvPicPr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4603115" cy="443674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16876DE">
      <w:pPr>
        <w:keepNext w:val="0"/>
        <w:keepLines w:val="0"/>
        <w:pageBreakBefore w:val="0"/>
        <w:widowControl/>
        <w:suppressLineNumbers w:val="0"/>
        <w:suppressAutoHyphens/>
        <w:kinsoku/>
        <w:wordWrap/>
        <w:overflowPunct/>
        <w:topLinePunct w:val="0"/>
        <w:autoSpaceDE w:val="0"/>
        <w:autoSpaceDN/>
        <w:bidi w:val="0"/>
        <w:adjustRightInd/>
        <w:snapToGrid/>
        <w:spacing w:before="0" w:beforeAutospacing="0" w:after="480" w:afterAutospacing="0" w:line="360" w:lineRule="auto"/>
        <w:ind w:left="0" w:right="283"/>
        <w:jc w:val="center"/>
        <w:textAlignment w:val="auto"/>
        <w:rPr>
          <w:rFonts w:hint="default" w:ascii="Times New Roman Regular" w:hAnsi="Times New Roman Regular" w:eastAsia="Times New Roman Regular" w:cs="Times New Roman Regular"/>
          <w:kern w:val="0"/>
          <w:sz w:val="28"/>
          <w:szCs w:val="28"/>
          <w:lang w:val="ru-RU" w:eastAsia="zh-CN" w:bidi="ar"/>
        </w:rPr>
      </w:pPr>
      <w:r>
        <w:rPr>
          <w:rFonts w:hint="default" w:ascii="Times New Roman Regular" w:hAnsi="Times New Roman Regular" w:eastAsia="Times New Roman Regular" w:cs="Times New Roman Regular"/>
          <w:kern w:val="0"/>
          <w:sz w:val="28"/>
          <w:szCs w:val="28"/>
          <w:lang w:val="en-US" w:eastAsia="zh-CN" w:bidi="ar"/>
        </w:rPr>
        <w:t>Рисунок Г</w:t>
      </w:r>
      <w:r>
        <w:rPr>
          <w:rFonts w:hint="default" w:ascii="Times New Roman Regular" w:hAnsi="Times New Roman Regular" w:eastAsia="Times New Roman" w:cs="Times New Roman Regular"/>
          <w:kern w:val="0"/>
          <w:sz w:val="28"/>
          <w:szCs w:val="28"/>
          <w:lang w:val="en-US" w:eastAsia="zh-CN" w:bidi="ar"/>
        </w:rPr>
        <w:t>.</w:t>
      </w:r>
      <w:r>
        <w:rPr>
          <w:rFonts w:hint="default" w:ascii="Times New Roman Regular" w:hAnsi="Times New Roman Regular" w:cs="Times New Roman Regular"/>
          <w:kern w:val="0"/>
          <w:sz w:val="28"/>
          <w:szCs w:val="28"/>
          <w:lang w:val="ru-RU" w:eastAsia="zh-CN" w:bidi="ar"/>
        </w:rPr>
        <w:t>23</w:t>
      </w:r>
      <w:r>
        <w:rPr>
          <w:rFonts w:hint="default" w:ascii="Times New Roman Regular" w:hAnsi="Times New Roman Regular" w:eastAsia="Times New Roman" w:cs="Times New Roman Regular"/>
          <w:kern w:val="0"/>
          <w:sz w:val="28"/>
          <w:szCs w:val="28"/>
          <w:lang w:val="en-US" w:eastAsia="zh-CN" w:bidi="ar"/>
        </w:rPr>
        <w:t xml:space="preserve"> </w:t>
      </w:r>
      <w:r>
        <w:rPr>
          <w:rFonts w:hint="default" w:ascii="Times New Roman Regular" w:hAnsi="Times New Roman Regular" w:eastAsia="Times New Roman Regular" w:cs="Times New Roman Regular"/>
          <w:kern w:val="0"/>
          <w:sz w:val="28"/>
          <w:szCs w:val="28"/>
          <w:lang w:val="en-US" w:eastAsia="zh-CN" w:bidi="ar"/>
        </w:rPr>
        <w:t xml:space="preserve">– </w:t>
      </w:r>
      <w:r>
        <w:rPr>
          <w:rFonts w:hint="default" w:ascii="Times New Roman Regular" w:hAnsi="Times New Roman Regular" w:eastAsia="Times New Roman Regular" w:cs="Times New Roman Regular"/>
          <w:kern w:val="0"/>
          <w:sz w:val="28"/>
          <w:szCs w:val="28"/>
          <w:lang w:val="ru-RU" w:eastAsia="zh-CN" w:bidi="ar"/>
        </w:rPr>
        <w:t>Форма Категория документа</w:t>
      </w:r>
    </w:p>
    <w:p w14:paraId="04FF6B72">
      <w:pPr>
        <w:keepNext w:val="0"/>
        <w:keepLines w:val="0"/>
        <w:pageBreakBefore w:val="0"/>
        <w:widowControl/>
        <w:suppressLineNumbers w:val="0"/>
        <w:suppressAutoHyphens/>
        <w:kinsoku/>
        <w:wordWrap/>
        <w:overflowPunct/>
        <w:topLinePunct w:val="0"/>
        <w:autoSpaceDE w:val="0"/>
        <w:autoSpaceDN/>
        <w:bidi w:val="0"/>
        <w:adjustRightInd/>
        <w:snapToGrid/>
        <w:spacing w:before="0" w:beforeAutospacing="0" w:after="0" w:afterAutospacing="0" w:line="360" w:lineRule="auto"/>
        <w:ind w:left="0" w:right="283"/>
        <w:jc w:val="center"/>
        <w:textAlignment w:val="auto"/>
        <w:rPr>
          <w:rFonts w:hint="default" w:ascii="Times New Roman Regular" w:hAnsi="Times New Roman Regular" w:eastAsia="Times New Roman Regular" w:cs="Times New Roman Regular"/>
          <w:kern w:val="0"/>
          <w:sz w:val="28"/>
          <w:szCs w:val="28"/>
          <w:lang w:val="ru-RU" w:eastAsia="zh-CN" w:bidi="ar"/>
        </w:rPr>
      </w:pPr>
      <w:r>
        <w:rPr>
          <w:rFonts w:hint="default" w:ascii="Times New Roman Regular" w:hAnsi="Times New Roman Regular" w:eastAsia="Times New Roman Regular" w:cs="Times New Roman Regular"/>
          <w:kern w:val="0"/>
          <w:sz w:val="28"/>
          <w:szCs w:val="28"/>
          <w:lang w:val="ru-RU" w:eastAsia="zh-CN" w:bidi="ar"/>
        </w:rPr>
        <w:drawing>
          <wp:inline distT="0" distB="0" distL="114300" distR="114300">
            <wp:extent cx="4724400" cy="3276600"/>
            <wp:effectExtent l="12700" t="12700" r="12700" b="12700"/>
            <wp:docPr id="106" name="Picture 106" descr="posti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Picture 106" descr="postition"/>
                    <pic:cNvPicPr>
                      <a:picLocks noChangeAspect="1"/>
                    </pic:cNvPicPr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32766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08AF877">
      <w:pPr>
        <w:keepNext w:val="0"/>
        <w:keepLines w:val="0"/>
        <w:pageBreakBefore w:val="0"/>
        <w:widowControl/>
        <w:suppressLineNumbers w:val="0"/>
        <w:suppressAutoHyphens/>
        <w:kinsoku/>
        <w:wordWrap/>
        <w:overflowPunct/>
        <w:topLinePunct w:val="0"/>
        <w:autoSpaceDE w:val="0"/>
        <w:autoSpaceDN/>
        <w:bidi w:val="0"/>
        <w:adjustRightInd/>
        <w:snapToGrid/>
        <w:spacing w:before="0" w:beforeAutospacing="0" w:after="480" w:afterAutospacing="0" w:line="360" w:lineRule="auto"/>
        <w:ind w:left="0" w:right="283"/>
        <w:jc w:val="center"/>
        <w:textAlignment w:val="auto"/>
        <w:rPr>
          <w:rFonts w:hint="default" w:ascii="Times New Roman Regular" w:hAnsi="Times New Roman Regular" w:eastAsia="Times New Roman Regular" w:cs="Times New Roman Regular"/>
          <w:kern w:val="0"/>
          <w:sz w:val="28"/>
          <w:szCs w:val="28"/>
          <w:lang w:val="ru-RU" w:eastAsia="zh-CN" w:bidi="ar"/>
        </w:rPr>
      </w:pPr>
      <w:r>
        <w:rPr>
          <w:rFonts w:hint="default" w:ascii="Times New Roman Regular" w:hAnsi="Times New Roman Regular" w:eastAsia="Times New Roman Regular" w:cs="Times New Roman Regular"/>
          <w:kern w:val="0"/>
          <w:sz w:val="28"/>
          <w:szCs w:val="28"/>
          <w:lang w:val="en-US" w:eastAsia="zh-CN" w:bidi="ar"/>
        </w:rPr>
        <w:t>Рисунок Г</w:t>
      </w:r>
      <w:r>
        <w:rPr>
          <w:rFonts w:hint="default" w:ascii="Times New Roman Regular" w:hAnsi="Times New Roman Regular" w:eastAsia="Times New Roman" w:cs="Times New Roman Regular"/>
          <w:kern w:val="0"/>
          <w:sz w:val="28"/>
          <w:szCs w:val="28"/>
          <w:lang w:val="en-US" w:eastAsia="zh-CN" w:bidi="ar"/>
        </w:rPr>
        <w:t>.</w:t>
      </w:r>
      <w:r>
        <w:rPr>
          <w:rFonts w:hint="default" w:ascii="Times New Roman Regular" w:hAnsi="Times New Roman Regular" w:cs="Times New Roman Regular"/>
          <w:kern w:val="0"/>
          <w:sz w:val="28"/>
          <w:szCs w:val="28"/>
          <w:lang w:val="ru-RU" w:eastAsia="zh-CN" w:bidi="ar"/>
        </w:rPr>
        <w:t>24</w:t>
      </w:r>
      <w:r>
        <w:rPr>
          <w:rFonts w:hint="default" w:ascii="Times New Roman Regular" w:hAnsi="Times New Roman Regular" w:eastAsia="Times New Roman" w:cs="Times New Roman Regular"/>
          <w:kern w:val="0"/>
          <w:sz w:val="28"/>
          <w:szCs w:val="28"/>
          <w:lang w:val="en-US" w:eastAsia="zh-CN" w:bidi="ar"/>
        </w:rPr>
        <w:t xml:space="preserve"> </w:t>
      </w:r>
      <w:r>
        <w:rPr>
          <w:rFonts w:hint="default" w:ascii="Times New Roman Regular" w:hAnsi="Times New Roman Regular" w:eastAsia="Times New Roman Regular" w:cs="Times New Roman Regular"/>
          <w:kern w:val="0"/>
          <w:sz w:val="28"/>
          <w:szCs w:val="28"/>
          <w:lang w:val="en-US" w:eastAsia="zh-CN" w:bidi="ar"/>
        </w:rPr>
        <w:t xml:space="preserve">– </w:t>
      </w:r>
      <w:r>
        <w:rPr>
          <w:rFonts w:hint="default" w:ascii="Times New Roman Regular" w:hAnsi="Times New Roman Regular" w:eastAsia="Times New Roman Regular" w:cs="Times New Roman Regular"/>
          <w:kern w:val="0"/>
          <w:sz w:val="28"/>
          <w:szCs w:val="28"/>
          <w:lang w:val="ru-RU" w:eastAsia="zh-CN" w:bidi="ar"/>
        </w:rPr>
        <w:t>Форма Должность</w:t>
      </w:r>
    </w:p>
    <w:p w14:paraId="5F051B08">
      <w:pPr>
        <w:keepNext w:val="0"/>
        <w:keepLines w:val="0"/>
        <w:pageBreakBefore w:val="0"/>
        <w:widowControl/>
        <w:suppressLineNumbers w:val="0"/>
        <w:suppressAutoHyphens/>
        <w:kinsoku/>
        <w:wordWrap/>
        <w:overflowPunct/>
        <w:topLinePunct w:val="0"/>
        <w:autoSpaceDE w:val="0"/>
        <w:autoSpaceDN/>
        <w:bidi w:val="0"/>
        <w:adjustRightInd/>
        <w:snapToGrid/>
        <w:spacing w:before="0" w:beforeAutospacing="0" w:after="0" w:afterAutospacing="0" w:line="360" w:lineRule="auto"/>
        <w:ind w:left="0" w:right="283"/>
        <w:jc w:val="center"/>
        <w:textAlignment w:val="auto"/>
        <w:rPr>
          <w:rFonts w:hint="default" w:ascii="Times New Roman Regular" w:hAnsi="Times New Roman Regular" w:eastAsia="Times New Roman Regular" w:cs="Times New Roman Regular"/>
          <w:kern w:val="0"/>
          <w:sz w:val="28"/>
          <w:szCs w:val="28"/>
          <w:lang w:val="ru-RU" w:eastAsia="zh-CN" w:bidi="ar"/>
        </w:rPr>
      </w:pPr>
      <w:r>
        <w:rPr>
          <w:rFonts w:hint="default" w:ascii="Times New Roman Regular" w:hAnsi="Times New Roman Regular" w:eastAsia="Times New Roman Regular" w:cs="Times New Roman Regular"/>
          <w:kern w:val="0"/>
          <w:sz w:val="28"/>
          <w:szCs w:val="28"/>
          <w:lang w:val="ru-RU" w:eastAsia="zh-CN" w:bidi="ar"/>
        </w:rPr>
        <w:drawing>
          <wp:inline distT="0" distB="0" distL="114300" distR="114300">
            <wp:extent cx="4076065" cy="4603115"/>
            <wp:effectExtent l="12700" t="12700" r="26035" b="32385"/>
            <wp:docPr id="107" name="Picture 107" descr="addres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Picture 107" descr="address"/>
                    <pic:cNvPicPr>
                      <a:picLocks noChangeAspect="1"/>
                    </pic:cNvPicPr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4076065" cy="460311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A95B5CB">
      <w:pPr>
        <w:keepNext w:val="0"/>
        <w:keepLines w:val="0"/>
        <w:pageBreakBefore w:val="0"/>
        <w:widowControl/>
        <w:suppressLineNumbers w:val="0"/>
        <w:suppressAutoHyphens/>
        <w:kinsoku/>
        <w:wordWrap/>
        <w:overflowPunct/>
        <w:topLinePunct w:val="0"/>
        <w:autoSpaceDE w:val="0"/>
        <w:autoSpaceDN/>
        <w:bidi w:val="0"/>
        <w:adjustRightInd/>
        <w:snapToGrid/>
        <w:spacing w:before="0" w:beforeAutospacing="0" w:after="480" w:afterAutospacing="0" w:line="360" w:lineRule="auto"/>
        <w:ind w:left="0" w:right="283"/>
        <w:jc w:val="center"/>
        <w:textAlignment w:val="auto"/>
        <w:rPr>
          <w:rFonts w:hint="default" w:ascii="Times New Roman Regular" w:hAnsi="Times New Roman Regular" w:eastAsia="Times New Roman Regular" w:cs="Times New Roman Regular"/>
          <w:kern w:val="0"/>
          <w:sz w:val="28"/>
          <w:szCs w:val="28"/>
          <w:lang w:val="ru-RU" w:eastAsia="zh-CN" w:bidi="ar"/>
        </w:rPr>
      </w:pPr>
      <w:r>
        <w:rPr>
          <w:rFonts w:hint="default" w:ascii="Times New Roman Regular" w:hAnsi="Times New Roman Regular" w:eastAsia="Times New Roman Regular" w:cs="Times New Roman Regular"/>
          <w:kern w:val="0"/>
          <w:sz w:val="28"/>
          <w:szCs w:val="28"/>
          <w:lang w:val="en-US" w:eastAsia="zh-CN" w:bidi="ar"/>
        </w:rPr>
        <w:t>Рисунок Г</w:t>
      </w:r>
      <w:r>
        <w:rPr>
          <w:rFonts w:hint="default" w:ascii="Times New Roman Regular" w:hAnsi="Times New Roman Regular" w:eastAsia="Times New Roman" w:cs="Times New Roman Regular"/>
          <w:kern w:val="0"/>
          <w:sz w:val="28"/>
          <w:szCs w:val="28"/>
          <w:lang w:val="en-US" w:eastAsia="zh-CN" w:bidi="ar"/>
        </w:rPr>
        <w:t>.</w:t>
      </w:r>
      <w:r>
        <w:rPr>
          <w:rFonts w:hint="default" w:ascii="Times New Roman Regular" w:hAnsi="Times New Roman Regular" w:cs="Times New Roman Regular"/>
          <w:kern w:val="0"/>
          <w:sz w:val="28"/>
          <w:szCs w:val="28"/>
          <w:lang w:val="ru-RU" w:eastAsia="zh-CN" w:bidi="ar"/>
        </w:rPr>
        <w:t>25</w:t>
      </w:r>
      <w:r>
        <w:rPr>
          <w:rFonts w:hint="default" w:ascii="Times New Roman Regular" w:hAnsi="Times New Roman Regular" w:eastAsia="Times New Roman" w:cs="Times New Roman Regular"/>
          <w:kern w:val="0"/>
          <w:sz w:val="28"/>
          <w:szCs w:val="28"/>
          <w:lang w:val="en-US" w:eastAsia="zh-CN" w:bidi="ar"/>
        </w:rPr>
        <w:t xml:space="preserve"> </w:t>
      </w:r>
      <w:r>
        <w:rPr>
          <w:rFonts w:hint="default" w:ascii="Times New Roman Regular" w:hAnsi="Times New Roman Regular" w:eastAsia="Times New Roman Regular" w:cs="Times New Roman Regular"/>
          <w:kern w:val="0"/>
          <w:sz w:val="28"/>
          <w:szCs w:val="28"/>
          <w:lang w:val="en-US" w:eastAsia="zh-CN" w:bidi="ar"/>
        </w:rPr>
        <w:t xml:space="preserve">– </w:t>
      </w:r>
      <w:r>
        <w:rPr>
          <w:rFonts w:hint="default" w:ascii="Times New Roman Regular" w:hAnsi="Times New Roman Regular" w:eastAsia="Times New Roman Regular" w:cs="Times New Roman Regular"/>
          <w:kern w:val="0"/>
          <w:sz w:val="28"/>
          <w:szCs w:val="28"/>
          <w:lang w:val="ru-RU" w:eastAsia="zh-CN" w:bidi="ar"/>
        </w:rPr>
        <w:t>Форма Адрес</w:t>
      </w:r>
    </w:p>
    <w:p w14:paraId="40C8C884">
      <w:pPr>
        <w:keepNext w:val="0"/>
        <w:keepLines w:val="0"/>
        <w:pageBreakBefore w:val="0"/>
        <w:widowControl/>
        <w:suppressLineNumbers w:val="0"/>
        <w:suppressAutoHyphens/>
        <w:kinsoku/>
        <w:wordWrap/>
        <w:overflowPunct/>
        <w:topLinePunct w:val="0"/>
        <w:autoSpaceDE w:val="0"/>
        <w:autoSpaceDN/>
        <w:bidi w:val="0"/>
        <w:adjustRightInd/>
        <w:snapToGrid/>
        <w:spacing w:before="0" w:beforeAutospacing="0" w:after="0" w:afterAutospacing="0" w:line="360" w:lineRule="auto"/>
        <w:ind w:left="0" w:right="283"/>
        <w:jc w:val="center"/>
        <w:textAlignment w:val="auto"/>
        <w:rPr>
          <w:rFonts w:hint="default" w:ascii="Times New Roman Regular" w:hAnsi="Times New Roman Regular" w:eastAsia="Times New Roman Regular" w:cs="Times New Roman Regular"/>
          <w:kern w:val="0"/>
          <w:sz w:val="28"/>
          <w:szCs w:val="28"/>
          <w:lang w:val="ru-RU" w:eastAsia="zh-CN" w:bidi="ar"/>
        </w:rPr>
      </w:pPr>
      <w:r>
        <w:rPr>
          <w:rFonts w:hint="default" w:ascii="Times New Roman Regular" w:hAnsi="Times New Roman Regular" w:eastAsia="Times New Roman Regular" w:cs="Times New Roman Regular"/>
          <w:kern w:val="0"/>
          <w:sz w:val="28"/>
          <w:szCs w:val="28"/>
          <w:lang w:val="ru-RU" w:eastAsia="zh-CN" w:bidi="ar"/>
        </w:rPr>
        <w:drawing>
          <wp:inline distT="0" distB="0" distL="114300" distR="114300">
            <wp:extent cx="4714875" cy="6534150"/>
            <wp:effectExtent l="12700" t="12700" r="22225" b="31750"/>
            <wp:docPr id="108" name="Picture 108" descr="produc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Picture 108" descr="producer"/>
                    <pic:cNvPicPr>
                      <a:picLocks noChangeAspect="1"/>
                    </pic:cNvPicPr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4714875" cy="65341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CCCAB9C">
      <w:pPr>
        <w:keepNext w:val="0"/>
        <w:keepLines w:val="0"/>
        <w:pageBreakBefore w:val="0"/>
        <w:widowControl/>
        <w:suppressLineNumbers w:val="0"/>
        <w:suppressAutoHyphens/>
        <w:kinsoku/>
        <w:wordWrap/>
        <w:overflowPunct/>
        <w:topLinePunct w:val="0"/>
        <w:autoSpaceDE w:val="0"/>
        <w:autoSpaceDN/>
        <w:bidi w:val="0"/>
        <w:adjustRightInd/>
        <w:snapToGrid/>
        <w:spacing w:before="0" w:beforeAutospacing="0" w:after="480" w:afterAutospacing="0" w:line="360" w:lineRule="auto"/>
        <w:ind w:left="0" w:right="283"/>
        <w:jc w:val="center"/>
        <w:textAlignment w:val="auto"/>
        <w:rPr>
          <w:rFonts w:hint="default" w:ascii="Times New Roman Regular" w:hAnsi="Times New Roman Regular" w:eastAsia="Times New Roman Regular" w:cs="Times New Roman Regular"/>
          <w:kern w:val="0"/>
          <w:sz w:val="28"/>
          <w:szCs w:val="28"/>
          <w:lang w:val="ru-RU" w:eastAsia="zh-CN" w:bidi="ar"/>
        </w:rPr>
      </w:pPr>
      <w:r>
        <w:rPr>
          <w:rFonts w:hint="default" w:ascii="Times New Roman Regular" w:hAnsi="Times New Roman Regular" w:eastAsia="Times New Roman Regular" w:cs="Times New Roman Regular"/>
          <w:kern w:val="0"/>
          <w:sz w:val="28"/>
          <w:szCs w:val="28"/>
          <w:lang w:val="en-US" w:eastAsia="zh-CN" w:bidi="ar"/>
        </w:rPr>
        <w:t>Рисунок Г</w:t>
      </w:r>
      <w:r>
        <w:rPr>
          <w:rFonts w:hint="default" w:ascii="Times New Roman Regular" w:hAnsi="Times New Roman Regular" w:eastAsia="Times New Roman" w:cs="Times New Roman Regular"/>
          <w:kern w:val="0"/>
          <w:sz w:val="28"/>
          <w:szCs w:val="28"/>
          <w:lang w:val="en-US" w:eastAsia="zh-CN" w:bidi="ar"/>
        </w:rPr>
        <w:t>.</w:t>
      </w:r>
      <w:r>
        <w:rPr>
          <w:rFonts w:hint="default" w:ascii="Times New Roman Regular" w:hAnsi="Times New Roman Regular" w:cs="Times New Roman Regular"/>
          <w:kern w:val="0"/>
          <w:sz w:val="28"/>
          <w:szCs w:val="28"/>
          <w:lang w:val="ru-RU" w:eastAsia="zh-CN" w:bidi="ar"/>
        </w:rPr>
        <w:t>26</w:t>
      </w:r>
      <w:r>
        <w:rPr>
          <w:rFonts w:hint="default" w:ascii="Times New Roman Regular" w:hAnsi="Times New Roman Regular" w:eastAsia="Times New Roman" w:cs="Times New Roman Regular"/>
          <w:kern w:val="0"/>
          <w:sz w:val="28"/>
          <w:szCs w:val="28"/>
          <w:lang w:val="en-US" w:eastAsia="zh-CN" w:bidi="ar"/>
        </w:rPr>
        <w:t xml:space="preserve"> </w:t>
      </w:r>
      <w:r>
        <w:rPr>
          <w:rFonts w:hint="default" w:ascii="Times New Roman Regular" w:hAnsi="Times New Roman Regular" w:eastAsia="Times New Roman Regular" w:cs="Times New Roman Regular"/>
          <w:kern w:val="0"/>
          <w:sz w:val="28"/>
          <w:szCs w:val="28"/>
          <w:lang w:val="en-US" w:eastAsia="zh-CN" w:bidi="ar"/>
        </w:rPr>
        <w:t xml:space="preserve">– </w:t>
      </w:r>
      <w:r>
        <w:rPr>
          <w:rFonts w:hint="default" w:ascii="Times New Roman Regular" w:hAnsi="Times New Roman Regular" w:eastAsia="Times New Roman Regular" w:cs="Times New Roman Regular"/>
          <w:kern w:val="0"/>
          <w:sz w:val="28"/>
          <w:szCs w:val="28"/>
          <w:lang w:val="ru-RU" w:eastAsia="zh-CN" w:bidi="ar"/>
        </w:rPr>
        <w:t>Форма Производитель</w:t>
      </w:r>
    </w:p>
    <w:p w14:paraId="5C1B37D9">
      <w:pPr>
        <w:rPr>
          <w:rFonts w:hint="default" w:ascii="Times New Roman Regular" w:hAnsi="Times New Roman Regular" w:eastAsia="Times New Roman Regular" w:cs="Times New Roman Regular"/>
          <w:kern w:val="0"/>
          <w:sz w:val="28"/>
          <w:szCs w:val="28"/>
          <w:lang w:val="ru-RU" w:eastAsia="zh-CN" w:bidi="ar"/>
        </w:rPr>
      </w:pPr>
      <w:r>
        <w:rPr>
          <w:rFonts w:hint="default" w:ascii="Times New Roman Regular" w:hAnsi="Times New Roman Regular" w:eastAsia="Times New Roman Regular" w:cs="Times New Roman Regular"/>
          <w:kern w:val="0"/>
          <w:sz w:val="28"/>
          <w:szCs w:val="28"/>
          <w:lang w:val="ru-RU" w:eastAsia="zh-CN" w:bidi="ar"/>
        </w:rPr>
        <w:br w:type="page"/>
      </w:r>
    </w:p>
    <w:p w14:paraId="438ADEB1">
      <w:pPr>
        <w:keepNext w:val="0"/>
        <w:keepLines w:val="0"/>
        <w:pageBreakBefore w:val="0"/>
        <w:widowControl/>
        <w:suppressLineNumbers w:val="0"/>
        <w:suppressAutoHyphens/>
        <w:kinsoku/>
        <w:wordWrap/>
        <w:overflowPunct/>
        <w:topLinePunct w:val="0"/>
        <w:autoSpaceDE w:val="0"/>
        <w:autoSpaceDN/>
        <w:bidi w:val="0"/>
        <w:adjustRightInd/>
        <w:snapToGrid/>
        <w:spacing w:before="0" w:beforeAutospacing="0" w:after="0" w:afterAutospacing="0" w:line="360" w:lineRule="auto"/>
        <w:ind w:left="0" w:right="283"/>
        <w:jc w:val="center"/>
        <w:textAlignment w:val="auto"/>
        <w:rPr>
          <w:rFonts w:hint="default" w:ascii="Times New Roman Regular" w:hAnsi="Times New Roman Regular" w:eastAsia="Times New Roman Regular" w:cs="Times New Roman Regular"/>
          <w:kern w:val="0"/>
          <w:sz w:val="28"/>
          <w:szCs w:val="28"/>
          <w:lang w:val="ru-RU" w:eastAsia="zh-CN" w:bidi="ar"/>
        </w:rPr>
      </w:pPr>
      <w:r>
        <w:rPr>
          <w:rFonts w:hint="default" w:ascii="Times New Roman Regular" w:hAnsi="Times New Roman Regular" w:eastAsia="Times New Roman Regular" w:cs="Times New Roman Regular"/>
          <w:kern w:val="0"/>
          <w:sz w:val="28"/>
          <w:szCs w:val="28"/>
          <w:lang w:val="ru-RU" w:eastAsia="zh-CN" w:bidi="ar"/>
        </w:rPr>
        <w:drawing>
          <wp:inline distT="0" distB="0" distL="114300" distR="114300">
            <wp:extent cx="4142105" cy="8619490"/>
            <wp:effectExtent l="12700" t="12700" r="36195" b="29210"/>
            <wp:docPr id="109" name="Picture 109" descr="employe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Picture 109" descr="employee"/>
                    <pic:cNvPicPr>
                      <a:picLocks noChangeAspect="1"/>
                    </pic:cNvPicPr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4142105" cy="861949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57E4B51">
      <w:pPr>
        <w:keepNext w:val="0"/>
        <w:keepLines w:val="0"/>
        <w:pageBreakBefore w:val="0"/>
        <w:widowControl/>
        <w:suppressLineNumbers w:val="0"/>
        <w:suppressAutoHyphens/>
        <w:kinsoku/>
        <w:wordWrap/>
        <w:overflowPunct/>
        <w:topLinePunct w:val="0"/>
        <w:autoSpaceDE w:val="0"/>
        <w:autoSpaceDN/>
        <w:bidi w:val="0"/>
        <w:adjustRightInd/>
        <w:snapToGrid/>
        <w:spacing w:before="0" w:beforeAutospacing="0" w:after="480" w:afterAutospacing="0" w:line="360" w:lineRule="auto"/>
        <w:ind w:left="0" w:right="283"/>
        <w:jc w:val="center"/>
        <w:textAlignment w:val="auto"/>
        <w:rPr>
          <w:rFonts w:hint="default" w:ascii="Times New Roman Regular" w:hAnsi="Times New Roman Regular" w:eastAsia="Times New Roman Regular" w:cs="Times New Roman Regular"/>
          <w:kern w:val="0"/>
          <w:sz w:val="28"/>
          <w:szCs w:val="28"/>
          <w:lang w:val="ru-RU" w:eastAsia="zh-CN" w:bidi="ar"/>
        </w:rPr>
      </w:pPr>
      <w:r>
        <w:rPr>
          <w:rFonts w:hint="default" w:ascii="Times New Roman Regular" w:hAnsi="Times New Roman Regular" w:eastAsia="Times New Roman Regular" w:cs="Times New Roman Regular"/>
          <w:kern w:val="0"/>
          <w:sz w:val="28"/>
          <w:szCs w:val="28"/>
          <w:lang w:val="en-US" w:eastAsia="zh-CN" w:bidi="ar"/>
        </w:rPr>
        <w:t>Рисунок Г</w:t>
      </w:r>
      <w:r>
        <w:rPr>
          <w:rFonts w:hint="default" w:ascii="Times New Roman Regular" w:hAnsi="Times New Roman Regular" w:eastAsia="Times New Roman" w:cs="Times New Roman Regular"/>
          <w:kern w:val="0"/>
          <w:sz w:val="28"/>
          <w:szCs w:val="28"/>
          <w:lang w:val="en-US" w:eastAsia="zh-CN" w:bidi="ar"/>
        </w:rPr>
        <w:t>.</w:t>
      </w:r>
      <w:r>
        <w:rPr>
          <w:rFonts w:hint="default" w:ascii="Times New Roman Regular" w:hAnsi="Times New Roman Regular" w:cs="Times New Roman Regular"/>
          <w:kern w:val="0"/>
          <w:sz w:val="28"/>
          <w:szCs w:val="28"/>
          <w:lang w:val="ru-RU" w:eastAsia="zh-CN" w:bidi="ar"/>
        </w:rPr>
        <w:t>27</w:t>
      </w:r>
      <w:r>
        <w:rPr>
          <w:rFonts w:hint="default" w:ascii="Times New Roman Regular" w:hAnsi="Times New Roman Regular" w:eastAsia="Times New Roman" w:cs="Times New Roman Regular"/>
          <w:kern w:val="0"/>
          <w:sz w:val="28"/>
          <w:szCs w:val="28"/>
          <w:lang w:val="en-US" w:eastAsia="zh-CN" w:bidi="ar"/>
        </w:rPr>
        <w:t xml:space="preserve"> </w:t>
      </w:r>
      <w:r>
        <w:rPr>
          <w:rFonts w:hint="default" w:ascii="Times New Roman Regular" w:hAnsi="Times New Roman Regular" w:eastAsia="Times New Roman Regular" w:cs="Times New Roman Regular"/>
          <w:kern w:val="0"/>
          <w:sz w:val="28"/>
          <w:szCs w:val="28"/>
          <w:lang w:val="en-US" w:eastAsia="zh-CN" w:bidi="ar"/>
        </w:rPr>
        <w:t xml:space="preserve">– </w:t>
      </w:r>
      <w:r>
        <w:rPr>
          <w:rFonts w:hint="default" w:ascii="Times New Roman Regular" w:hAnsi="Times New Roman Regular" w:eastAsia="Times New Roman Regular" w:cs="Times New Roman Regular"/>
          <w:kern w:val="0"/>
          <w:sz w:val="28"/>
          <w:szCs w:val="28"/>
          <w:lang w:val="ru-RU" w:eastAsia="zh-CN" w:bidi="ar"/>
        </w:rPr>
        <w:t>Форма Сотрудник</w:t>
      </w:r>
    </w:p>
    <w:p w14:paraId="56A185FE">
      <w:pPr>
        <w:keepNext w:val="0"/>
        <w:keepLines w:val="0"/>
        <w:pageBreakBefore w:val="0"/>
        <w:widowControl/>
        <w:suppressLineNumbers w:val="0"/>
        <w:suppressAutoHyphens/>
        <w:kinsoku/>
        <w:wordWrap/>
        <w:overflowPunct/>
        <w:topLinePunct w:val="0"/>
        <w:autoSpaceDE w:val="0"/>
        <w:autoSpaceDN/>
        <w:bidi w:val="0"/>
        <w:adjustRightInd/>
        <w:snapToGrid/>
        <w:spacing w:before="0" w:beforeAutospacing="0" w:after="0" w:afterAutospacing="0" w:line="360" w:lineRule="auto"/>
        <w:ind w:left="0" w:right="283"/>
        <w:jc w:val="center"/>
        <w:textAlignment w:val="auto"/>
        <w:rPr>
          <w:rFonts w:hint="default" w:ascii="Times New Roman Regular" w:hAnsi="Times New Roman Regular" w:eastAsia="Times New Roman Regular" w:cs="Times New Roman Regular"/>
          <w:kern w:val="0"/>
          <w:sz w:val="28"/>
          <w:szCs w:val="28"/>
          <w:lang w:val="ru-RU" w:eastAsia="zh-CN" w:bidi="ar"/>
        </w:rPr>
      </w:pPr>
      <w:r>
        <w:rPr>
          <w:rFonts w:hint="default" w:ascii="Times New Roman Regular" w:hAnsi="Times New Roman Regular" w:eastAsia="Times New Roman Regular" w:cs="Times New Roman Regular"/>
          <w:kern w:val="0"/>
          <w:sz w:val="28"/>
          <w:szCs w:val="28"/>
          <w:lang w:val="ru-RU" w:eastAsia="zh-CN" w:bidi="ar"/>
        </w:rPr>
        <w:drawing>
          <wp:inline distT="0" distB="0" distL="114300" distR="114300">
            <wp:extent cx="3686175" cy="4475480"/>
            <wp:effectExtent l="12700" t="12700" r="34925" b="33020"/>
            <wp:docPr id="110" name="Picture 110" descr="produc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Picture 110" descr="product"/>
                    <pic:cNvPicPr>
                      <a:picLocks noChangeAspect="1"/>
                    </pic:cNvPicPr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3686175" cy="447548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F46C443">
      <w:pPr>
        <w:keepNext w:val="0"/>
        <w:keepLines w:val="0"/>
        <w:pageBreakBefore w:val="0"/>
        <w:widowControl/>
        <w:suppressLineNumbers w:val="0"/>
        <w:suppressAutoHyphens/>
        <w:kinsoku/>
        <w:wordWrap/>
        <w:overflowPunct/>
        <w:topLinePunct w:val="0"/>
        <w:autoSpaceDE w:val="0"/>
        <w:autoSpaceDN/>
        <w:bidi w:val="0"/>
        <w:adjustRightInd/>
        <w:snapToGrid/>
        <w:spacing w:before="0" w:beforeAutospacing="0" w:after="480" w:afterAutospacing="0" w:line="360" w:lineRule="auto"/>
        <w:ind w:left="0" w:right="283"/>
        <w:jc w:val="center"/>
        <w:textAlignment w:val="auto"/>
        <w:rPr>
          <w:rFonts w:hint="default" w:ascii="Times New Roman Regular" w:hAnsi="Times New Roman Regular" w:eastAsia="Times New Roman Regular" w:cs="Times New Roman Regular"/>
          <w:kern w:val="0"/>
          <w:sz w:val="28"/>
          <w:szCs w:val="28"/>
          <w:lang w:val="ru-RU" w:eastAsia="zh-CN" w:bidi="ar"/>
        </w:rPr>
      </w:pPr>
      <w:r>
        <w:rPr>
          <w:rFonts w:hint="default" w:ascii="Times New Roman Regular" w:hAnsi="Times New Roman Regular" w:eastAsia="Times New Roman Regular" w:cs="Times New Roman Regular"/>
          <w:kern w:val="0"/>
          <w:sz w:val="28"/>
          <w:szCs w:val="28"/>
          <w:lang w:val="en-US" w:eastAsia="zh-CN" w:bidi="ar"/>
        </w:rPr>
        <w:t>Рисунок Г</w:t>
      </w:r>
      <w:r>
        <w:rPr>
          <w:rFonts w:hint="default" w:ascii="Times New Roman Regular" w:hAnsi="Times New Roman Regular" w:eastAsia="Times New Roman" w:cs="Times New Roman Regular"/>
          <w:kern w:val="0"/>
          <w:sz w:val="28"/>
          <w:szCs w:val="28"/>
          <w:lang w:val="en-US" w:eastAsia="zh-CN" w:bidi="ar"/>
        </w:rPr>
        <w:t>.</w:t>
      </w:r>
      <w:r>
        <w:rPr>
          <w:rFonts w:hint="default" w:ascii="Times New Roman Regular" w:hAnsi="Times New Roman Regular" w:cs="Times New Roman Regular"/>
          <w:kern w:val="0"/>
          <w:sz w:val="28"/>
          <w:szCs w:val="28"/>
          <w:lang w:val="ru-RU" w:eastAsia="zh-CN" w:bidi="ar"/>
        </w:rPr>
        <w:t xml:space="preserve">28 </w:t>
      </w:r>
      <w:r>
        <w:rPr>
          <w:rFonts w:hint="default" w:ascii="Times New Roman Regular" w:hAnsi="Times New Roman Regular" w:eastAsia="Times New Roman Regular" w:cs="Times New Roman Regular"/>
          <w:kern w:val="0"/>
          <w:sz w:val="28"/>
          <w:szCs w:val="28"/>
          <w:lang w:val="en-US" w:eastAsia="zh-CN" w:bidi="ar"/>
        </w:rPr>
        <w:t xml:space="preserve">– </w:t>
      </w:r>
      <w:r>
        <w:rPr>
          <w:rFonts w:hint="default" w:ascii="Times New Roman Regular" w:hAnsi="Times New Roman Regular" w:eastAsia="Times New Roman Regular" w:cs="Times New Roman Regular"/>
          <w:kern w:val="0"/>
          <w:sz w:val="28"/>
          <w:szCs w:val="28"/>
          <w:lang w:val="ru-RU" w:eastAsia="zh-CN" w:bidi="ar"/>
        </w:rPr>
        <w:t>Форма Продукт</w:t>
      </w:r>
    </w:p>
    <w:p w14:paraId="333E1CE0">
      <w:pPr>
        <w:keepNext w:val="0"/>
        <w:keepLines w:val="0"/>
        <w:pageBreakBefore w:val="0"/>
        <w:widowControl/>
        <w:suppressLineNumbers w:val="0"/>
        <w:suppressAutoHyphens/>
        <w:kinsoku/>
        <w:wordWrap/>
        <w:overflowPunct/>
        <w:topLinePunct w:val="0"/>
        <w:autoSpaceDE w:val="0"/>
        <w:autoSpaceDN/>
        <w:bidi w:val="0"/>
        <w:adjustRightInd/>
        <w:snapToGrid/>
        <w:spacing w:before="0" w:beforeAutospacing="0" w:after="0" w:afterAutospacing="0" w:line="360" w:lineRule="auto"/>
        <w:ind w:left="0" w:right="283"/>
        <w:jc w:val="center"/>
        <w:textAlignment w:val="auto"/>
        <w:rPr>
          <w:rFonts w:hint="default" w:ascii="Times New Roman Regular" w:hAnsi="Times New Roman Regular" w:eastAsia="Times New Roman Regular" w:cs="Times New Roman Regular"/>
          <w:kern w:val="0"/>
          <w:sz w:val="28"/>
          <w:szCs w:val="28"/>
          <w:lang w:val="ru-RU" w:eastAsia="zh-CN" w:bidi="ar"/>
        </w:rPr>
      </w:pPr>
      <w:r>
        <w:rPr>
          <w:rFonts w:hint="default" w:ascii="Times New Roman Regular" w:hAnsi="Times New Roman Regular" w:eastAsia="Times New Roman Regular" w:cs="Times New Roman Regular"/>
          <w:kern w:val="0"/>
          <w:sz w:val="28"/>
          <w:szCs w:val="28"/>
          <w:lang w:val="ru-RU" w:eastAsia="zh-CN" w:bidi="ar"/>
        </w:rPr>
        <w:drawing>
          <wp:inline distT="0" distB="0" distL="114300" distR="114300">
            <wp:extent cx="3486150" cy="3380740"/>
            <wp:effectExtent l="12700" t="12700" r="31750" b="35560"/>
            <wp:docPr id="112" name="Picture 112" descr="batc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Picture 112" descr="batch"/>
                    <pic:cNvPicPr>
                      <a:picLocks noChangeAspect="1"/>
                    </pic:cNvPicPr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3486150" cy="338074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E1A85A8">
      <w:pPr>
        <w:keepNext w:val="0"/>
        <w:keepLines w:val="0"/>
        <w:pageBreakBefore w:val="0"/>
        <w:widowControl/>
        <w:suppressLineNumbers w:val="0"/>
        <w:suppressAutoHyphens/>
        <w:kinsoku/>
        <w:wordWrap/>
        <w:overflowPunct/>
        <w:topLinePunct w:val="0"/>
        <w:autoSpaceDE w:val="0"/>
        <w:autoSpaceDN/>
        <w:bidi w:val="0"/>
        <w:adjustRightInd/>
        <w:snapToGrid/>
        <w:spacing w:before="0" w:beforeAutospacing="0" w:after="480" w:afterAutospacing="0" w:line="360" w:lineRule="auto"/>
        <w:ind w:left="0" w:right="283"/>
        <w:jc w:val="center"/>
        <w:textAlignment w:val="auto"/>
        <w:rPr>
          <w:rFonts w:hint="default" w:ascii="Times New Roman Regular" w:hAnsi="Times New Roman Regular" w:cs="Times New Roman Regular"/>
          <w:sz w:val="28"/>
          <w:szCs w:val="28"/>
          <w:lang w:val="ru-RU" w:eastAsia="zh-CN"/>
        </w:rPr>
      </w:pPr>
      <w:r>
        <w:rPr>
          <w:rFonts w:hint="default" w:ascii="Times New Roman Regular" w:hAnsi="Times New Roman Regular" w:eastAsia="Times New Roman Regular" w:cs="Times New Roman Regular"/>
          <w:kern w:val="0"/>
          <w:sz w:val="28"/>
          <w:szCs w:val="28"/>
          <w:lang w:val="en-US" w:eastAsia="zh-CN" w:bidi="ar"/>
        </w:rPr>
        <w:t>Рисунок Г</w:t>
      </w:r>
      <w:r>
        <w:rPr>
          <w:rFonts w:hint="default" w:ascii="Times New Roman Regular" w:hAnsi="Times New Roman Regular" w:eastAsia="Times New Roman" w:cs="Times New Roman Regular"/>
          <w:kern w:val="0"/>
          <w:sz w:val="28"/>
          <w:szCs w:val="28"/>
          <w:lang w:val="en-US" w:eastAsia="zh-CN" w:bidi="ar"/>
        </w:rPr>
        <w:t>.</w:t>
      </w:r>
      <w:r>
        <w:rPr>
          <w:rFonts w:hint="default" w:ascii="Times New Roman Regular" w:hAnsi="Times New Roman Regular" w:cs="Times New Roman Regular"/>
          <w:kern w:val="0"/>
          <w:sz w:val="28"/>
          <w:szCs w:val="28"/>
          <w:lang w:val="ru-RU" w:eastAsia="zh-CN" w:bidi="ar"/>
        </w:rPr>
        <w:t xml:space="preserve">28 </w:t>
      </w:r>
      <w:r>
        <w:rPr>
          <w:rFonts w:hint="default" w:ascii="Times New Roman Regular" w:hAnsi="Times New Roman Regular" w:eastAsia="Times New Roman Regular" w:cs="Times New Roman Regular"/>
          <w:kern w:val="0"/>
          <w:sz w:val="28"/>
          <w:szCs w:val="28"/>
          <w:lang w:val="en-US" w:eastAsia="zh-CN" w:bidi="ar"/>
        </w:rPr>
        <w:t xml:space="preserve">– </w:t>
      </w:r>
      <w:r>
        <w:rPr>
          <w:rFonts w:hint="default" w:ascii="Times New Roman Regular" w:hAnsi="Times New Roman Regular" w:eastAsia="Times New Roman Regular" w:cs="Times New Roman Regular"/>
          <w:kern w:val="0"/>
          <w:sz w:val="28"/>
          <w:szCs w:val="28"/>
          <w:lang w:val="ru-RU" w:eastAsia="zh-CN" w:bidi="ar"/>
        </w:rPr>
        <w:t>Форма Партия</w:t>
      </w:r>
    </w:p>
    <w:p w14:paraId="7AA78636">
      <w:pPr>
        <w:bidi w:val="0"/>
        <w:spacing w:line="360" w:lineRule="auto"/>
        <w:jc w:val="center"/>
        <w:outlineLvl w:val="0"/>
        <w:rPr>
          <w:rFonts w:hint="default" w:ascii="Times New Roman Regular" w:hAnsi="Times New Roman Regular" w:cs="Times New Roman Regular"/>
          <w:sz w:val="28"/>
          <w:szCs w:val="28"/>
          <w:lang w:val="ru-RU" w:eastAsia="zh-CN"/>
        </w:rPr>
      </w:pPr>
      <w:r>
        <w:rPr>
          <w:rFonts w:hint="default" w:ascii="Times New Roman Regular" w:hAnsi="Times New Roman Regular" w:cs="Times New Roman Regular"/>
          <w:sz w:val="28"/>
          <w:szCs w:val="28"/>
          <w:lang w:val="ru-RU" w:eastAsia="zh-CN"/>
        </w:rPr>
        <w:t>Приложение Д</w:t>
      </w:r>
      <w:bookmarkEnd w:id="37"/>
    </w:p>
    <w:p w14:paraId="750DB70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480" w:line="360" w:lineRule="auto"/>
        <w:jc w:val="center"/>
        <w:textAlignment w:val="auto"/>
        <w:rPr>
          <w:rFonts w:hint="default" w:ascii="Times New Roman Regular" w:hAnsi="Times New Roman Regular" w:cs="Times New Roman Regular"/>
          <w:sz w:val="28"/>
          <w:szCs w:val="28"/>
          <w:lang w:val="ru-RU" w:eastAsia="zh-CN"/>
        </w:rPr>
      </w:pPr>
      <w:r>
        <w:rPr>
          <w:rFonts w:hint="default" w:ascii="Times New Roman Regular" w:hAnsi="Times New Roman Regular" w:cs="Times New Roman Regular"/>
          <w:sz w:val="28"/>
          <w:szCs w:val="28"/>
          <w:lang w:val="ru-RU" w:eastAsia="zh-CN"/>
        </w:rPr>
        <w:t>(обязательное)</w:t>
      </w:r>
    </w:p>
    <w:p w14:paraId="0BCA40B9">
      <w:pPr>
        <w:spacing w:line="360" w:lineRule="auto"/>
        <w:rPr>
          <w:rFonts w:hint="default"/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Д</w:t>
      </w:r>
      <w:r>
        <w:rPr>
          <w:sz w:val="28"/>
          <w:szCs w:val="28"/>
        </w:rPr>
        <w:t>.</w:t>
      </w:r>
      <w:r>
        <w:rPr>
          <w:rFonts w:hint="default"/>
          <w:sz w:val="28"/>
          <w:szCs w:val="28"/>
          <w:lang w:val="ru-RU"/>
        </w:rPr>
        <w:t>1</w:t>
      </w:r>
      <w:r>
        <w:rPr>
          <w:sz w:val="28"/>
          <w:szCs w:val="28"/>
        </w:rPr>
        <w:t xml:space="preserve"> – </w:t>
      </w:r>
      <w:r>
        <w:rPr>
          <w:sz w:val="28"/>
          <w:szCs w:val="28"/>
          <w:lang w:val="ru-RU"/>
        </w:rPr>
        <w:t>Листинг</w:t>
      </w:r>
      <w:r>
        <w:rPr>
          <w:rFonts w:hint="default"/>
          <w:sz w:val="28"/>
          <w:szCs w:val="28"/>
          <w:lang w:val="ru-RU"/>
        </w:rPr>
        <w:t xml:space="preserve"> </w:t>
      </w:r>
      <w:r>
        <w:rPr>
          <w:rFonts w:hint="default"/>
          <w:sz w:val="28"/>
          <w:szCs w:val="28"/>
          <w:lang w:val="en-US"/>
        </w:rPr>
        <w:t>bash-</w:t>
      </w:r>
      <w:r>
        <w:rPr>
          <w:rFonts w:hint="default"/>
          <w:sz w:val="28"/>
          <w:szCs w:val="28"/>
          <w:lang w:val="ru-RU"/>
        </w:rPr>
        <w:t xml:space="preserve">скрипта </w:t>
      </w:r>
      <w:r>
        <w:rPr>
          <w:rFonts w:hint="default"/>
          <w:sz w:val="28"/>
          <w:szCs w:val="28"/>
          <w:lang w:val="en-US"/>
        </w:rPr>
        <w:t>start.sh</w:t>
      </w:r>
      <w:r>
        <w:rPr>
          <w:sz w:val="28"/>
          <w:szCs w:val="28"/>
        </w:rPr>
        <w:t xml:space="preserve"> для </w:t>
      </w:r>
      <w:r>
        <w:rPr>
          <w:sz w:val="28"/>
          <w:szCs w:val="28"/>
          <w:lang w:val="ru-RU"/>
        </w:rPr>
        <w:t>запуска</w:t>
      </w:r>
      <w:r>
        <w:rPr>
          <w:rFonts w:hint="default"/>
          <w:sz w:val="28"/>
          <w:szCs w:val="28"/>
          <w:lang w:val="ru-RU"/>
        </w:rPr>
        <w:t xml:space="preserve"> приложения</w:t>
      </w:r>
    </w:p>
    <w:p w14:paraId="66FBABD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/>
        <w:textAlignment w:val="auto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#!/bin/bash</w:t>
      </w:r>
    </w:p>
    <w:p w14:paraId="23B0AA47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</w:p>
    <w:p w14:paraId="64763F19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docker-compose up -d</w:t>
      </w:r>
    </w:p>
    <w:p w14:paraId="0697AAD9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</w:p>
    <w:p w14:paraId="20C0A2FB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docker ps</w:t>
      </w:r>
    </w:p>
    <w:p w14:paraId="00547A81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</w:p>
    <w:p w14:paraId="5D00D21F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docker-compose logs -f nginx &gt; logs/nginx.log 2&gt;&amp;1 &amp;</w:t>
      </w:r>
    </w:p>
    <w:p w14:paraId="2E3D7E7B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docker-compose logs -f pgadmin &gt; logs/pgadmin4.log 2&gt;&amp;1 &amp;</w:t>
      </w:r>
    </w:p>
    <w:p w14:paraId="11D86AB4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docker-compose logs -f warehouse_db &gt; logs/postgresql.log 2&gt;&amp;1 &amp;</w:t>
      </w:r>
    </w:p>
    <w:p w14:paraId="50A04914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docker-compose logs -f server &gt; logs/backend.log 2&gt;&amp;1 &amp;</w:t>
      </w:r>
    </w:p>
    <w:p w14:paraId="467B2396">
      <w:pPr>
        <w:bidi w:val="0"/>
        <w:rPr>
          <w:rFonts w:hint="default" w:ascii="Times New Roman Regular" w:hAnsi="Times New Roman Regular" w:cs="Times New Roman Regular"/>
          <w:sz w:val="28"/>
          <w:szCs w:val="28"/>
          <w:lang w:val="ru-RU" w:eastAsia="zh-CN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docker-compose logs -f frontend &gt; logs/fontend.log 2&gt;&amp;1 &amp;</w:t>
      </w:r>
    </w:p>
    <w:p w14:paraId="5BCDDF6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480" w:line="360" w:lineRule="auto"/>
        <w:textAlignment w:val="auto"/>
        <w:rPr>
          <w:rFonts w:hint="default"/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Д</w:t>
      </w:r>
      <w:r>
        <w:rPr>
          <w:sz w:val="28"/>
          <w:szCs w:val="28"/>
        </w:rPr>
        <w:t>.</w:t>
      </w:r>
      <w:r>
        <w:rPr>
          <w:rFonts w:hint="default"/>
          <w:sz w:val="28"/>
          <w:szCs w:val="28"/>
          <w:lang w:val="ru-RU"/>
        </w:rPr>
        <w:t>2</w:t>
      </w:r>
      <w:r>
        <w:rPr>
          <w:sz w:val="28"/>
          <w:szCs w:val="28"/>
        </w:rPr>
        <w:t xml:space="preserve"> – </w:t>
      </w:r>
      <w:r>
        <w:rPr>
          <w:sz w:val="28"/>
          <w:szCs w:val="28"/>
          <w:lang w:val="ru-RU"/>
        </w:rPr>
        <w:t>Листинг</w:t>
      </w:r>
      <w:r>
        <w:rPr>
          <w:rFonts w:hint="default"/>
          <w:sz w:val="28"/>
          <w:szCs w:val="28"/>
          <w:lang w:val="ru-RU"/>
        </w:rPr>
        <w:t xml:space="preserve"> </w:t>
      </w:r>
      <w:r>
        <w:rPr>
          <w:rFonts w:hint="default"/>
          <w:sz w:val="28"/>
          <w:szCs w:val="28"/>
          <w:lang w:val="en-US"/>
        </w:rPr>
        <w:t>bash-</w:t>
      </w:r>
      <w:r>
        <w:rPr>
          <w:rFonts w:hint="default"/>
          <w:sz w:val="28"/>
          <w:szCs w:val="28"/>
          <w:lang w:val="ru-RU"/>
        </w:rPr>
        <w:t>скрипта</w:t>
      </w:r>
      <w:r>
        <w:rPr>
          <w:rFonts w:hint="default"/>
          <w:sz w:val="28"/>
          <w:szCs w:val="28"/>
          <w:lang w:val="en-US"/>
        </w:rPr>
        <w:t xml:space="preserve"> stop.sh</w:t>
      </w:r>
      <w:r>
        <w:rPr>
          <w:sz w:val="28"/>
          <w:szCs w:val="28"/>
        </w:rPr>
        <w:t xml:space="preserve"> для </w:t>
      </w:r>
      <w:r>
        <w:rPr>
          <w:sz w:val="28"/>
          <w:szCs w:val="28"/>
          <w:lang w:val="ru-RU"/>
        </w:rPr>
        <w:t>остановки</w:t>
      </w:r>
      <w:r>
        <w:rPr>
          <w:rFonts w:hint="default"/>
          <w:sz w:val="28"/>
          <w:szCs w:val="28"/>
          <w:lang w:val="ru-RU"/>
        </w:rPr>
        <w:t xml:space="preserve"> приложения</w:t>
      </w:r>
    </w:p>
    <w:p w14:paraId="6B12D0D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/>
        <w:textAlignment w:val="auto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#!/bin/bash</w:t>
      </w:r>
    </w:p>
    <w:p w14:paraId="6F0D58C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/>
        <w:textAlignment w:val="auto"/>
        <w:rPr>
          <w:rFonts w:hint="default" w:ascii="Courier New Regular" w:hAnsi="Courier New Regular" w:cs="Courier New Regular"/>
          <w:sz w:val="20"/>
          <w:szCs w:val="20"/>
        </w:rPr>
      </w:pPr>
    </w:p>
    <w:p w14:paraId="7078C80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/>
        <w:textAlignment w:val="auto"/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docker-compose down</w:t>
      </w:r>
    </w:p>
    <w:p w14:paraId="59DBDAE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480" w:line="360" w:lineRule="auto"/>
        <w:textAlignment w:val="auto"/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</w:pPr>
      <w:r>
        <w:rPr>
          <w:sz w:val="28"/>
          <w:szCs w:val="28"/>
          <w:lang w:val="ru-RU"/>
        </w:rPr>
        <w:t>Д</w:t>
      </w:r>
      <w:r>
        <w:rPr>
          <w:sz w:val="28"/>
          <w:szCs w:val="28"/>
        </w:rPr>
        <w:t>.</w:t>
      </w:r>
      <w:r>
        <w:rPr>
          <w:rFonts w:hint="default"/>
          <w:sz w:val="28"/>
          <w:szCs w:val="28"/>
          <w:lang w:val="en-US"/>
        </w:rPr>
        <w:t>3</w:t>
      </w:r>
      <w:r>
        <w:rPr>
          <w:sz w:val="28"/>
          <w:szCs w:val="28"/>
        </w:rPr>
        <w:t xml:space="preserve"> – </w:t>
      </w:r>
      <w:r>
        <w:rPr>
          <w:sz w:val="28"/>
          <w:szCs w:val="28"/>
          <w:lang w:val="ru-RU"/>
        </w:rPr>
        <w:t>Листинг</w:t>
      </w:r>
      <w:r>
        <w:rPr>
          <w:rFonts w:hint="default"/>
          <w:sz w:val="28"/>
          <w:szCs w:val="28"/>
          <w:lang w:val="ru-RU"/>
        </w:rPr>
        <w:t xml:space="preserve"> </w:t>
      </w:r>
      <w:r>
        <w:rPr>
          <w:rFonts w:hint="default"/>
          <w:sz w:val="28"/>
          <w:szCs w:val="28"/>
          <w:lang w:val="en-US"/>
        </w:rPr>
        <w:t>bash-</w:t>
      </w:r>
      <w:r>
        <w:rPr>
          <w:rFonts w:hint="default"/>
          <w:sz w:val="28"/>
          <w:szCs w:val="28"/>
          <w:lang w:val="ru-RU"/>
        </w:rPr>
        <w:t>скрипта</w:t>
      </w:r>
      <w:r>
        <w:rPr>
          <w:sz w:val="28"/>
          <w:szCs w:val="28"/>
        </w:rPr>
        <w:t xml:space="preserve"> </w:t>
      </w:r>
      <w:r>
        <w:rPr>
          <w:rFonts w:hint="default"/>
          <w:sz w:val="28"/>
          <w:szCs w:val="28"/>
          <w:lang w:val="en-US"/>
        </w:rPr>
        <w:t xml:space="preserve">debug.sh </w:t>
      </w:r>
      <w:r>
        <w:rPr>
          <w:sz w:val="28"/>
          <w:szCs w:val="28"/>
        </w:rPr>
        <w:t xml:space="preserve">для </w:t>
      </w:r>
      <w:r>
        <w:rPr>
          <w:sz w:val="28"/>
          <w:szCs w:val="28"/>
          <w:lang w:val="ru-RU"/>
        </w:rPr>
        <w:t>отладки</w:t>
      </w:r>
      <w:r>
        <w:rPr>
          <w:rFonts w:hint="default"/>
          <w:sz w:val="28"/>
          <w:szCs w:val="28"/>
          <w:lang w:val="ru-RU"/>
        </w:rPr>
        <w:t xml:space="preserve"> приложения</w:t>
      </w:r>
    </w:p>
    <w:p w14:paraId="47ECABF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/>
        <w:textAlignment w:val="auto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#!/bin/bash</w:t>
      </w:r>
    </w:p>
    <w:p w14:paraId="0F54773B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</w:p>
    <w:p w14:paraId="56DD933A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echo "Запуск Docker Compose..."</w:t>
      </w:r>
    </w:p>
    <w:p w14:paraId="49384434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docker-compose up --build -d</w:t>
      </w:r>
    </w:p>
    <w:p w14:paraId="26DA1AA5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</w:p>
    <w:p w14:paraId="5B450A3E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echo "Контейнеры запущены!"</w:t>
      </w:r>
    </w:p>
    <w:p w14:paraId="741DE6A5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docker ps</w:t>
      </w:r>
    </w:p>
    <w:p w14:paraId="225BE667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</w:p>
    <w:p w14:paraId="0AFD4DF1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if [ -n "$1" ]; then</w:t>
      </w:r>
    </w:p>
    <w:p w14:paraId="4BFEAEC7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DUMP_FILE="$1"</w:t>
      </w:r>
    </w:p>
    <w:p w14:paraId="389CFD15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</w:p>
    <w:p w14:paraId="3C774FA5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CONTAINER="storage_db-warehouse_db-1"</w:t>
      </w:r>
    </w:p>
    <w:p w14:paraId="12E5CC4F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</w:p>
    <w:p w14:paraId="32B7D6C5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echo "Ожидание запуска PostgreSQL..."</w:t>
      </w:r>
    </w:p>
    <w:p w14:paraId="573EB3CA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until docker exec "$CONTAINER" pg_isready -U postgres &gt; /dev/null 2&gt;&amp;1; do</w:t>
      </w:r>
    </w:p>
    <w:p w14:paraId="68A981A1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sleep 1</w:t>
      </w:r>
    </w:p>
    <w:p w14:paraId="6AEA5C4E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done</w:t>
      </w:r>
    </w:p>
    <w:p w14:paraId="657876F0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</w:p>
    <w:p w14:paraId="45033464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echo "PostgreSQL готов!"</w:t>
      </w:r>
    </w:p>
    <w:p w14:paraId="6380C889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echo "Инициализация базы данных из файла $DUMP_FILE ..."</w:t>
      </w:r>
    </w:p>
    <w:p w14:paraId="3EB2F273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</w:p>
    <w:p w14:paraId="4616AECD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docker exec -i "$CONTAINER" psql -U postgres -d warehouse &lt; "$DUMP_FILE"</w:t>
      </w:r>
    </w:p>
    <w:p w14:paraId="75DCDA79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</w:p>
    <w:p w14:paraId="089385EC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echo "Импорт завершён!"</w:t>
      </w:r>
    </w:p>
    <w:p w14:paraId="1D86B850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fi</w:t>
      </w:r>
    </w:p>
    <w:p w14:paraId="17F706E5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</w:p>
    <w:p w14:paraId="27A6EB8D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docker-compose logs -f nginx &gt; logs/nginx.log 2&gt;&amp;1 &amp;</w:t>
      </w:r>
    </w:p>
    <w:p w14:paraId="597C5D9D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docker-compose logs -f pgadmin &gt; logs/pgadmin4.log 2&gt;&amp;1 &amp;</w:t>
      </w:r>
    </w:p>
    <w:p w14:paraId="30F733E2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docker-compose logs -f warehouse_db &gt; logs/postgresql.log 2&gt;&amp;1 &amp;</w:t>
      </w:r>
    </w:p>
    <w:p w14:paraId="00EDEABA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docker-compose logs -f server &gt; logs/backend.log 2&gt;&amp;1 &amp;</w:t>
      </w:r>
    </w:p>
    <w:p w14:paraId="52D31A87">
      <w:pPr>
        <w:bidi w:val="0"/>
        <w:rPr>
          <w:rFonts w:hint="default" w:ascii="Courier New Regular" w:hAnsi="Courier New Regular" w:cs="Courier New Regular"/>
          <w:sz w:val="20"/>
          <w:szCs w:val="20"/>
          <w:lang w:val="ru-RU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docker-compose logs -f frontend &gt; logs/fontend.log 2&gt;&amp;1 &amp;</w:t>
      </w:r>
    </w:p>
    <w:p w14:paraId="202FE52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480" w:line="360" w:lineRule="auto"/>
        <w:textAlignment w:val="auto"/>
        <w:rPr>
          <w:rFonts w:hint="default"/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Д</w:t>
      </w:r>
      <w:r>
        <w:rPr>
          <w:sz w:val="28"/>
          <w:szCs w:val="28"/>
        </w:rPr>
        <w:t>.</w:t>
      </w:r>
      <w:r>
        <w:rPr>
          <w:rFonts w:hint="default"/>
          <w:sz w:val="28"/>
          <w:szCs w:val="28"/>
          <w:lang w:val="en-US"/>
        </w:rPr>
        <w:t>4</w:t>
      </w:r>
      <w:r>
        <w:rPr>
          <w:sz w:val="28"/>
          <w:szCs w:val="28"/>
        </w:rPr>
        <w:t xml:space="preserve"> – </w:t>
      </w:r>
      <w:r>
        <w:rPr>
          <w:sz w:val="28"/>
          <w:szCs w:val="28"/>
          <w:lang w:val="ru-RU"/>
        </w:rPr>
        <w:t>Листинг</w:t>
      </w:r>
      <w:r>
        <w:rPr>
          <w:rFonts w:hint="default"/>
          <w:sz w:val="28"/>
          <w:szCs w:val="28"/>
          <w:lang w:val="ru-RU"/>
        </w:rPr>
        <w:t xml:space="preserve"> </w:t>
      </w:r>
      <w:r>
        <w:rPr>
          <w:rFonts w:hint="default"/>
          <w:sz w:val="28"/>
          <w:szCs w:val="28"/>
          <w:lang w:val="en-US"/>
        </w:rPr>
        <w:t>bash-</w:t>
      </w:r>
      <w:r>
        <w:rPr>
          <w:rFonts w:hint="default"/>
          <w:sz w:val="28"/>
          <w:szCs w:val="28"/>
          <w:lang w:val="ru-RU"/>
        </w:rPr>
        <w:t xml:space="preserve">скрипта </w:t>
      </w:r>
      <w:r>
        <w:rPr>
          <w:rFonts w:hint="default"/>
          <w:sz w:val="28"/>
          <w:szCs w:val="28"/>
          <w:lang w:val="en-US"/>
        </w:rPr>
        <w:t xml:space="preserve">make_dump.sh </w:t>
      </w:r>
      <w:r>
        <w:rPr>
          <w:sz w:val="28"/>
          <w:szCs w:val="28"/>
        </w:rPr>
        <w:t xml:space="preserve">для </w:t>
      </w:r>
      <w:r>
        <w:rPr>
          <w:sz w:val="28"/>
          <w:szCs w:val="28"/>
          <w:lang w:val="ru-RU"/>
        </w:rPr>
        <w:t>создания</w:t>
      </w:r>
      <w:r>
        <w:rPr>
          <w:rFonts w:hint="default"/>
          <w:sz w:val="28"/>
          <w:szCs w:val="28"/>
          <w:lang w:val="ru-RU"/>
        </w:rPr>
        <w:t xml:space="preserve"> дампа базы данных</w:t>
      </w:r>
    </w:p>
    <w:p w14:paraId="5985B59C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#!/bin/bash</w:t>
      </w:r>
    </w:p>
    <w:p w14:paraId="0DAAB914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REMOVE_VOLUME=false</w:t>
      </w:r>
    </w:p>
    <w:p w14:paraId="7C3C90D4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</w:p>
    <w:p w14:paraId="185A859F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if [ -n "$1" ]; then</w:t>
      </w:r>
    </w:p>
    <w:p w14:paraId="2B00E17B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DUMP_FILE="$1"</w:t>
      </w:r>
    </w:p>
    <w:p w14:paraId="7F7078CF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TIMESTAMP=$(date +%Y%m%d_%H%M%S)</w:t>
      </w:r>
    </w:p>
    <w:p w14:paraId="2DD10E6F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DUMP_FILE_WITH_TIME="${DUMP_FILE}_${TIMESTAMP}.sql"</w:t>
      </w:r>
    </w:p>
    <w:p w14:paraId="6DB1DED2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</w:p>
    <w:p w14:paraId="347DC395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# Создаём дамп ролей и пишем в файл</w:t>
      </w:r>
    </w:p>
    <w:p w14:paraId="32FF5CB2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echo "Создаём дамп ролей в файл $DUMP_FILE_WITH_TIME ..."</w:t>
      </w:r>
    </w:p>
    <w:p w14:paraId="2C29DC0F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docker exec -i storage_db-warehouse_db-1 pg_dumpall -U postgres --globals-only &gt; "$DUMP_FILE_WITH_TIME"</w:t>
      </w:r>
    </w:p>
    <w:p w14:paraId="05734AB7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</w:p>
    <w:p w14:paraId="256C0B75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if [ $? -eq 0 ]; then</w:t>
      </w:r>
    </w:p>
    <w:p w14:paraId="6363A938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echo "Дамп ролей успешно создан."</w:t>
      </w:r>
    </w:p>
    <w:p w14:paraId="6EC6B6F5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else</w:t>
      </w:r>
    </w:p>
    <w:p w14:paraId="4A23740D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echo "Ошибка при создании дампа ролей. Volume не будет удалён."</w:t>
      </w:r>
    </w:p>
    <w:p w14:paraId="7FD430F6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REMOVE_VOLUME=false</w:t>
      </w:r>
    </w:p>
    <w:p w14:paraId="3C35B3E5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echo "Остановка Docker Compose..."</w:t>
      </w:r>
    </w:p>
    <w:p w14:paraId="69A965AE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docker-compose down</w:t>
      </w:r>
    </w:p>
    <w:p w14:paraId="293E70F1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exit 1</w:t>
      </w:r>
    </w:p>
    <w:p w14:paraId="58ED9289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fi</w:t>
      </w:r>
    </w:p>
    <w:p w14:paraId="284D8042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</w:p>
    <w:p w14:paraId="33C9D88F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# Создаём дамп базы и добавляем в тот же файл</w:t>
      </w:r>
    </w:p>
    <w:p w14:paraId="09EA3E8E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echo "Создаём дамп базы и добавляем в файл $DUMP_FILE_WITH_TIME ..."</w:t>
      </w:r>
    </w:p>
    <w:p w14:paraId="3D4561B9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docker exec -i storage_db-warehouse_db-1 pg_dump -F p -U postgres -d warehouse &gt;&gt; "$DUMP_FILE_WITH_TIME"</w:t>
      </w:r>
    </w:p>
    <w:p w14:paraId="104A3AE3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</w:p>
    <w:p w14:paraId="616D6DF9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if [ $? -eq 0 ]; then</w:t>
      </w:r>
    </w:p>
    <w:p w14:paraId="0042B33B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echo "Дамп базы успешно добавлен в файл: $DUMP_FILE_WITH_TIME"</w:t>
      </w:r>
    </w:p>
    <w:p w14:paraId="1A227EDD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REMOVE_VOLUME=true</w:t>
      </w:r>
    </w:p>
    <w:p w14:paraId="348209CB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else</w:t>
      </w:r>
    </w:p>
    <w:p w14:paraId="0933FD9F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echo "Ошибка при создании дампа базы. Volume не будет удалён."</w:t>
      </w:r>
    </w:p>
    <w:p w14:paraId="1EEC184B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REMOVE_VOLUME=false</w:t>
      </w:r>
    </w:p>
    <w:p w14:paraId="5F21C2A0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fi</w:t>
      </w:r>
    </w:p>
    <w:p w14:paraId="6FA188C4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else</w:t>
      </w:r>
    </w:p>
    <w:p w14:paraId="5F7DB9F7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echo "Дамп базы не создаётся, путь к файлу не указан."</w:t>
      </w:r>
    </w:p>
    <w:p w14:paraId="3127C909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fi</w:t>
      </w:r>
    </w:p>
    <w:p w14:paraId="119CCDC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480" w:line="360" w:lineRule="auto"/>
        <w:textAlignment w:val="auto"/>
        <w:rPr>
          <w:rFonts w:hint="default"/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Д</w:t>
      </w:r>
      <w:r>
        <w:rPr>
          <w:sz w:val="28"/>
          <w:szCs w:val="28"/>
        </w:rPr>
        <w:t>.</w:t>
      </w:r>
      <w:r>
        <w:rPr>
          <w:rFonts w:hint="default"/>
          <w:sz w:val="28"/>
          <w:szCs w:val="28"/>
          <w:lang w:val="en-US"/>
        </w:rPr>
        <w:t>5</w:t>
      </w:r>
      <w:r>
        <w:rPr>
          <w:sz w:val="28"/>
          <w:szCs w:val="28"/>
        </w:rPr>
        <w:t xml:space="preserve"> – </w:t>
      </w:r>
      <w:r>
        <w:rPr>
          <w:sz w:val="28"/>
          <w:szCs w:val="28"/>
          <w:lang w:val="ru-RU"/>
        </w:rPr>
        <w:t>Листинг</w:t>
      </w:r>
      <w:r>
        <w:rPr>
          <w:rFonts w:hint="default"/>
          <w:sz w:val="28"/>
          <w:szCs w:val="28"/>
          <w:lang w:val="ru-RU"/>
        </w:rPr>
        <w:t xml:space="preserve"> </w:t>
      </w:r>
      <w:r>
        <w:rPr>
          <w:rFonts w:hint="default"/>
          <w:sz w:val="28"/>
          <w:szCs w:val="28"/>
          <w:lang w:val="en-US"/>
        </w:rPr>
        <w:t>bash-</w:t>
      </w:r>
      <w:r>
        <w:rPr>
          <w:rFonts w:hint="default"/>
          <w:sz w:val="28"/>
          <w:szCs w:val="28"/>
          <w:lang w:val="ru-RU"/>
        </w:rPr>
        <w:t>скрипта</w:t>
      </w:r>
      <w:r>
        <w:rPr>
          <w:sz w:val="28"/>
          <w:szCs w:val="28"/>
        </w:rPr>
        <w:t xml:space="preserve"> </w:t>
      </w:r>
      <w:r>
        <w:rPr>
          <w:rFonts w:hint="default"/>
          <w:sz w:val="28"/>
          <w:szCs w:val="28"/>
          <w:lang w:val="en-US"/>
        </w:rPr>
        <w:t xml:space="preserve">backup.sh </w:t>
      </w:r>
      <w:r>
        <w:rPr>
          <w:sz w:val="28"/>
          <w:szCs w:val="28"/>
        </w:rPr>
        <w:t xml:space="preserve">для </w:t>
      </w:r>
      <w:r>
        <w:rPr>
          <w:sz w:val="28"/>
          <w:szCs w:val="28"/>
          <w:lang w:val="ru-RU"/>
        </w:rPr>
        <w:t>переноса</w:t>
      </w:r>
      <w:r>
        <w:rPr>
          <w:rFonts w:hint="default"/>
          <w:sz w:val="28"/>
          <w:szCs w:val="28"/>
          <w:lang w:val="ru-RU"/>
        </w:rPr>
        <w:t xml:space="preserve"> информационной системы</w:t>
      </w:r>
    </w:p>
    <w:p w14:paraId="1F481CFB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#!/bin/bash</w:t>
      </w:r>
    </w:p>
    <w:p w14:paraId="66055C80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set -e</w:t>
      </w:r>
    </w:p>
    <w:p w14:paraId="47A62B6C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</w:p>
    <w:p w14:paraId="53C2C023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PROJECT_NAME="warehouse"</w:t>
      </w:r>
    </w:p>
    <w:p w14:paraId="2B4A2D69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DB_CONTAINER="warehouse_db"</w:t>
      </w:r>
    </w:p>
    <w:p w14:paraId="37225BEA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DB_NAME="warehouse"</w:t>
      </w:r>
    </w:p>
    <w:p w14:paraId="30E06B94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DB_USER="postgres"</w:t>
      </w:r>
    </w:p>
    <w:p w14:paraId="3F1B3CC8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</w:p>
    <w:p w14:paraId="43DF03CD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IMAGES_VOLUME="product_images"</w:t>
      </w:r>
    </w:p>
    <w:p w14:paraId="71EC9112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</w:p>
    <w:p w14:paraId="1FCE612B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WORKDIR="warehouse_backup"</w:t>
      </w:r>
    </w:p>
    <w:p w14:paraId="0F634E95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TIMESTAMP=$(date +"%Y-%m-%d_%H-%M-%S")</w:t>
      </w:r>
    </w:p>
    <w:p w14:paraId="6A29F184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ARCHIVE="warehouse_backup_${TIMESTAMP}.tar.gz"</w:t>
      </w:r>
    </w:p>
    <w:p w14:paraId="5CEE2429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</w:p>
    <w:p w14:paraId="7A2784DA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SCRIPTS=(</w:t>
      </w:r>
    </w:p>
    <w:p w14:paraId="4ACDFF86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start.sh</w:t>
      </w:r>
    </w:p>
    <w:p w14:paraId="39FC3CEE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stop.sh</w:t>
      </w:r>
    </w:p>
    <w:p w14:paraId="7FA33152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make_dump.sh</w:t>
      </w:r>
    </w:p>
    <w:p w14:paraId="166EB1C9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debug.sh</w:t>
      </w:r>
    </w:p>
    <w:p w14:paraId="51D198CB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)</w:t>
      </w:r>
    </w:p>
    <w:p w14:paraId="795889FA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</w:p>
    <w:p w14:paraId="3AC83EC4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rm -rf "$WORKDIR"</w:t>
      </w:r>
    </w:p>
    <w:p w14:paraId="04A90810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mkdir -p "$WORKDIR"</w:t>
      </w:r>
    </w:p>
    <w:p w14:paraId="3FBC5539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</w:p>
    <w:p w14:paraId="112892CD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docker compose exec -T "$DB_CONTAINER" \</w:t>
      </w:r>
    </w:p>
    <w:p w14:paraId="7E0E2CB1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pg_dumpall -U "$DB_USER" --globals-only \</w:t>
      </w:r>
    </w:p>
    <w:p w14:paraId="3311540F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&gt; "$WORKDIR/roles.sql"</w:t>
      </w:r>
    </w:p>
    <w:p w14:paraId="0CC5B045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</w:p>
    <w:p w14:paraId="3137F415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docker compose exec -T "$DB_CONTAINER" \</w:t>
      </w:r>
    </w:p>
    <w:p w14:paraId="6AD81FB2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pg_dump -U "$DB_USER" "$DB_NAME" \</w:t>
      </w:r>
    </w:p>
    <w:p w14:paraId="3D0EF55A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&gt; "$WORKDIR/db_dump.sql"</w:t>
      </w:r>
    </w:p>
    <w:p w14:paraId="72D22A05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</w:p>
    <w:p w14:paraId="640A7C37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docker run --rm \</w:t>
      </w:r>
    </w:p>
    <w:p w14:paraId="42FFD63E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-v ${PROJECT_NAME}_${IMAGES_VOLUME}:/data \</w:t>
      </w:r>
    </w:p>
    <w:p w14:paraId="54429D91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-v "$(pwd)/$WORKDIR":/backup \</w:t>
      </w:r>
    </w:p>
    <w:p w14:paraId="207744F6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alpine \</w:t>
      </w:r>
    </w:p>
    <w:p w14:paraId="722EBA12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tar czf /backup/product_images.tar.gz -C /data .</w:t>
      </w:r>
    </w:p>
    <w:p w14:paraId="12916513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</w:p>
    <w:p w14:paraId="0836EC39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cp docker-compose.yml "$WORKDIR/"</w:t>
      </w:r>
    </w:p>
    <w:p w14:paraId="2B384E1F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</w:p>
    <w:p w14:paraId="075AFCF1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rsync -a \</w:t>
      </w:r>
    </w:p>
    <w:p w14:paraId="2143B7A3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--exclude node_modules \</w:t>
      </w:r>
    </w:p>
    <w:p w14:paraId="72994D60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--exclude dist \</w:t>
      </w:r>
    </w:p>
    <w:p w14:paraId="48B17435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--exclude build \</w:t>
      </w:r>
    </w:p>
    <w:p w14:paraId="0AB3B20F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--exclude .git \</w:t>
      </w:r>
    </w:p>
    <w:p w14:paraId="2256D081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backend frontend nginx \</w:t>
      </w:r>
    </w:p>
    <w:p w14:paraId="370DA85A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"$WORKDIR/"</w:t>
      </w:r>
    </w:p>
    <w:p w14:paraId="5079FD81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</w:p>
    <w:p w14:paraId="166B0344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for script in "${SCRIPTS[@]}"; do</w:t>
      </w:r>
    </w:p>
    <w:p w14:paraId="070F0326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[ -f "$script" ] &amp;&amp; cp "$script" "$WORKDIR/"</w:t>
      </w:r>
    </w:p>
    <w:p w14:paraId="3CD6C649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done</w:t>
      </w:r>
    </w:p>
    <w:p w14:paraId="5874EF28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</w:p>
    <w:p w14:paraId="2002BA46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cat &lt;&lt; 'EOF' &gt; "$WORKDIR/restore.sh"</w:t>
      </w:r>
    </w:p>
    <w:p w14:paraId="0F044817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#!/bin/bash</w:t>
      </w:r>
    </w:p>
    <w:p w14:paraId="57239176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set -e</w:t>
      </w:r>
    </w:p>
    <w:p w14:paraId="0C5ABDC3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</w:p>
    <w:p w14:paraId="1F8E4DB2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docker compose up -d warehouse_db</w:t>
      </w:r>
    </w:p>
    <w:p w14:paraId="2568B6EC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sleep 10</w:t>
      </w:r>
    </w:p>
    <w:p w14:paraId="68F90DC6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</w:p>
    <w:p w14:paraId="36046DA2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if [ -f roles.sql ]; then</w:t>
      </w:r>
    </w:p>
    <w:p w14:paraId="5B0816FE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docker compose exec -T warehouse_db \</w:t>
      </w:r>
    </w:p>
    <w:p w14:paraId="106D0B65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psql -U postgres &lt; roles.sql</w:t>
      </w:r>
    </w:p>
    <w:p w14:paraId="35EE32C1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fi</w:t>
      </w:r>
    </w:p>
    <w:p w14:paraId="6FC910B6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</w:p>
    <w:p w14:paraId="381126A1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docker compose exec -T warehouse_db \</w:t>
      </w:r>
    </w:p>
    <w:p w14:paraId="5D2EA8D4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psql -U postgres -d warehouse &lt; db_dump.sql</w:t>
      </w:r>
    </w:p>
    <w:p w14:paraId="10805188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</w:p>
    <w:p w14:paraId="2EA98B5B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docker run --rm \</w:t>
      </w:r>
    </w:p>
    <w:p w14:paraId="44180A5B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-v warehouse_product_images:/data \</w:t>
      </w:r>
    </w:p>
    <w:p w14:paraId="57D93FBD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-v $(pwd):/backup \</w:t>
      </w:r>
    </w:p>
    <w:p w14:paraId="72F7246C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alpine \</w:t>
      </w:r>
    </w:p>
    <w:p w14:paraId="4406AD4A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tar xzf /backup/product_images.tar.gz -C /data</w:t>
      </w:r>
    </w:p>
    <w:p w14:paraId="05854CFF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</w:p>
    <w:p w14:paraId="7EF00DE4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docker compose up -d</w:t>
      </w:r>
    </w:p>
    <w:p w14:paraId="482E47A6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</w:p>
    <w:p w14:paraId="5EE2DA65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EOF</w:t>
      </w:r>
    </w:p>
    <w:p w14:paraId="75CF4B17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</w:p>
    <w:p w14:paraId="61EF3F1F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chmod +x "$WORKDIR/restore.sh"</w:t>
      </w:r>
    </w:p>
    <w:p w14:paraId="6C4F7AF9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</w:p>
    <w:p w14:paraId="2303A8BF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tar czf "$ARCHIVE" "$WORKDIR"</w:t>
      </w:r>
    </w:p>
    <w:p w14:paraId="14CD7B2D">
      <w:pPr>
        <w:bidi w:val="0"/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rm -rf "$WORKDIR"</w:t>
      </w:r>
    </w:p>
    <w:p w14:paraId="6D687475">
      <w:pP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br w:type="page"/>
      </w:r>
    </w:p>
    <w:p w14:paraId="25723F7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480" w:line="360" w:lineRule="auto"/>
        <w:textAlignment w:val="auto"/>
        <w:rPr>
          <w:rFonts w:hint="default"/>
          <w:sz w:val="28"/>
          <w:szCs w:val="28"/>
          <w:lang w:val="en-US"/>
        </w:rPr>
      </w:pPr>
      <w:r>
        <w:rPr>
          <w:sz w:val="28"/>
          <w:szCs w:val="28"/>
          <w:lang w:val="ru-RU"/>
        </w:rPr>
        <w:t>Д</w:t>
      </w:r>
      <w:r>
        <w:rPr>
          <w:sz w:val="28"/>
          <w:szCs w:val="28"/>
        </w:rPr>
        <w:t>.</w:t>
      </w:r>
      <w:r>
        <w:rPr>
          <w:rFonts w:hint="default"/>
          <w:sz w:val="28"/>
          <w:szCs w:val="28"/>
          <w:lang w:val="en-US"/>
        </w:rPr>
        <w:t>6</w:t>
      </w:r>
      <w:r>
        <w:rPr>
          <w:sz w:val="28"/>
          <w:szCs w:val="28"/>
        </w:rPr>
        <w:t xml:space="preserve"> – </w:t>
      </w:r>
      <w:r>
        <w:rPr>
          <w:sz w:val="28"/>
          <w:szCs w:val="28"/>
          <w:lang w:val="ru-RU"/>
        </w:rPr>
        <w:t>Листинг</w:t>
      </w:r>
      <w:r>
        <w:rPr>
          <w:rFonts w:hint="default"/>
          <w:sz w:val="28"/>
          <w:szCs w:val="28"/>
          <w:lang w:val="ru-RU"/>
        </w:rPr>
        <w:t xml:space="preserve"> </w:t>
      </w:r>
      <w:r>
        <w:rPr>
          <w:rFonts w:hint="default"/>
          <w:sz w:val="28"/>
          <w:szCs w:val="28"/>
          <w:lang w:val="en-US"/>
        </w:rPr>
        <w:t>docker-compose.yml</w:t>
      </w:r>
    </w:p>
    <w:p w14:paraId="3B03C822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services:</w:t>
      </w:r>
    </w:p>
    <w:p w14:paraId="61F33CBE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</w:p>
    <w:p w14:paraId="13520BBD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pgadmin:</w:t>
      </w:r>
    </w:p>
    <w:p w14:paraId="68A6221E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image: dpage/pgadmin4</w:t>
      </w:r>
    </w:p>
    <w:p w14:paraId="1F0358E7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environment:</w:t>
      </w:r>
    </w:p>
    <w:p w14:paraId="7B9BBB62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PGADMIN_DEFAULT_EMAIL: admin@admin.com</w:t>
      </w:r>
    </w:p>
    <w:p w14:paraId="53788302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PGADMIN_DEFAULT_PASSWORD: admin</w:t>
      </w:r>
    </w:p>
    <w:p w14:paraId="26932E5E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ports:</w:t>
      </w:r>
    </w:p>
    <w:p w14:paraId="7B0662FB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- "5050:80"</w:t>
      </w:r>
    </w:p>
    <w:p w14:paraId="336BB0F8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volumes:</w:t>
      </w:r>
    </w:p>
    <w:p w14:paraId="5DCC770C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- pgadmin_data:/var/lib/pgadmin</w:t>
      </w:r>
    </w:p>
    <w:p w14:paraId="4547AE88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networks:</w:t>
      </w:r>
    </w:p>
    <w:p w14:paraId="38F0A211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- backend</w:t>
      </w:r>
    </w:p>
    <w:p w14:paraId="62AC5796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</w:p>
    <w:p w14:paraId="205B53EF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warehouse_db:</w:t>
      </w:r>
    </w:p>
    <w:p w14:paraId="239F9016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image: postgres:15</w:t>
      </w:r>
    </w:p>
    <w:p w14:paraId="28119773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environment:</w:t>
      </w:r>
    </w:p>
    <w:p w14:paraId="7D5B9B18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POSTGRES_USER: postgres</w:t>
      </w:r>
    </w:p>
    <w:p w14:paraId="729404A4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POSTGRES_PASSWORD: password</w:t>
      </w:r>
    </w:p>
    <w:p w14:paraId="33F86ED2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POSTGRES_DB: warehouse</w:t>
      </w:r>
    </w:p>
    <w:p w14:paraId="11597EE3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ports:</w:t>
      </w:r>
    </w:p>
    <w:p w14:paraId="331FC962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- "8888:5432"</w:t>
      </w:r>
    </w:p>
    <w:p w14:paraId="18F503E6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volumes:</w:t>
      </w:r>
    </w:p>
    <w:p w14:paraId="2BCFB3F2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- warehouse_db_data:/var/lib/postgresql/data</w:t>
      </w:r>
    </w:p>
    <w:p w14:paraId="60A3ECEF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networks:</w:t>
      </w:r>
    </w:p>
    <w:p w14:paraId="19ED4F5C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- backend</w:t>
      </w:r>
    </w:p>
    <w:p w14:paraId="7CA10E10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</w:p>
    <w:p w14:paraId="03427EB9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server:</w:t>
      </w:r>
    </w:p>
    <w:p w14:paraId="56A5E3F0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build: ./backend</w:t>
      </w:r>
    </w:p>
    <w:p w14:paraId="541C1232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depends_on:</w:t>
      </w:r>
    </w:p>
    <w:p w14:paraId="1D4BCD88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- warehouse_db</w:t>
      </w:r>
    </w:p>
    <w:p w14:paraId="370285DD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env_file:</w:t>
      </w:r>
    </w:p>
    <w:p w14:paraId="3DB7AF62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- ./backend/.env</w:t>
      </w:r>
    </w:p>
    <w:p w14:paraId="3FE7C7B6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volumes:</w:t>
      </w:r>
    </w:p>
    <w:p w14:paraId="2DB44A9E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- product_images:/app/uploads/products</w:t>
      </w:r>
    </w:p>
    <w:p w14:paraId="4C488F20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networks:</w:t>
      </w:r>
    </w:p>
    <w:p w14:paraId="2D24C684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- backend</w:t>
      </w:r>
    </w:p>
    <w:p w14:paraId="2179F73D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</w:p>
    <w:p w14:paraId="01880E8C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nginx:</w:t>
      </w:r>
    </w:p>
    <w:p w14:paraId="17498329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build: ./nginx</w:t>
      </w:r>
    </w:p>
    <w:p w14:paraId="70C72ACA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ports:</w:t>
      </w:r>
    </w:p>
    <w:p w14:paraId="677B9181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- "8080:80"</w:t>
      </w:r>
    </w:p>
    <w:p w14:paraId="34274CAB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depends_on:</w:t>
      </w:r>
    </w:p>
    <w:p w14:paraId="7A149942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- frontend</w:t>
      </w:r>
    </w:p>
    <w:p w14:paraId="4D4725B2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- server</w:t>
      </w:r>
    </w:p>
    <w:p w14:paraId="741CDAEF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networks:</w:t>
      </w:r>
    </w:p>
    <w:p w14:paraId="16BF5C04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- backend</w:t>
      </w:r>
    </w:p>
    <w:p w14:paraId="2ABC52F1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</w:p>
    <w:p w14:paraId="395AD3C4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frontend:</w:t>
      </w:r>
    </w:p>
    <w:p w14:paraId="46C64224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build: ./frontend</w:t>
      </w:r>
    </w:p>
    <w:p w14:paraId="2029A2D3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command: npm run dev -- --host 0.0.0.0 --port 5173</w:t>
      </w:r>
    </w:p>
    <w:p w14:paraId="16280D5E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depends_on:</w:t>
      </w:r>
    </w:p>
    <w:p w14:paraId="5316D8C7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- server</w:t>
      </w:r>
    </w:p>
    <w:p w14:paraId="3743F830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networks:</w:t>
      </w:r>
    </w:p>
    <w:p w14:paraId="40E8F2D5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- backend</w:t>
      </w:r>
    </w:p>
    <w:p w14:paraId="13BADD63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</w:p>
    <w:p w14:paraId="18651C45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volumes:</w:t>
      </w:r>
    </w:p>
    <w:p w14:paraId="4978E728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warehouse_db_data:</w:t>
      </w:r>
    </w:p>
    <w:p w14:paraId="5876A2BD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pgadmin_data:</w:t>
      </w:r>
    </w:p>
    <w:p w14:paraId="3DC6B6E5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product_images:</w:t>
      </w:r>
    </w:p>
    <w:p w14:paraId="7745A80B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</w:p>
    <w:p w14:paraId="18EC2D9E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networks:</w:t>
      </w:r>
    </w:p>
    <w:p w14:paraId="30F3AFB5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backend:</w:t>
      </w:r>
    </w:p>
    <w:p w14:paraId="0AB3B623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  <w:r>
        <w:rPr>
          <w:rFonts w:hint="default" w:ascii="Courier New Regular" w:hAnsi="Courier New Regular" w:cs="Courier New Regular"/>
          <w:sz w:val="20"/>
          <w:szCs w:val="20"/>
          <w:lang w:val="en-US" w:eastAsia="zh-CN"/>
        </w:rPr>
        <w:t>driver: bridge</w:t>
      </w:r>
    </w:p>
    <w:p w14:paraId="6C112C68">
      <w:pPr>
        <w:bidi w:val="0"/>
        <w:rPr>
          <w:rFonts w:hint="default" w:ascii="Courier New Regular" w:hAnsi="Courier New Regular" w:cs="Courier New Regular"/>
          <w:sz w:val="20"/>
          <w:szCs w:val="20"/>
        </w:rPr>
      </w:pPr>
    </w:p>
    <w:p w14:paraId="090F612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360" w:lineRule="auto"/>
        <w:textAlignment w:val="auto"/>
        <w:rPr>
          <w:rFonts w:hint="default"/>
          <w:sz w:val="28"/>
          <w:szCs w:val="28"/>
          <w:lang w:val="en-US"/>
        </w:rPr>
      </w:pPr>
    </w:p>
    <w:p w14:paraId="06F91C11">
      <w:pPr>
        <w:bidi w:val="0"/>
        <w:rPr>
          <w:rFonts w:hint="default" w:ascii="Courier New Regular" w:hAnsi="Courier New Regular" w:cs="Courier New Regular"/>
          <w:sz w:val="20"/>
          <w:szCs w:val="20"/>
          <w:lang w:val="ru-RU" w:eastAsia="zh-CN"/>
        </w:rPr>
      </w:pPr>
    </w:p>
    <w:sectPr>
      <w:headerReference r:id="rId6" w:type="default"/>
      <w:pgSz w:w="11906" w:h="16838"/>
      <w:pgMar w:top="1134" w:right="850" w:bottom="1134" w:left="1701" w:header="720" w:footer="720" w:gutter="0"/>
      <w:pgNumType w:start="2"/>
      <w:cols w:space="0" w:num="1"/>
      <w:rtlGutter w:val="0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503050405090304"/>
    <w:charset w:val="CC"/>
    <w:family w:val="roman"/>
    <w:pitch w:val="default"/>
    <w:sig w:usb0="E0000AFF" w:usb1="00007843" w:usb2="00000001" w:usb3="00000000" w:csb0="400001BF" w:csb1="DFF7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苹方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苹方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Times New Roman Regular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Times NR Cyr MT">
    <w:altName w:val="Times New Roman"/>
    <w:panose1 w:val="00000000000000000000"/>
    <w:charset w:val="00"/>
    <w:family w:val="roman"/>
    <w:pitch w:val="default"/>
    <w:sig w:usb0="00000000" w:usb1="00000000" w:usb2="00000000" w:usb3="00000000" w:csb0="00000005" w:csb1="00000000"/>
  </w:font>
  <w:font w:name="Courier New Regular">
    <w:panose1 w:val="02070409020205090404"/>
    <w:charset w:val="00"/>
    <w:family w:val="auto"/>
    <w:pitch w:val="default"/>
    <w:sig w:usb0="E0000AFF" w:usb1="40007843" w:usb2="00000001" w:usb3="00000000" w:csb0="400001BF" w:csb1="DFF7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iragino Sans CNS">
    <w:panose1 w:val="020B0300000000000000"/>
    <w:charset w:val="88"/>
    <w:family w:val="auto"/>
    <w:pitch w:val="default"/>
    <w:sig w:usb0="00000001" w:usb1="1A0F1900" w:usb2="00000016" w:usb3="00000000" w:csb0="00120005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Calibri">
    <w:altName w:val="Helvetica Neue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SimSun">
    <w:altName w:val="宋体-简"/>
    <w:panose1 w:val="02010600030101010101"/>
    <w:charset w:val="86"/>
    <w:family w:val="roman"/>
    <w:pitch w:val="variable"/>
    <w:sig w:usb0="00000003" w:usb1="288F0000" w:usb2="00000016" w:usb3="00000000" w:csb0="00040001" w:csb1="00000000"/>
  </w:font>
  <w:font w:name="等线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imSun">
    <w:altName w:val="宋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enlo">
    <w:panose1 w:val="020B0609030804020204"/>
    <w:charset w:val="00"/>
    <w:family w:val="auto"/>
    <w:pitch w:val="default"/>
    <w:sig w:usb0="E60022FF" w:usb1="D200F9FB" w:usb2="02000028" w:usb3="00000000" w:csb0="600001DF" w:csb1="FFD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A52C9F7">
    <w:pPr>
      <w:pStyle w:val="40"/>
      <w:tabs>
        <w:tab w:val="center" w:pos="4677"/>
        <w:tab w:val="right" w:pos="9355"/>
        <w:tab w:val="clear" w:pos="4153"/>
        <w:tab w:val="clear" w:pos="8306"/>
      </w:tabs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rPr>
        <w:sz w:val="28"/>
        <w:szCs w:val="28"/>
      </w:rPr>
      <w:id w:val="705835358"/>
      <w:docPartObj>
        <w:docPartGallery w:val="autotext"/>
      </w:docPartObj>
    </w:sdtPr>
    <w:sdtEndPr>
      <w:rPr>
        <w:sz w:val="28"/>
        <w:szCs w:val="28"/>
      </w:rPr>
    </w:sdtEndPr>
    <w:sdtContent>
      <w:p w14:paraId="70514E9E">
        <w:pPr>
          <w:pStyle w:val="40"/>
          <w:tabs>
            <w:tab w:val="right" w:pos="9355"/>
            <w:tab w:val="clear" w:pos="4153"/>
            <w:tab w:val="clear" w:pos="8306"/>
          </w:tabs>
          <w:spacing w:line="240" w:lineRule="auto"/>
          <w:ind w:left="0" w:leftChars="0" w:firstLine="0" w:firstLineChars="0"/>
          <w:jc w:val="center"/>
          <w:rPr>
            <w:sz w:val="28"/>
            <w:szCs w:val="28"/>
          </w:rPr>
        </w:pPr>
        <w:r>
          <w:rPr>
            <w:sz w:val="28"/>
            <w:szCs w:val="28"/>
          </w:rPr>
          <w:fldChar w:fldCharType="begin"/>
        </w:r>
        <w:r>
          <w:rPr>
            <w:sz w:val="28"/>
            <w:szCs w:val="28"/>
          </w:rPr>
          <w:instrText xml:space="preserve">PAGE   \* MERGEFORMAT</w:instrText>
        </w:r>
        <w:r>
          <w:rPr>
            <w:sz w:val="28"/>
            <w:szCs w:val="28"/>
          </w:rPr>
          <w:fldChar w:fldCharType="separate"/>
        </w:r>
        <w:r>
          <w:rPr>
            <w:sz w:val="28"/>
            <w:szCs w:val="28"/>
          </w:rPr>
          <w:t>2</w:t>
        </w:r>
        <w:r>
          <w:rPr>
            <w:sz w:val="28"/>
            <w:szCs w:val="28"/>
          </w:rPr>
          <w:fldChar w:fldCharType="end"/>
        </w:r>
      </w:p>
    </w:sdtContent>
  </w:sdt>
  <w:p w14:paraId="4F10078F">
    <w:pPr>
      <w:pStyle w:val="40"/>
      <w:tabs>
        <w:tab w:val="center" w:pos="4677"/>
        <w:tab w:val="right" w:pos="9355"/>
        <w:tab w:val="clear" w:pos="4153"/>
        <w:tab w:val="clear" w:pos="8306"/>
      </w:tabs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B7C818C"/>
    <w:multiLevelType w:val="singleLevel"/>
    <w:tmpl w:val="8B7C818C"/>
    <w:lvl w:ilvl="0" w:tentative="0">
      <w:start w:val="1"/>
      <w:numFmt w:val="bullet"/>
      <w:suff w:val="space"/>
      <w:lvlText w:val="−"/>
      <w:lvlJc w:val="left"/>
      <w:pPr>
        <w:tabs>
          <w:tab w:val="left" w:pos="0"/>
        </w:tabs>
        <w:ind w:firstLine="709"/>
      </w:pPr>
      <w:rPr>
        <w:rFonts w:hint="default" w:ascii="Times New Roman" w:hAnsi="Times New Roman" w:cs="Arial"/>
        <w:color w:val="auto"/>
        <w:sz w:val="28"/>
      </w:rPr>
    </w:lvl>
  </w:abstractNum>
  <w:abstractNum w:abstractNumId="1">
    <w:nsid w:val="BBF772AA"/>
    <w:multiLevelType w:val="singleLevel"/>
    <w:tmpl w:val="BBF772AA"/>
    <w:lvl w:ilvl="0" w:tentative="0">
      <w:start w:val="5"/>
      <w:numFmt w:val="decimal"/>
      <w:suff w:val="space"/>
      <w:lvlText w:val="%1."/>
      <w:lvlJc w:val="left"/>
      <w:pPr>
        <w:ind w:left="5"/>
      </w:pPr>
    </w:lvl>
  </w:abstractNum>
  <w:abstractNum w:abstractNumId="2">
    <w:nsid w:val="DBEC5324"/>
    <w:multiLevelType w:val="singleLevel"/>
    <w:tmpl w:val="DBEC5324"/>
    <w:lvl w:ilvl="0" w:tentative="0">
      <w:start w:val="1"/>
      <w:numFmt w:val="bullet"/>
      <w:suff w:val="space"/>
      <w:lvlText w:val="−"/>
      <w:lvlJc w:val="left"/>
      <w:pPr>
        <w:tabs>
          <w:tab w:val="left" w:pos="0"/>
        </w:tabs>
      </w:pPr>
      <w:rPr>
        <w:rFonts w:hint="default" w:ascii="Times New Roman" w:hAnsi="Times New Roman" w:cs="Arial"/>
        <w:sz w:val="28"/>
      </w:rPr>
    </w:lvl>
  </w:abstractNum>
  <w:abstractNum w:abstractNumId="3">
    <w:nsid w:val="DFAFC1B1"/>
    <w:multiLevelType w:val="singleLevel"/>
    <w:tmpl w:val="DFAFC1B1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4">
    <w:nsid w:val="FFEF7B55"/>
    <w:multiLevelType w:val="singleLevel"/>
    <w:tmpl w:val="FFEF7B55"/>
    <w:lvl w:ilvl="0" w:tentative="0">
      <w:start w:val="1"/>
      <w:numFmt w:val="bullet"/>
      <w:lvlText w:val="−"/>
      <w:lvlJc w:val="left"/>
      <w:pPr>
        <w:tabs>
          <w:tab w:val="left" w:pos="0"/>
        </w:tabs>
        <w:ind w:left="0" w:leftChars="0" w:firstLine="0" w:firstLineChars="0"/>
      </w:pPr>
      <w:rPr>
        <w:rFonts w:hint="default" w:ascii="Times New Roman" w:hAnsi="Times New Roman" w:cs="Times New Roman"/>
      </w:rPr>
    </w:lvl>
  </w:abstractNum>
  <w:abstractNum w:abstractNumId="5">
    <w:nsid w:val="FFFFFF7C"/>
    <w:multiLevelType w:val="singleLevel"/>
    <w:tmpl w:val="FFFFFF7C"/>
    <w:lvl w:ilvl="0" w:tentative="0">
      <w:start w:val="1"/>
      <w:numFmt w:val="decimal"/>
      <w:pStyle w:val="82"/>
      <w:lvlText w:val="%1."/>
      <w:lvlJc w:val="left"/>
      <w:pPr>
        <w:tabs>
          <w:tab w:val="left" w:pos="2040"/>
        </w:tabs>
        <w:ind w:left="2040" w:leftChars="800" w:hanging="360" w:hangingChars="200"/>
      </w:pPr>
    </w:lvl>
  </w:abstractNum>
  <w:abstractNum w:abstractNumId="6">
    <w:nsid w:val="FFFFFF7D"/>
    <w:multiLevelType w:val="singleLevel"/>
    <w:tmpl w:val="FFFFFF7D"/>
    <w:lvl w:ilvl="0" w:tentative="0">
      <w:start w:val="1"/>
      <w:numFmt w:val="decimal"/>
      <w:pStyle w:val="81"/>
      <w:lvlText w:val="%1."/>
      <w:lvlJc w:val="left"/>
      <w:pPr>
        <w:tabs>
          <w:tab w:val="left" w:pos="1620"/>
        </w:tabs>
        <w:ind w:left="1620" w:leftChars="600" w:hanging="360" w:hangingChars="200"/>
      </w:pPr>
    </w:lvl>
  </w:abstractNum>
  <w:abstractNum w:abstractNumId="7">
    <w:nsid w:val="FFFFFF7E"/>
    <w:multiLevelType w:val="singleLevel"/>
    <w:tmpl w:val="FFFFFF7E"/>
    <w:lvl w:ilvl="0" w:tentative="0">
      <w:start w:val="1"/>
      <w:numFmt w:val="decimal"/>
      <w:pStyle w:val="80"/>
      <w:lvlText w:val="%1."/>
      <w:lvlJc w:val="left"/>
      <w:pPr>
        <w:tabs>
          <w:tab w:val="left" w:pos="1200"/>
        </w:tabs>
        <w:ind w:left="1200" w:leftChars="400" w:hanging="360" w:hangingChars="200"/>
      </w:pPr>
    </w:lvl>
  </w:abstractNum>
  <w:abstractNum w:abstractNumId="8">
    <w:nsid w:val="FFFFFF7F"/>
    <w:multiLevelType w:val="singleLevel"/>
    <w:tmpl w:val="FFFFFF7F"/>
    <w:lvl w:ilvl="0" w:tentative="0">
      <w:start w:val="1"/>
      <w:numFmt w:val="decimal"/>
      <w:pStyle w:val="79"/>
      <w:lvlText w:val="%1."/>
      <w:lvlJc w:val="left"/>
      <w:pPr>
        <w:tabs>
          <w:tab w:val="left" w:pos="780"/>
        </w:tabs>
        <w:ind w:left="780" w:leftChars="200" w:hanging="360" w:hangingChars="200"/>
      </w:pPr>
    </w:lvl>
  </w:abstractNum>
  <w:abstractNum w:abstractNumId="9">
    <w:nsid w:val="FFFFFF80"/>
    <w:multiLevelType w:val="singleLevel"/>
    <w:tmpl w:val="FFFFFF80"/>
    <w:lvl w:ilvl="0" w:tentative="0">
      <w:start w:val="1"/>
      <w:numFmt w:val="bullet"/>
      <w:pStyle w:val="72"/>
      <w:lvlText w:val=""/>
      <w:lvlJc w:val="left"/>
      <w:pPr>
        <w:tabs>
          <w:tab w:val="left" w:pos="2040"/>
        </w:tabs>
        <w:ind w:left="2040" w:leftChars="800" w:hanging="360" w:hangingChars="200"/>
      </w:pPr>
      <w:rPr>
        <w:rFonts w:hint="default" w:ascii="Wingdings" w:hAnsi="Wingdings"/>
      </w:rPr>
    </w:lvl>
  </w:abstractNum>
  <w:abstractNum w:abstractNumId="10">
    <w:nsid w:val="FFFFFF81"/>
    <w:multiLevelType w:val="singleLevel"/>
    <w:tmpl w:val="FFFFFF81"/>
    <w:lvl w:ilvl="0" w:tentative="0">
      <w:start w:val="1"/>
      <w:numFmt w:val="bullet"/>
      <w:pStyle w:val="71"/>
      <w:lvlText w:val=""/>
      <w:lvlJc w:val="left"/>
      <w:pPr>
        <w:tabs>
          <w:tab w:val="left" w:pos="1620"/>
        </w:tabs>
        <w:ind w:left="1620" w:leftChars="600" w:hanging="360" w:hangingChars="200"/>
      </w:pPr>
      <w:rPr>
        <w:rFonts w:hint="default" w:ascii="Wingdings" w:hAnsi="Wingdings"/>
      </w:rPr>
    </w:lvl>
  </w:abstractNum>
  <w:abstractNum w:abstractNumId="11">
    <w:nsid w:val="FFFFFF82"/>
    <w:multiLevelType w:val="singleLevel"/>
    <w:tmpl w:val="FFFFFF82"/>
    <w:lvl w:ilvl="0" w:tentative="0">
      <w:start w:val="1"/>
      <w:numFmt w:val="bullet"/>
      <w:pStyle w:val="70"/>
      <w:lvlText w:val=""/>
      <w:lvlJc w:val="left"/>
      <w:pPr>
        <w:tabs>
          <w:tab w:val="left" w:pos="1200"/>
        </w:tabs>
        <w:ind w:left="1200" w:leftChars="400" w:hanging="360" w:hangingChars="200"/>
      </w:pPr>
      <w:rPr>
        <w:rFonts w:hint="default" w:ascii="Wingdings" w:hAnsi="Wingdings"/>
      </w:rPr>
    </w:lvl>
  </w:abstractNum>
  <w:abstractNum w:abstractNumId="12">
    <w:nsid w:val="FFFFFF83"/>
    <w:multiLevelType w:val="singleLevel"/>
    <w:tmpl w:val="FFFFFF83"/>
    <w:lvl w:ilvl="0" w:tentative="0">
      <w:start w:val="1"/>
      <w:numFmt w:val="bullet"/>
      <w:pStyle w:val="69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abstractNum w:abstractNumId="13">
    <w:nsid w:val="FFFFFF88"/>
    <w:multiLevelType w:val="singleLevel"/>
    <w:tmpl w:val="FFFFFF88"/>
    <w:lvl w:ilvl="0" w:tentative="0">
      <w:start w:val="1"/>
      <w:numFmt w:val="decimal"/>
      <w:pStyle w:val="78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14">
    <w:nsid w:val="FFFFFF89"/>
    <w:multiLevelType w:val="singleLevel"/>
    <w:tmpl w:val="FFFFFF89"/>
    <w:lvl w:ilvl="0" w:tentative="0">
      <w:start w:val="1"/>
      <w:numFmt w:val="bullet"/>
      <w:pStyle w:val="68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abstractNum w:abstractNumId="15">
    <w:nsid w:val="00000002"/>
    <w:multiLevelType w:val="singleLevel"/>
    <w:tmpl w:val="00000002"/>
    <w:lvl w:ilvl="0" w:tentative="0">
      <w:start w:val="1"/>
      <w:numFmt w:val="bullet"/>
      <w:lvlText w:val="-"/>
      <w:lvlJc w:val="left"/>
      <w:pPr>
        <w:tabs>
          <w:tab w:val="left" w:pos="0"/>
        </w:tabs>
        <w:ind w:left="360" w:hanging="360"/>
      </w:pPr>
      <w:rPr>
        <w:rFonts w:hint="default" w:ascii="Arial" w:hAnsi="Arial" w:cs="Arial"/>
        <w:sz w:val="28"/>
        <w:szCs w:val="28"/>
      </w:rPr>
    </w:lvl>
  </w:abstractNum>
  <w:abstractNum w:abstractNumId="16">
    <w:nsid w:val="0000000E"/>
    <w:multiLevelType w:val="singleLevel"/>
    <w:tmpl w:val="0000000E"/>
    <w:lvl w:ilvl="0" w:tentative="0">
      <w:start w:val="1"/>
      <w:numFmt w:val="bullet"/>
      <w:lvlText w:val="-"/>
      <w:lvlJc w:val="left"/>
      <w:pPr>
        <w:tabs>
          <w:tab w:val="left" w:pos="360"/>
        </w:tabs>
        <w:ind w:left="360" w:hanging="360"/>
      </w:pPr>
      <w:rPr>
        <w:rFonts w:hint="default" w:ascii="Arial" w:hAnsi="Arial" w:cs="Arial"/>
        <w:color w:val="000000"/>
        <w:sz w:val="28"/>
        <w:szCs w:val="28"/>
      </w:rPr>
    </w:lvl>
  </w:abstractNum>
  <w:abstractNum w:abstractNumId="17">
    <w:nsid w:val="00000014"/>
    <w:multiLevelType w:val="singleLevel"/>
    <w:tmpl w:val="00000014"/>
    <w:lvl w:ilvl="0" w:tentative="0">
      <w:start w:val="1"/>
      <w:numFmt w:val="bullet"/>
      <w:lvlText w:val="-"/>
      <w:lvlJc w:val="left"/>
      <w:pPr>
        <w:tabs>
          <w:tab w:val="left" w:pos="360"/>
        </w:tabs>
        <w:ind w:left="360" w:hanging="360"/>
      </w:pPr>
      <w:rPr>
        <w:rFonts w:hint="default" w:ascii="Arial" w:hAnsi="Arial" w:cs="Arial"/>
        <w:color w:val="000000"/>
        <w:spacing w:val="-4"/>
        <w:sz w:val="28"/>
        <w:szCs w:val="28"/>
      </w:rPr>
    </w:lvl>
  </w:abstractNum>
  <w:abstractNum w:abstractNumId="18">
    <w:nsid w:val="277278A1"/>
    <w:multiLevelType w:val="multilevel"/>
    <w:tmpl w:val="277278A1"/>
    <w:lvl w:ilvl="0" w:tentative="0">
      <w:start w:val="1"/>
      <w:numFmt w:val="bullet"/>
      <w:lvlText w:val=""/>
      <w:lvlJc w:val="left"/>
      <w:pPr>
        <w:ind w:left="1429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589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749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19">
    <w:nsid w:val="79D7A94A"/>
    <w:multiLevelType w:val="singleLevel"/>
    <w:tmpl w:val="79D7A94A"/>
    <w:lvl w:ilvl="0" w:tentative="0">
      <w:start w:val="1"/>
      <w:numFmt w:val="bullet"/>
      <w:lvlText w:val="−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Times New Roman" w:hAnsi="Times New Roman" w:cs="Times New Roman"/>
      </w:rPr>
    </w:lvl>
  </w:abstractNum>
  <w:abstractNum w:abstractNumId="20">
    <w:nsid w:val="7F29211C"/>
    <w:multiLevelType w:val="multilevel"/>
    <w:tmpl w:val="7F29211C"/>
    <w:lvl w:ilvl="0" w:tentative="0">
      <w:start w:val="1"/>
      <w:numFmt w:val="bullet"/>
      <w:lvlText w:val=""/>
      <w:lvlJc w:val="left"/>
      <w:pPr>
        <w:ind w:left="1429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589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749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num w:numId="1">
    <w:abstractNumId w:val="14"/>
  </w:num>
  <w:num w:numId="2">
    <w:abstractNumId w:val="12"/>
  </w:num>
  <w:num w:numId="3">
    <w:abstractNumId w:val="11"/>
  </w:num>
  <w:num w:numId="4">
    <w:abstractNumId w:val="10"/>
  </w:num>
  <w:num w:numId="5">
    <w:abstractNumId w:val="9"/>
  </w:num>
  <w:num w:numId="6">
    <w:abstractNumId w:val="13"/>
  </w:num>
  <w:num w:numId="7">
    <w:abstractNumId w:val="8"/>
  </w:num>
  <w:num w:numId="8">
    <w:abstractNumId w:val="7"/>
  </w:num>
  <w:num w:numId="9">
    <w:abstractNumId w:val="6"/>
  </w:num>
  <w:num w:numId="10">
    <w:abstractNumId w:val="5"/>
  </w:num>
  <w:num w:numId="11">
    <w:abstractNumId w:val="0"/>
  </w:num>
  <w:num w:numId="12">
    <w:abstractNumId w:val="2"/>
  </w:num>
  <w:num w:numId="13">
    <w:abstractNumId w:val="19"/>
  </w:num>
  <w:num w:numId="14">
    <w:abstractNumId w:val="18"/>
  </w:num>
  <w:num w:numId="15">
    <w:abstractNumId w:val="20"/>
  </w:num>
  <w:num w:numId="16">
    <w:abstractNumId w:val="4"/>
  </w:num>
  <w:num w:numId="17">
    <w:abstractNumId w:val="17"/>
  </w:num>
  <w:num w:numId="18">
    <w:abstractNumId w:val="15"/>
  </w:num>
  <w:num w:numId="19">
    <w:abstractNumId w:val="16"/>
  </w:num>
  <w:num w:numId="20">
    <w:abstractNumId w:val="1"/>
  </w:num>
  <w:num w:numId="2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2"/>
  <w:displayBackgroundShape w:val="1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footnoteLayoutLikeWW8/>
    <w:forgetLastTabAlignment/>
    <w:adjustLineHeightInTable/>
    <w:layoutRawTableWidth/>
    <w:layoutTableRowsApart/>
    <w:doNotBreakWrappedTables/>
    <w:doNotSnapToGridInCell/>
    <w:selectFldWithFirstOrLastChar/>
    <w:doNotWrapTextWithPunct/>
    <w:doNotUseEastAsianBreakRules/>
    <w:useWord2002TableStyleRules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F6FC6D1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03ACD9E0"/>
    <w:rsid w:val="07F7574B"/>
    <w:rsid w:val="09F3C248"/>
    <w:rsid w:val="0CDF7A8A"/>
    <w:rsid w:val="13B2566D"/>
    <w:rsid w:val="13F65D57"/>
    <w:rsid w:val="141FE434"/>
    <w:rsid w:val="143F3E06"/>
    <w:rsid w:val="14E155F4"/>
    <w:rsid w:val="1573421B"/>
    <w:rsid w:val="17D3E287"/>
    <w:rsid w:val="17FFCE41"/>
    <w:rsid w:val="199BF73A"/>
    <w:rsid w:val="19BFA8B1"/>
    <w:rsid w:val="1AE71FA3"/>
    <w:rsid w:val="1AF625AB"/>
    <w:rsid w:val="1B998B40"/>
    <w:rsid w:val="1CEF677C"/>
    <w:rsid w:val="1F675DCC"/>
    <w:rsid w:val="1F9F56E6"/>
    <w:rsid w:val="1FBD1FCE"/>
    <w:rsid w:val="1FDFE4C0"/>
    <w:rsid w:val="1FFBB3EF"/>
    <w:rsid w:val="22CF65A4"/>
    <w:rsid w:val="270B48CF"/>
    <w:rsid w:val="291DC3B7"/>
    <w:rsid w:val="29BFF243"/>
    <w:rsid w:val="2BFEF2F6"/>
    <w:rsid w:val="2DEF4E95"/>
    <w:rsid w:val="2EBF6C0E"/>
    <w:rsid w:val="2F773942"/>
    <w:rsid w:val="2FE7E2F0"/>
    <w:rsid w:val="31EBC4FA"/>
    <w:rsid w:val="31F519AA"/>
    <w:rsid w:val="354D769C"/>
    <w:rsid w:val="35FF320E"/>
    <w:rsid w:val="36F3E055"/>
    <w:rsid w:val="36FD51FE"/>
    <w:rsid w:val="37574602"/>
    <w:rsid w:val="379FC72C"/>
    <w:rsid w:val="37B7FB3F"/>
    <w:rsid w:val="37BCF9F8"/>
    <w:rsid w:val="37E05078"/>
    <w:rsid w:val="37F3B9E4"/>
    <w:rsid w:val="37F6E89B"/>
    <w:rsid w:val="37FEC60F"/>
    <w:rsid w:val="37FF693D"/>
    <w:rsid w:val="3A8F8838"/>
    <w:rsid w:val="3A9EA4C7"/>
    <w:rsid w:val="3AEFE772"/>
    <w:rsid w:val="3B3FD116"/>
    <w:rsid w:val="3B6F9CF7"/>
    <w:rsid w:val="3BBF1997"/>
    <w:rsid w:val="3BFF703F"/>
    <w:rsid w:val="3C3DF1F1"/>
    <w:rsid w:val="3DEB4852"/>
    <w:rsid w:val="3DFF00B0"/>
    <w:rsid w:val="3E4AA250"/>
    <w:rsid w:val="3E7A872F"/>
    <w:rsid w:val="3EF1FBD0"/>
    <w:rsid w:val="3F6F69F4"/>
    <w:rsid w:val="3FA3C430"/>
    <w:rsid w:val="3FAD0E9C"/>
    <w:rsid w:val="3FDC0B8C"/>
    <w:rsid w:val="3FDE981F"/>
    <w:rsid w:val="3FDFFA3F"/>
    <w:rsid w:val="3FE538DC"/>
    <w:rsid w:val="3FE6DD51"/>
    <w:rsid w:val="3FEB0A83"/>
    <w:rsid w:val="3FF1FC54"/>
    <w:rsid w:val="3FFA91DC"/>
    <w:rsid w:val="3FFB612E"/>
    <w:rsid w:val="3FFD8AF6"/>
    <w:rsid w:val="3FFE75F1"/>
    <w:rsid w:val="3FFF5A92"/>
    <w:rsid w:val="3FFFC969"/>
    <w:rsid w:val="42EB357B"/>
    <w:rsid w:val="42EFB618"/>
    <w:rsid w:val="43FF07CC"/>
    <w:rsid w:val="46DB357E"/>
    <w:rsid w:val="47B3B0A8"/>
    <w:rsid w:val="4CE79C3C"/>
    <w:rsid w:val="4DBBE078"/>
    <w:rsid w:val="4E5FB778"/>
    <w:rsid w:val="4EDB1EC8"/>
    <w:rsid w:val="4EFFBA1B"/>
    <w:rsid w:val="4F174259"/>
    <w:rsid w:val="4FBEE381"/>
    <w:rsid w:val="4FEA0E66"/>
    <w:rsid w:val="4FEF6E11"/>
    <w:rsid w:val="4FFF205F"/>
    <w:rsid w:val="4FFFA243"/>
    <w:rsid w:val="52F56D6E"/>
    <w:rsid w:val="52FF11C3"/>
    <w:rsid w:val="565F5E5C"/>
    <w:rsid w:val="567F9575"/>
    <w:rsid w:val="56F8C4F2"/>
    <w:rsid w:val="577BCBC6"/>
    <w:rsid w:val="57BCE2E9"/>
    <w:rsid w:val="57BEE255"/>
    <w:rsid w:val="57D7A117"/>
    <w:rsid w:val="597FBF0D"/>
    <w:rsid w:val="59FF1FA0"/>
    <w:rsid w:val="5AEF099C"/>
    <w:rsid w:val="5AFFED97"/>
    <w:rsid w:val="5B5B2111"/>
    <w:rsid w:val="5C931291"/>
    <w:rsid w:val="5CFA9C10"/>
    <w:rsid w:val="5D5E18FC"/>
    <w:rsid w:val="5DBF0783"/>
    <w:rsid w:val="5DBF791C"/>
    <w:rsid w:val="5DEB7D92"/>
    <w:rsid w:val="5DF7DBC3"/>
    <w:rsid w:val="5E799784"/>
    <w:rsid w:val="5EAFCD06"/>
    <w:rsid w:val="5EED1133"/>
    <w:rsid w:val="5F3E535E"/>
    <w:rsid w:val="5F4E6658"/>
    <w:rsid w:val="5F9B4450"/>
    <w:rsid w:val="5FB7F087"/>
    <w:rsid w:val="5FBF7620"/>
    <w:rsid w:val="5FBFD8EB"/>
    <w:rsid w:val="5FDE1D28"/>
    <w:rsid w:val="5FF774B2"/>
    <w:rsid w:val="61FE4276"/>
    <w:rsid w:val="633DF0C0"/>
    <w:rsid w:val="63DFFCDD"/>
    <w:rsid w:val="63F10C24"/>
    <w:rsid w:val="6577D03B"/>
    <w:rsid w:val="66E61961"/>
    <w:rsid w:val="677F294F"/>
    <w:rsid w:val="679D940B"/>
    <w:rsid w:val="679E75AF"/>
    <w:rsid w:val="67D9640B"/>
    <w:rsid w:val="68DFBAC3"/>
    <w:rsid w:val="68FD6E53"/>
    <w:rsid w:val="69BFD6F1"/>
    <w:rsid w:val="6A7F3574"/>
    <w:rsid w:val="6ABC49A6"/>
    <w:rsid w:val="6AEF5236"/>
    <w:rsid w:val="6BABBDD6"/>
    <w:rsid w:val="6BBFBFD8"/>
    <w:rsid w:val="6BD5E48F"/>
    <w:rsid w:val="6BFF502A"/>
    <w:rsid w:val="6BFFCD91"/>
    <w:rsid w:val="6DBF2098"/>
    <w:rsid w:val="6DBF7986"/>
    <w:rsid w:val="6DD3BDF0"/>
    <w:rsid w:val="6DD9B82F"/>
    <w:rsid w:val="6DFED129"/>
    <w:rsid w:val="6DFFD64B"/>
    <w:rsid w:val="6E5FDE0D"/>
    <w:rsid w:val="6E7F6A07"/>
    <w:rsid w:val="6EBFBDBA"/>
    <w:rsid w:val="6EF09C05"/>
    <w:rsid w:val="6EF9EA92"/>
    <w:rsid w:val="6EFB8FC6"/>
    <w:rsid w:val="6EFF52BE"/>
    <w:rsid w:val="6F6B4706"/>
    <w:rsid w:val="6F79E0DB"/>
    <w:rsid w:val="6FAFA4A5"/>
    <w:rsid w:val="6FB43070"/>
    <w:rsid w:val="6FD25F24"/>
    <w:rsid w:val="6FF6DAE5"/>
    <w:rsid w:val="6FFBE433"/>
    <w:rsid w:val="6FFDE979"/>
    <w:rsid w:val="6FFE797E"/>
    <w:rsid w:val="6FFF3734"/>
    <w:rsid w:val="6FFFC89F"/>
    <w:rsid w:val="70AD9599"/>
    <w:rsid w:val="717FD72B"/>
    <w:rsid w:val="727CFD42"/>
    <w:rsid w:val="733D4546"/>
    <w:rsid w:val="737776D0"/>
    <w:rsid w:val="737CD113"/>
    <w:rsid w:val="73B185F6"/>
    <w:rsid w:val="73BF8E26"/>
    <w:rsid w:val="73DE0A58"/>
    <w:rsid w:val="74D720C8"/>
    <w:rsid w:val="74FDA917"/>
    <w:rsid w:val="75F34ABF"/>
    <w:rsid w:val="766E41AA"/>
    <w:rsid w:val="768C98FA"/>
    <w:rsid w:val="76EDCA63"/>
    <w:rsid w:val="76FF1E6C"/>
    <w:rsid w:val="773F340C"/>
    <w:rsid w:val="774B9EEE"/>
    <w:rsid w:val="77570513"/>
    <w:rsid w:val="775FC042"/>
    <w:rsid w:val="779A9057"/>
    <w:rsid w:val="77A470C6"/>
    <w:rsid w:val="77B2A01B"/>
    <w:rsid w:val="77B329A1"/>
    <w:rsid w:val="77BCD364"/>
    <w:rsid w:val="77BF43BC"/>
    <w:rsid w:val="77DEF175"/>
    <w:rsid w:val="77EF42C8"/>
    <w:rsid w:val="77F55A12"/>
    <w:rsid w:val="77FD4B56"/>
    <w:rsid w:val="77FFC904"/>
    <w:rsid w:val="78BE5C4A"/>
    <w:rsid w:val="797307CD"/>
    <w:rsid w:val="79B9350B"/>
    <w:rsid w:val="79BFD30E"/>
    <w:rsid w:val="79DD2518"/>
    <w:rsid w:val="79FE108C"/>
    <w:rsid w:val="79FF80F5"/>
    <w:rsid w:val="7A45CFE3"/>
    <w:rsid w:val="7ADA8D00"/>
    <w:rsid w:val="7AE76FE2"/>
    <w:rsid w:val="7B6FD777"/>
    <w:rsid w:val="7B910D46"/>
    <w:rsid w:val="7B951069"/>
    <w:rsid w:val="7BADE826"/>
    <w:rsid w:val="7BBD5BAE"/>
    <w:rsid w:val="7BBF2768"/>
    <w:rsid w:val="7BC97B4E"/>
    <w:rsid w:val="7BDADB69"/>
    <w:rsid w:val="7BEBE078"/>
    <w:rsid w:val="7BEE1BF7"/>
    <w:rsid w:val="7BFA19E2"/>
    <w:rsid w:val="7BFEC9B7"/>
    <w:rsid w:val="7BFFFE82"/>
    <w:rsid w:val="7CBB36B8"/>
    <w:rsid w:val="7CBD3679"/>
    <w:rsid w:val="7CCCCA95"/>
    <w:rsid w:val="7CEB98D9"/>
    <w:rsid w:val="7CFCC167"/>
    <w:rsid w:val="7CFF895A"/>
    <w:rsid w:val="7D7A6DEA"/>
    <w:rsid w:val="7D7BD89A"/>
    <w:rsid w:val="7D9CF12B"/>
    <w:rsid w:val="7DAD7A93"/>
    <w:rsid w:val="7DB5A5C1"/>
    <w:rsid w:val="7DB7E422"/>
    <w:rsid w:val="7DBFDEF0"/>
    <w:rsid w:val="7DCF0CC9"/>
    <w:rsid w:val="7DD9CB49"/>
    <w:rsid w:val="7DF33BE1"/>
    <w:rsid w:val="7DF94C7F"/>
    <w:rsid w:val="7DFB7E37"/>
    <w:rsid w:val="7DFD2C39"/>
    <w:rsid w:val="7DFDD797"/>
    <w:rsid w:val="7E6B3C2E"/>
    <w:rsid w:val="7E7F22AC"/>
    <w:rsid w:val="7ECDEBF1"/>
    <w:rsid w:val="7ED4E802"/>
    <w:rsid w:val="7EDF955E"/>
    <w:rsid w:val="7EFF3997"/>
    <w:rsid w:val="7EFF558F"/>
    <w:rsid w:val="7EFF70B0"/>
    <w:rsid w:val="7F2FA60E"/>
    <w:rsid w:val="7F39515E"/>
    <w:rsid w:val="7F3F78E6"/>
    <w:rsid w:val="7F3FA7BD"/>
    <w:rsid w:val="7F580822"/>
    <w:rsid w:val="7F5B9A36"/>
    <w:rsid w:val="7F6ECB36"/>
    <w:rsid w:val="7F6EEF34"/>
    <w:rsid w:val="7F731221"/>
    <w:rsid w:val="7F7BD475"/>
    <w:rsid w:val="7F7E5A82"/>
    <w:rsid w:val="7F9705CB"/>
    <w:rsid w:val="7FAB1D23"/>
    <w:rsid w:val="7FAB7EB4"/>
    <w:rsid w:val="7FAF2124"/>
    <w:rsid w:val="7FB1E6EB"/>
    <w:rsid w:val="7FB73FEE"/>
    <w:rsid w:val="7FB996E4"/>
    <w:rsid w:val="7FBF1146"/>
    <w:rsid w:val="7FBF8D3B"/>
    <w:rsid w:val="7FD1C70D"/>
    <w:rsid w:val="7FD96EAC"/>
    <w:rsid w:val="7FDFD57E"/>
    <w:rsid w:val="7FDFF388"/>
    <w:rsid w:val="7FE5EF18"/>
    <w:rsid w:val="7FEE3927"/>
    <w:rsid w:val="7FF5B26D"/>
    <w:rsid w:val="7FF7559F"/>
    <w:rsid w:val="7FF7E764"/>
    <w:rsid w:val="7FFA6DFA"/>
    <w:rsid w:val="7FFBAA7A"/>
    <w:rsid w:val="7FFBD67A"/>
    <w:rsid w:val="7FFD1110"/>
    <w:rsid w:val="7FFF2455"/>
    <w:rsid w:val="7FFF3B34"/>
    <w:rsid w:val="7FFF447D"/>
    <w:rsid w:val="7FFF911D"/>
    <w:rsid w:val="7FFF9426"/>
    <w:rsid w:val="7FFFA29D"/>
    <w:rsid w:val="7FFFB3DF"/>
    <w:rsid w:val="7FFFED2A"/>
    <w:rsid w:val="7FFFFCDC"/>
    <w:rsid w:val="7FFFFD0D"/>
    <w:rsid w:val="8ED39169"/>
    <w:rsid w:val="8FFFF679"/>
    <w:rsid w:val="96489781"/>
    <w:rsid w:val="967BD27F"/>
    <w:rsid w:val="97FEE650"/>
    <w:rsid w:val="98FF5407"/>
    <w:rsid w:val="99FF3523"/>
    <w:rsid w:val="9A7FDD15"/>
    <w:rsid w:val="9B6EDC27"/>
    <w:rsid w:val="9BD7CC73"/>
    <w:rsid w:val="9DFFC363"/>
    <w:rsid w:val="9EEDB1EE"/>
    <w:rsid w:val="9EFB8CB4"/>
    <w:rsid w:val="9F5FA4AE"/>
    <w:rsid w:val="9F75D0DA"/>
    <w:rsid w:val="9FC985C2"/>
    <w:rsid w:val="9FCF6AB5"/>
    <w:rsid w:val="A37722E0"/>
    <w:rsid w:val="A3F36153"/>
    <w:rsid w:val="A6FB4CCB"/>
    <w:rsid w:val="A7F88890"/>
    <w:rsid w:val="A9FFA444"/>
    <w:rsid w:val="AB7F119E"/>
    <w:rsid w:val="ADDBAE7D"/>
    <w:rsid w:val="ADDFE315"/>
    <w:rsid w:val="AE1882A7"/>
    <w:rsid w:val="AECFEEDC"/>
    <w:rsid w:val="AEDA8930"/>
    <w:rsid w:val="AEF5B0D2"/>
    <w:rsid w:val="AEFFC7C6"/>
    <w:rsid w:val="AF7D616E"/>
    <w:rsid w:val="AFDC0A10"/>
    <w:rsid w:val="AFE3D9AC"/>
    <w:rsid w:val="AFE7F2A3"/>
    <w:rsid w:val="B0FB883A"/>
    <w:rsid w:val="B2F56ACC"/>
    <w:rsid w:val="B56F69D3"/>
    <w:rsid w:val="B57EC4E5"/>
    <w:rsid w:val="B75B3451"/>
    <w:rsid w:val="B78B247D"/>
    <w:rsid w:val="B7DD274A"/>
    <w:rsid w:val="B7F73C5B"/>
    <w:rsid w:val="B97B1E7D"/>
    <w:rsid w:val="B9E66709"/>
    <w:rsid w:val="B9EFA999"/>
    <w:rsid w:val="B9FA5654"/>
    <w:rsid w:val="B9FE7C60"/>
    <w:rsid w:val="BACD79A6"/>
    <w:rsid w:val="BBA477D6"/>
    <w:rsid w:val="BC9ACE52"/>
    <w:rsid w:val="BD6F3F7A"/>
    <w:rsid w:val="BD7583D3"/>
    <w:rsid w:val="BD7F9165"/>
    <w:rsid w:val="BDD728D4"/>
    <w:rsid w:val="BE7F49F2"/>
    <w:rsid w:val="BED6D457"/>
    <w:rsid w:val="BEFEFD39"/>
    <w:rsid w:val="BF1DE1FD"/>
    <w:rsid w:val="BF5610D3"/>
    <w:rsid w:val="BF5749E6"/>
    <w:rsid w:val="BF69E2B8"/>
    <w:rsid w:val="BF77A4B2"/>
    <w:rsid w:val="BF973ADD"/>
    <w:rsid w:val="BFA3971F"/>
    <w:rsid w:val="BFA9CA55"/>
    <w:rsid w:val="BFAFD577"/>
    <w:rsid w:val="BFB96E78"/>
    <w:rsid w:val="BFBE54D6"/>
    <w:rsid w:val="BFCD6AD4"/>
    <w:rsid w:val="BFDA10CB"/>
    <w:rsid w:val="BFDBC159"/>
    <w:rsid w:val="BFE6E7FD"/>
    <w:rsid w:val="BFEB21D7"/>
    <w:rsid w:val="BFEDADAB"/>
    <w:rsid w:val="BFFD4A5B"/>
    <w:rsid w:val="BFFE5ED7"/>
    <w:rsid w:val="BFFE7DCF"/>
    <w:rsid w:val="BFFE8BCA"/>
    <w:rsid w:val="BFFF2B7F"/>
    <w:rsid w:val="BFFFE1ED"/>
    <w:rsid w:val="BFFFE315"/>
    <w:rsid w:val="C1DBC620"/>
    <w:rsid w:val="C3FFF24D"/>
    <w:rsid w:val="C5AF4851"/>
    <w:rsid w:val="C7FEDB50"/>
    <w:rsid w:val="CB9F545C"/>
    <w:rsid w:val="CBAE8305"/>
    <w:rsid w:val="CBFCBFCA"/>
    <w:rsid w:val="CBFF7997"/>
    <w:rsid w:val="CC37D9CF"/>
    <w:rsid w:val="CC380973"/>
    <w:rsid w:val="CDFB7B62"/>
    <w:rsid w:val="CFD779CE"/>
    <w:rsid w:val="D3E7062A"/>
    <w:rsid w:val="D6A75524"/>
    <w:rsid w:val="D78D7414"/>
    <w:rsid w:val="D7EA6C13"/>
    <w:rsid w:val="D7F7FA83"/>
    <w:rsid w:val="D7FBADA6"/>
    <w:rsid w:val="D7FD186C"/>
    <w:rsid w:val="D9EB49A8"/>
    <w:rsid w:val="DBDD5305"/>
    <w:rsid w:val="DC7F50E4"/>
    <w:rsid w:val="DCDE26A0"/>
    <w:rsid w:val="DCFA3F16"/>
    <w:rsid w:val="DDAA9161"/>
    <w:rsid w:val="DDFBD855"/>
    <w:rsid w:val="DDFE8334"/>
    <w:rsid w:val="DEB7BC07"/>
    <w:rsid w:val="DF56E838"/>
    <w:rsid w:val="DF79AB30"/>
    <w:rsid w:val="DF7FAC83"/>
    <w:rsid w:val="DFBBA5CB"/>
    <w:rsid w:val="DFBDEA9F"/>
    <w:rsid w:val="DFCEFB27"/>
    <w:rsid w:val="DFE75919"/>
    <w:rsid w:val="DFF3A15B"/>
    <w:rsid w:val="DFFCF4C5"/>
    <w:rsid w:val="DFFF03D2"/>
    <w:rsid w:val="DFFF81F8"/>
    <w:rsid w:val="DFFFB6A8"/>
    <w:rsid w:val="E1BAF2FD"/>
    <w:rsid w:val="E2ED2C08"/>
    <w:rsid w:val="E32E0044"/>
    <w:rsid w:val="E6DF903D"/>
    <w:rsid w:val="E7B7159B"/>
    <w:rsid w:val="E7CF0B16"/>
    <w:rsid w:val="E7FF6959"/>
    <w:rsid w:val="E9FDF03F"/>
    <w:rsid w:val="EA77A35F"/>
    <w:rsid w:val="EAAFBED1"/>
    <w:rsid w:val="EABC2B38"/>
    <w:rsid w:val="EAFFB7F7"/>
    <w:rsid w:val="EB6BDB12"/>
    <w:rsid w:val="EBB71D1F"/>
    <w:rsid w:val="EBDF7E50"/>
    <w:rsid w:val="EDFCAD0F"/>
    <w:rsid w:val="EE1EF8ED"/>
    <w:rsid w:val="EE97641D"/>
    <w:rsid w:val="EEED218C"/>
    <w:rsid w:val="EF390EDF"/>
    <w:rsid w:val="EF5FBD6B"/>
    <w:rsid w:val="EF7CFC63"/>
    <w:rsid w:val="EF7D99EA"/>
    <w:rsid w:val="EFB5712F"/>
    <w:rsid w:val="EFBE2B67"/>
    <w:rsid w:val="EFBFB462"/>
    <w:rsid w:val="EFBFC2DE"/>
    <w:rsid w:val="EFDFCA62"/>
    <w:rsid w:val="EFF93BA5"/>
    <w:rsid w:val="EFFD299F"/>
    <w:rsid w:val="EFFF4E7B"/>
    <w:rsid w:val="F15EBDAC"/>
    <w:rsid w:val="F33F49AF"/>
    <w:rsid w:val="F3772E26"/>
    <w:rsid w:val="F38742F5"/>
    <w:rsid w:val="F47B75AA"/>
    <w:rsid w:val="F4FDED3B"/>
    <w:rsid w:val="F4FF7A18"/>
    <w:rsid w:val="F53750A1"/>
    <w:rsid w:val="F5BB2FDE"/>
    <w:rsid w:val="F5CEEBB2"/>
    <w:rsid w:val="F5EF2F7C"/>
    <w:rsid w:val="F5FF6CC3"/>
    <w:rsid w:val="F6878A7C"/>
    <w:rsid w:val="F6DFF467"/>
    <w:rsid w:val="F6EF6E71"/>
    <w:rsid w:val="F76FFB89"/>
    <w:rsid w:val="F79E86F6"/>
    <w:rsid w:val="F7A9597C"/>
    <w:rsid w:val="F7ABD98A"/>
    <w:rsid w:val="F7AF2708"/>
    <w:rsid w:val="F7BF5955"/>
    <w:rsid w:val="F7CCB463"/>
    <w:rsid w:val="F7D77240"/>
    <w:rsid w:val="F7DF19F3"/>
    <w:rsid w:val="F7F70145"/>
    <w:rsid w:val="F7F7D099"/>
    <w:rsid w:val="F7F7EDA4"/>
    <w:rsid w:val="F7FFB260"/>
    <w:rsid w:val="F8F124BD"/>
    <w:rsid w:val="F8F73F45"/>
    <w:rsid w:val="F91B7417"/>
    <w:rsid w:val="F9520B9B"/>
    <w:rsid w:val="F9A95FCA"/>
    <w:rsid w:val="F9BF2DFF"/>
    <w:rsid w:val="F9D38A84"/>
    <w:rsid w:val="F9E77876"/>
    <w:rsid w:val="F9EF4DA5"/>
    <w:rsid w:val="F9FA9D09"/>
    <w:rsid w:val="F9FB9147"/>
    <w:rsid w:val="F9FBA5AF"/>
    <w:rsid w:val="F9FECDC0"/>
    <w:rsid w:val="F9FFF748"/>
    <w:rsid w:val="FA15872C"/>
    <w:rsid w:val="FB6E4A45"/>
    <w:rsid w:val="FBAFC606"/>
    <w:rsid w:val="FBB31FEE"/>
    <w:rsid w:val="FBB74F6B"/>
    <w:rsid w:val="FBBF80D2"/>
    <w:rsid w:val="FBDA8062"/>
    <w:rsid w:val="FBDC6328"/>
    <w:rsid w:val="FBEFCE8E"/>
    <w:rsid w:val="FBF70F79"/>
    <w:rsid w:val="FBF7E7E6"/>
    <w:rsid w:val="FBFC8C25"/>
    <w:rsid w:val="FC3D9355"/>
    <w:rsid w:val="FC4516A2"/>
    <w:rsid w:val="FCFFC651"/>
    <w:rsid w:val="FD27E57F"/>
    <w:rsid w:val="FD7F2032"/>
    <w:rsid w:val="FDAA678B"/>
    <w:rsid w:val="FDB5FA57"/>
    <w:rsid w:val="FDBBD0BE"/>
    <w:rsid w:val="FDF35ABF"/>
    <w:rsid w:val="FDFECC4C"/>
    <w:rsid w:val="FDFED49A"/>
    <w:rsid w:val="FDFFB678"/>
    <w:rsid w:val="FE2F705D"/>
    <w:rsid w:val="FE577FB6"/>
    <w:rsid w:val="FEA7EF6D"/>
    <w:rsid w:val="FEBD8A9F"/>
    <w:rsid w:val="FEBFBBF4"/>
    <w:rsid w:val="FEE64F55"/>
    <w:rsid w:val="FEE6F21B"/>
    <w:rsid w:val="FEF7341D"/>
    <w:rsid w:val="FEFD3E42"/>
    <w:rsid w:val="FEFE5E73"/>
    <w:rsid w:val="FEFF0751"/>
    <w:rsid w:val="FF063C1D"/>
    <w:rsid w:val="FF2D773F"/>
    <w:rsid w:val="FF3A0E21"/>
    <w:rsid w:val="FF3E8946"/>
    <w:rsid w:val="FF5F6B26"/>
    <w:rsid w:val="FF6FC6D1"/>
    <w:rsid w:val="FF7720E9"/>
    <w:rsid w:val="FF77A330"/>
    <w:rsid w:val="FF7C3D2A"/>
    <w:rsid w:val="FF7D6B7D"/>
    <w:rsid w:val="FF7E4A53"/>
    <w:rsid w:val="FF97FE78"/>
    <w:rsid w:val="FF9E9D24"/>
    <w:rsid w:val="FF9F1E69"/>
    <w:rsid w:val="FF9F2CB7"/>
    <w:rsid w:val="FF9F3111"/>
    <w:rsid w:val="FFAC063A"/>
    <w:rsid w:val="FFAFCBE7"/>
    <w:rsid w:val="FFB3660F"/>
    <w:rsid w:val="FFBB469B"/>
    <w:rsid w:val="FFBE4FDC"/>
    <w:rsid w:val="FFCD172D"/>
    <w:rsid w:val="FFDE1F21"/>
    <w:rsid w:val="FFDED2F9"/>
    <w:rsid w:val="FFE8C421"/>
    <w:rsid w:val="FFEB1944"/>
    <w:rsid w:val="FFEE89A2"/>
    <w:rsid w:val="FFEEF430"/>
    <w:rsid w:val="FFEF90F5"/>
    <w:rsid w:val="FFEF9DA1"/>
    <w:rsid w:val="FFF5FECF"/>
    <w:rsid w:val="FFF7B845"/>
    <w:rsid w:val="FFFAAA65"/>
    <w:rsid w:val="FFFB8F92"/>
    <w:rsid w:val="FFFCB582"/>
    <w:rsid w:val="FFFDB63F"/>
    <w:rsid w:val="FFFF74BE"/>
    <w:rsid w:val="FFFF843D"/>
    <w:rsid w:val="FFFF9897"/>
    <w:rsid w:val="FFFFC6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uppressAutoHyphens/>
      <w:spacing w:before="60" w:after="0" w:line="240" w:lineRule="auto"/>
    </w:pPr>
    <w:rPr>
      <w:rFonts w:ascii="Times New Roman" w:hAnsi="Times New Roman" w:eastAsia="Times New Roman" w:cs="Times New Roman"/>
      <w:sz w:val="28"/>
      <w:szCs w:val="24"/>
      <w:lang w:val="ru-RU" w:eastAsia="ar-SA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11">
    <w:name w:val="Default Paragraph Font"/>
    <w:semiHidden/>
    <w:uiPriority w:val="0"/>
  </w:style>
  <w:style w:type="table" w:default="1" w:styleId="1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uiPriority w:val="0"/>
    <w:rPr>
      <w:sz w:val="16"/>
      <w:szCs w:val="16"/>
    </w:rPr>
  </w:style>
  <w:style w:type="paragraph" w:styleId="14">
    <w:name w:val="Block Text"/>
    <w:basedOn w:val="1"/>
    <w:uiPriority w:val="0"/>
    <w:pPr>
      <w:spacing w:after="120"/>
      <w:ind w:left="1440" w:leftChars="700" w:right="1440" w:rightChars="700"/>
    </w:pPr>
  </w:style>
  <w:style w:type="paragraph" w:styleId="15">
    <w:name w:val="Body Text"/>
    <w:basedOn w:val="1"/>
    <w:uiPriority w:val="0"/>
    <w:pPr>
      <w:spacing w:after="120"/>
    </w:pPr>
  </w:style>
  <w:style w:type="paragraph" w:styleId="16">
    <w:name w:val="Body Text 2"/>
    <w:basedOn w:val="1"/>
    <w:uiPriority w:val="0"/>
    <w:pPr>
      <w:spacing w:after="120" w:line="480" w:lineRule="auto"/>
    </w:pPr>
  </w:style>
  <w:style w:type="paragraph" w:styleId="17">
    <w:name w:val="Body Text 3"/>
    <w:basedOn w:val="1"/>
    <w:uiPriority w:val="0"/>
    <w:pPr>
      <w:spacing w:after="120"/>
    </w:pPr>
    <w:rPr>
      <w:sz w:val="16"/>
      <w:szCs w:val="16"/>
    </w:rPr>
  </w:style>
  <w:style w:type="paragraph" w:styleId="18">
    <w:name w:val="Body Text First Indent"/>
    <w:basedOn w:val="15"/>
    <w:uiPriority w:val="0"/>
    <w:pPr>
      <w:ind w:firstLine="420" w:firstLineChars="100"/>
    </w:pPr>
  </w:style>
  <w:style w:type="paragraph" w:styleId="19">
    <w:name w:val="Body Text Indent"/>
    <w:basedOn w:val="1"/>
    <w:uiPriority w:val="0"/>
    <w:pPr>
      <w:spacing w:after="120"/>
      <w:ind w:left="420" w:leftChars="200"/>
    </w:pPr>
  </w:style>
  <w:style w:type="paragraph" w:styleId="20">
    <w:name w:val="Body Text First Indent 2"/>
    <w:basedOn w:val="19"/>
    <w:uiPriority w:val="0"/>
    <w:pPr>
      <w:ind w:firstLine="420" w:firstLineChars="200"/>
    </w:pPr>
  </w:style>
  <w:style w:type="paragraph" w:styleId="21">
    <w:name w:val="Body Text Indent 2"/>
    <w:basedOn w:val="1"/>
    <w:uiPriority w:val="0"/>
    <w:pPr>
      <w:spacing w:after="120" w:line="480" w:lineRule="auto"/>
      <w:ind w:left="420" w:leftChars="200"/>
    </w:pPr>
  </w:style>
  <w:style w:type="paragraph" w:styleId="22">
    <w:name w:val="Body Text Indent 3"/>
    <w:basedOn w:val="1"/>
    <w:uiPriority w:val="0"/>
    <w:pPr>
      <w:spacing w:after="120"/>
      <w:ind w:left="420" w:leftChars="200"/>
    </w:pPr>
    <w:rPr>
      <w:sz w:val="16"/>
      <w:szCs w:val="16"/>
    </w:rPr>
  </w:style>
  <w:style w:type="paragraph" w:styleId="23">
    <w:name w:val="caption"/>
    <w:basedOn w:val="1"/>
    <w:next w:val="1"/>
    <w:semiHidden/>
    <w:unhideWhenUsed/>
    <w:qFormat/>
    <w:uiPriority w:val="0"/>
    <w:rPr>
      <w:rFonts w:ascii="Arial" w:hAnsi="Arial" w:eastAsia="SimHei" w:cs="Arial"/>
      <w:sz w:val="20"/>
    </w:rPr>
  </w:style>
  <w:style w:type="paragraph" w:styleId="24">
    <w:name w:val="Closing"/>
    <w:basedOn w:val="1"/>
    <w:uiPriority w:val="0"/>
    <w:pPr>
      <w:ind w:left="100" w:leftChars="2100"/>
    </w:pPr>
  </w:style>
  <w:style w:type="character" w:styleId="25">
    <w:name w:val="annotation reference"/>
    <w:basedOn w:val="11"/>
    <w:uiPriority w:val="0"/>
    <w:rPr>
      <w:sz w:val="21"/>
      <w:szCs w:val="21"/>
    </w:rPr>
  </w:style>
  <w:style w:type="paragraph" w:styleId="26">
    <w:name w:val="annotation text"/>
    <w:basedOn w:val="1"/>
    <w:uiPriority w:val="0"/>
    <w:pPr>
      <w:jc w:val="left"/>
    </w:pPr>
  </w:style>
  <w:style w:type="paragraph" w:styleId="27">
    <w:name w:val="annotation subject"/>
    <w:basedOn w:val="26"/>
    <w:next w:val="26"/>
    <w:uiPriority w:val="0"/>
    <w:rPr>
      <w:b/>
      <w:bCs/>
    </w:rPr>
  </w:style>
  <w:style w:type="paragraph" w:styleId="28">
    <w:name w:val="Date"/>
    <w:basedOn w:val="1"/>
    <w:next w:val="1"/>
    <w:uiPriority w:val="0"/>
    <w:pPr>
      <w:ind w:left="100" w:leftChars="2500"/>
    </w:pPr>
  </w:style>
  <w:style w:type="paragraph" w:styleId="29">
    <w:name w:val="Document Map"/>
    <w:basedOn w:val="1"/>
    <w:uiPriority w:val="0"/>
    <w:pPr>
      <w:shd w:val="clear" w:color="auto" w:fill="000080"/>
    </w:pPr>
  </w:style>
  <w:style w:type="paragraph" w:styleId="30">
    <w:name w:val="E-mail Signature"/>
    <w:basedOn w:val="1"/>
    <w:uiPriority w:val="0"/>
  </w:style>
  <w:style w:type="character" w:styleId="31">
    <w:name w:val="Emphasis"/>
    <w:basedOn w:val="11"/>
    <w:qFormat/>
    <w:uiPriority w:val="0"/>
    <w:rPr>
      <w:i/>
      <w:iCs/>
    </w:rPr>
  </w:style>
  <w:style w:type="character" w:styleId="32">
    <w:name w:val="endnote reference"/>
    <w:basedOn w:val="11"/>
    <w:uiPriority w:val="0"/>
    <w:rPr>
      <w:vertAlign w:val="superscript"/>
    </w:rPr>
  </w:style>
  <w:style w:type="paragraph" w:styleId="33">
    <w:name w:val="endnote text"/>
    <w:basedOn w:val="1"/>
    <w:uiPriority w:val="0"/>
    <w:pPr>
      <w:snapToGrid w:val="0"/>
      <w:jc w:val="left"/>
    </w:pPr>
  </w:style>
  <w:style w:type="paragraph" w:styleId="34">
    <w:name w:val="envelope address"/>
    <w:basedOn w:val="1"/>
    <w:uiPriority w:val="0"/>
    <w:pPr>
      <w:framePr w:w="7920" w:h="1980" w:hRule="exact" w:hSpace="180" w:wrap="auto" w:vAnchor="margin" w:hAnchor="page" w:xAlign="center" w:yAlign="bottom"/>
      <w:snapToGrid w:val="0"/>
      <w:ind w:left="100" w:leftChars="1400"/>
    </w:pPr>
    <w:rPr>
      <w:rFonts w:ascii="Arial" w:hAnsi="Arial" w:cs="Arial"/>
      <w:sz w:val="24"/>
      <w:szCs w:val="24"/>
    </w:rPr>
  </w:style>
  <w:style w:type="paragraph" w:styleId="35">
    <w:name w:val="envelope return"/>
    <w:basedOn w:val="1"/>
    <w:uiPriority w:val="0"/>
    <w:pPr>
      <w:snapToGrid w:val="0"/>
    </w:pPr>
    <w:rPr>
      <w:rFonts w:ascii="Arial" w:hAnsi="Arial" w:cs="Arial"/>
    </w:rPr>
  </w:style>
  <w:style w:type="character" w:styleId="36">
    <w:name w:val="FollowedHyperlink"/>
    <w:basedOn w:val="11"/>
    <w:uiPriority w:val="0"/>
    <w:rPr>
      <w:color w:val="800080"/>
      <w:u w:val="single"/>
    </w:rPr>
  </w:style>
  <w:style w:type="paragraph" w:styleId="37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38">
    <w:name w:val="footnote reference"/>
    <w:basedOn w:val="11"/>
    <w:uiPriority w:val="0"/>
    <w:rPr>
      <w:vertAlign w:val="superscript"/>
    </w:rPr>
  </w:style>
  <w:style w:type="paragraph" w:styleId="39">
    <w:name w:val="footnote text"/>
    <w:basedOn w:val="1"/>
    <w:uiPriority w:val="0"/>
    <w:pPr>
      <w:snapToGrid w:val="0"/>
      <w:jc w:val="left"/>
    </w:pPr>
    <w:rPr>
      <w:sz w:val="18"/>
      <w:szCs w:val="18"/>
    </w:rPr>
  </w:style>
  <w:style w:type="paragraph" w:styleId="40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41">
    <w:name w:val="HTML Acronym"/>
    <w:basedOn w:val="11"/>
    <w:uiPriority w:val="0"/>
  </w:style>
  <w:style w:type="paragraph" w:styleId="42">
    <w:name w:val="HTML Address"/>
    <w:basedOn w:val="1"/>
    <w:uiPriority w:val="0"/>
    <w:rPr>
      <w:i/>
      <w:iCs/>
    </w:rPr>
  </w:style>
  <w:style w:type="character" w:styleId="43">
    <w:name w:val="HTML Cite"/>
    <w:basedOn w:val="11"/>
    <w:uiPriority w:val="0"/>
    <w:rPr>
      <w:i/>
      <w:iCs/>
    </w:rPr>
  </w:style>
  <w:style w:type="character" w:styleId="44">
    <w:name w:val="HTML Code"/>
    <w:basedOn w:val="11"/>
    <w:uiPriority w:val="0"/>
    <w:rPr>
      <w:rFonts w:ascii="Courier New" w:hAnsi="Courier New" w:cs="Courier New"/>
      <w:sz w:val="20"/>
      <w:szCs w:val="20"/>
    </w:rPr>
  </w:style>
  <w:style w:type="character" w:styleId="45">
    <w:name w:val="HTML Definition"/>
    <w:basedOn w:val="11"/>
    <w:uiPriority w:val="0"/>
    <w:rPr>
      <w:i/>
      <w:iCs/>
    </w:rPr>
  </w:style>
  <w:style w:type="character" w:styleId="46">
    <w:name w:val="HTML Keyboard"/>
    <w:basedOn w:val="11"/>
    <w:uiPriority w:val="0"/>
    <w:rPr>
      <w:rFonts w:ascii="Courier New" w:hAnsi="Courier New" w:cs="Courier New"/>
      <w:sz w:val="20"/>
      <w:szCs w:val="20"/>
    </w:rPr>
  </w:style>
  <w:style w:type="paragraph" w:styleId="47">
    <w:name w:val="HTML Preformatted"/>
    <w:basedOn w:val="1"/>
    <w:uiPriority w:val="0"/>
    <w:rPr>
      <w:rFonts w:ascii="Courier New" w:hAnsi="Courier New" w:cs="Courier New"/>
      <w:sz w:val="20"/>
    </w:rPr>
  </w:style>
  <w:style w:type="character" w:styleId="48">
    <w:name w:val="HTML Sample"/>
    <w:basedOn w:val="11"/>
    <w:uiPriority w:val="0"/>
    <w:rPr>
      <w:rFonts w:ascii="Courier New" w:hAnsi="Courier New" w:cs="Courier New"/>
    </w:rPr>
  </w:style>
  <w:style w:type="character" w:styleId="49">
    <w:name w:val="HTML Typewriter"/>
    <w:basedOn w:val="11"/>
    <w:uiPriority w:val="0"/>
    <w:rPr>
      <w:rFonts w:ascii="Courier New" w:hAnsi="Courier New" w:cs="Courier New"/>
      <w:sz w:val="20"/>
      <w:szCs w:val="20"/>
    </w:rPr>
  </w:style>
  <w:style w:type="character" w:styleId="50">
    <w:name w:val="HTML Variable"/>
    <w:basedOn w:val="11"/>
    <w:uiPriority w:val="0"/>
    <w:rPr>
      <w:i/>
      <w:iCs/>
    </w:rPr>
  </w:style>
  <w:style w:type="character" w:styleId="51">
    <w:name w:val="Hyperlink"/>
    <w:basedOn w:val="11"/>
    <w:uiPriority w:val="0"/>
    <w:rPr>
      <w:color w:val="0000FF"/>
      <w:u w:val="single"/>
    </w:rPr>
  </w:style>
  <w:style w:type="paragraph" w:styleId="52">
    <w:name w:val="index 1"/>
    <w:basedOn w:val="1"/>
    <w:next w:val="1"/>
    <w:uiPriority w:val="0"/>
  </w:style>
  <w:style w:type="paragraph" w:styleId="53">
    <w:name w:val="index 2"/>
    <w:basedOn w:val="1"/>
    <w:next w:val="1"/>
    <w:uiPriority w:val="0"/>
    <w:pPr>
      <w:ind w:left="200" w:leftChars="200"/>
    </w:pPr>
  </w:style>
  <w:style w:type="paragraph" w:styleId="54">
    <w:name w:val="index 3"/>
    <w:basedOn w:val="1"/>
    <w:next w:val="1"/>
    <w:uiPriority w:val="0"/>
    <w:pPr>
      <w:ind w:left="400" w:leftChars="400"/>
    </w:pPr>
  </w:style>
  <w:style w:type="paragraph" w:styleId="55">
    <w:name w:val="index 4"/>
    <w:basedOn w:val="1"/>
    <w:next w:val="1"/>
    <w:uiPriority w:val="0"/>
    <w:pPr>
      <w:ind w:left="600" w:leftChars="600"/>
    </w:pPr>
  </w:style>
  <w:style w:type="paragraph" w:styleId="56">
    <w:name w:val="index 5"/>
    <w:basedOn w:val="1"/>
    <w:next w:val="1"/>
    <w:uiPriority w:val="0"/>
    <w:pPr>
      <w:ind w:left="800" w:leftChars="800"/>
    </w:pPr>
  </w:style>
  <w:style w:type="paragraph" w:styleId="57">
    <w:name w:val="index 6"/>
    <w:basedOn w:val="1"/>
    <w:next w:val="1"/>
    <w:uiPriority w:val="0"/>
    <w:pPr>
      <w:ind w:left="1000" w:leftChars="1000"/>
    </w:pPr>
  </w:style>
  <w:style w:type="paragraph" w:styleId="58">
    <w:name w:val="index 7"/>
    <w:basedOn w:val="1"/>
    <w:next w:val="1"/>
    <w:uiPriority w:val="0"/>
    <w:pPr>
      <w:ind w:left="1200" w:leftChars="1200"/>
    </w:pPr>
  </w:style>
  <w:style w:type="paragraph" w:styleId="59">
    <w:name w:val="index 8"/>
    <w:basedOn w:val="1"/>
    <w:next w:val="1"/>
    <w:uiPriority w:val="0"/>
    <w:pPr>
      <w:ind w:left="1400" w:leftChars="1400"/>
    </w:pPr>
  </w:style>
  <w:style w:type="paragraph" w:styleId="60">
    <w:name w:val="index 9"/>
    <w:basedOn w:val="1"/>
    <w:next w:val="1"/>
    <w:uiPriority w:val="0"/>
    <w:pPr>
      <w:ind w:left="1600" w:leftChars="1600"/>
    </w:pPr>
  </w:style>
  <w:style w:type="paragraph" w:styleId="61">
    <w:name w:val="index heading"/>
    <w:basedOn w:val="1"/>
    <w:next w:val="52"/>
    <w:uiPriority w:val="0"/>
    <w:rPr>
      <w:rFonts w:ascii="Arial" w:hAnsi="Arial" w:cs="Arial"/>
      <w:b/>
      <w:bCs/>
    </w:rPr>
  </w:style>
  <w:style w:type="character" w:styleId="62">
    <w:name w:val="line number"/>
    <w:basedOn w:val="11"/>
    <w:uiPriority w:val="0"/>
  </w:style>
  <w:style w:type="paragraph" w:styleId="63">
    <w:name w:val="List"/>
    <w:basedOn w:val="1"/>
    <w:uiPriority w:val="0"/>
    <w:pPr>
      <w:ind w:left="200" w:hanging="200" w:hangingChars="200"/>
    </w:pPr>
  </w:style>
  <w:style w:type="paragraph" w:styleId="64">
    <w:name w:val="List 2"/>
    <w:basedOn w:val="1"/>
    <w:uiPriority w:val="0"/>
    <w:pPr>
      <w:ind w:left="100" w:leftChars="200" w:hanging="200" w:hangingChars="200"/>
    </w:pPr>
  </w:style>
  <w:style w:type="paragraph" w:styleId="65">
    <w:name w:val="List 3"/>
    <w:basedOn w:val="1"/>
    <w:uiPriority w:val="0"/>
    <w:pPr>
      <w:ind w:left="100" w:leftChars="400" w:hanging="200" w:hangingChars="200"/>
    </w:pPr>
  </w:style>
  <w:style w:type="paragraph" w:styleId="66">
    <w:name w:val="List 4"/>
    <w:basedOn w:val="1"/>
    <w:uiPriority w:val="0"/>
    <w:pPr>
      <w:ind w:left="100" w:leftChars="600" w:hanging="200" w:hangingChars="200"/>
    </w:pPr>
  </w:style>
  <w:style w:type="paragraph" w:styleId="67">
    <w:name w:val="List 5"/>
    <w:basedOn w:val="1"/>
    <w:uiPriority w:val="0"/>
    <w:pPr>
      <w:ind w:left="100" w:leftChars="800" w:hanging="200" w:hangingChars="200"/>
    </w:pPr>
  </w:style>
  <w:style w:type="paragraph" w:styleId="68">
    <w:name w:val="List Bullet"/>
    <w:basedOn w:val="1"/>
    <w:uiPriority w:val="0"/>
    <w:pPr>
      <w:numPr>
        <w:ilvl w:val="0"/>
        <w:numId w:val="1"/>
      </w:numPr>
    </w:pPr>
  </w:style>
  <w:style w:type="paragraph" w:styleId="69">
    <w:name w:val="List Bullet 2"/>
    <w:basedOn w:val="1"/>
    <w:uiPriority w:val="0"/>
    <w:pPr>
      <w:numPr>
        <w:ilvl w:val="0"/>
        <w:numId w:val="2"/>
      </w:numPr>
    </w:pPr>
  </w:style>
  <w:style w:type="paragraph" w:styleId="70">
    <w:name w:val="List Bullet 3"/>
    <w:basedOn w:val="1"/>
    <w:uiPriority w:val="0"/>
    <w:pPr>
      <w:numPr>
        <w:ilvl w:val="0"/>
        <w:numId w:val="3"/>
      </w:numPr>
    </w:pPr>
  </w:style>
  <w:style w:type="paragraph" w:styleId="71">
    <w:name w:val="List Bullet 4"/>
    <w:basedOn w:val="1"/>
    <w:uiPriority w:val="0"/>
    <w:pPr>
      <w:numPr>
        <w:ilvl w:val="0"/>
        <w:numId w:val="4"/>
      </w:numPr>
    </w:pPr>
  </w:style>
  <w:style w:type="paragraph" w:styleId="72">
    <w:name w:val="List Bullet 5"/>
    <w:basedOn w:val="1"/>
    <w:uiPriority w:val="0"/>
    <w:pPr>
      <w:numPr>
        <w:ilvl w:val="0"/>
        <w:numId w:val="5"/>
      </w:numPr>
    </w:pPr>
  </w:style>
  <w:style w:type="paragraph" w:styleId="73">
    <w:name w:val="List Continue"/>
    <w:basedOn w:val="1"/>
    <w:uiPriority w:val="0"/>
    <w:pPr>
      <w:spacing w:after="120"/>
      <w:ind w:left="420" w:leftChars="200"/>
    </w:pPr>
  </w:style>
  <w:style w:type="paragraph" w:styleId="74">
    <w:name w:val="List Continue 2"/>
    <w:basedOn w:val="1"/>
    <w:uiPriority w:val="0"/>
    <w:pPr>
      <w:spacing w:after="120"/>
      <w:ind w:left="840" w:leftChars="400"/>
    </w:pPr>
  </w:style>
  <w:style w:type="paragraph" w:styleId="75">
    <w:name w:val="List Continue 3"/>
    <w:basedOn w:val="1"/>
    <w:uiPriority w:val="0"/>
    <w:pPr>
      <w:spacing w:after="120"/>
      <w:ind w:left="1260" w:leftChars="600"/>
    </w:pPr>
  </w:style>
  <w:style w:type="paragraph" w:styleId="76">
    <w:name w:val="List Continue 4"/>
    <w:basedOn w:val="1"/>
    <w:uiPriority w:val="0"/>
    <w:pPr>
      <w:spacing w:after="120"/>
      <w:ind w:left="1680" w:leftChars="800"/>
    </w:pPr>
  </w:style>
  <w:style w:type="paragraph" w:styleId="77">
    <w:name w:val="List Continue 5"/>
    <w:basedOn w:val="1"/>
    <w:uiPriority w:val="0"/>
    <w:pPr>
      <w:spacing w:after="120"/>
      <w:ind w:left="2100" w:leftChars="1000"/>
    </w:pPr>
  </w:style>
  <w:style w:type="paragraph" w:styleId="78">
    <w:name w:val="List Number"/>
    <w:basedOn w:val="1"/>
    <w:uiPriority w:val="0"/>
    <w:pPr>
      <w:numPr>
        <w:ilvl w:val="0"/>
        <w:numId w:val="6"/>
      </w:numPr>
    </w:pPr>
  </w:style>
  <w:style w:type="paragraph" w:styleId="79">
    <w:name w:val="List Number 2"/>
    <w:basedOn w:val="1"/>
    <w:uiPriority w:val="0"/>
    <w:pPr>
      <w:numPr>
        <w:ilvl w:val="0"/>
        <w:numId w:val="7"/>
      </w:numPr>
    </w:pPr>
  </w:style>
  <w:style w:type="paragraph" w:styleId="80">
    <w:name w:val="List Number 3"/>
    <w:basedOn w:val="1"/>
    <w:uiPriority w:val="0"/>
    <w:pPr>
      <w:numPr>
        <w:ilvl w:val="0"/>
        <w:numId w:val="8"/>
      </w:numPr>
    </w:pPr>
  </w:style>
  <w:style w:type="paragraph" w:styleId="81">
    <w:name w:val="List Number 4"/>
    <w:basedOn w:val="1"/>
    <w:uiPriority w:val="0"/>
    <w:pPr>
      <w:numPr>
        <w:ilvl w:val="0"/>
        <w:numId w:val="9"/>
      </w:numPr>
    </w:pPr>
  </w:style>
  <w:style w:type="paragraph" w:styleId="82">
    <w:name w:val="List Number 5"/>
    <w:basedOn w:val="1"/>
    <w:uiPriority w:val="0"/>
    <w:pPr>
      <w:numPr>
        <w:ilvl w:val="0"/>
        <w:numId w:val="10"/>
      </w:numPr>
    </w:pPr>
  </w:style>
  <w:style w:type="paragraph" w:styleId="83">
    <w:name w:val="macro"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84">
    <w:name w:val="Message Header"/>
    <w:basedOn w:val="1"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 w:cs="Arial"/>
      <w:sz w:val="24"/>
      <w:szCs w:val="24"/>
    </w:rPr>
  </w:style>
  <w:style w:type="paragraph" w:styleId="85">
    <w:name w:val="Normal (Web)"/>
    <w:basedOn w:val="1"/>
    <w:uiPriority w:val="0"/>
    <w:rPr>
      <w:sz w:val="24"/>
      <w:szCs w:val="24"/>
    </w:rPr>
  </w:style>
  <w:style w:type="paragraph" w:styleId="86">
    <w:name w:val="Normal Indent"/>
    <w:basedOn w:val="1"/>
    <w:uiPriority w:val="0"/>
    <w:pPr>
      <w:ind w:firstLine="420" w:firstLineChars="200"/>
    </w:pPr>
  </w:style>
  <w:style w:type="paragraph" w:styleId="87">
    <w:name w:val="Note Heading"/>
    <w:basedOn w:val="1"/>
    <w:next w:val="1"/>
    <w:uiPriority w:val="0"/>
    <w:pPr>
      <w:jc w:val="center"/>
    </w:pPr>
  </w:style>
  <w:style w:type="character" w:styleId="88">
    <w:name w:val="page number"/>
    <w:basedOn w:val="11"/>
    <w:uiPriority w:val="0"/>
  </w:style>
  <w:style w:type="paragraph" w:styleId="89">
    <w:name w:val="Plain Text"/>
    <w:basedOn w:val="1"/>
    <w:uiPriority w:val="0"/>
    <w:rPr>
      <w:rFonts w:ascii="SimSun" w:hAnsi="Courier New" w:cs="Courier New"/>
      <w:szCs w:val="21"/>
    </w:rPr>
  </w:style>
  <w:style w:type="paragraph" w:styleId="90">
    <w:name w:val="Salutation"/>
    <w:basedOn w:val="1"/>
    <w:next w:val="1"/>
    <w:uiPriority w:val="0"/>
  </w:style>
  <w:style w:type="paragraph" w:styleId="91">
    <w:name w:val="Signature"/>
    <w:basedOn w:val="1"/>
    <w:uiPriority w:val="0"/>
    <w:pPr>
      <w:ind w:left="100" w:leftChars="2100"/>
    </w:pPr>
  </w:style>
  <w:style w:type="character" w:styleId="92">
    <w:name w:val="Strong"/>
    <w:basedOn w:val="11"/>
    <w:qFormat/>
    <w:uiPriority w:val="0"/>
    <w:rPr>
      <w:b/>
      <w:bCs/>
    </w:rPr>
  </w:style>
  <w:style w:type="paragraph" w:styleId="93">
    <w:name w:val="Subtitle"/>
    <w:basedOn w:val="1"/>
    <w:qFormat/>
    <w:uiPriority w:val="0"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94">
    <w:name w:val="Table 3D effects 1"/>
    <w:basedOn w:val="12"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bottom w:val="single" w:color="FFFFFF" w:sz="6" w:space="0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95">
    <w:name w:val="Table 3D effects 2"/>
    <w:basedOn w:val="12"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6">
    <w:name w:val="Table 3D effects 3"/>
    <w:basedOn w:val="12"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7">
    <w:name w:val="Table Classic 1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6" w:space="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8">
    <w:name w:val="Table Classic 2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99">
    <w:name w:val="Table Classic 3"/>
    <w:basedOn w:val="12"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100">
    <w:name w:val="Table Classic 4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color="000000" w:sz="6" w:space="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01">
    <w:name w:val="Table Colorful 1"/>
    <w:basedOn w:val="12"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2">
    <w:name w:val="Table Colorful 2"/>
    <w:basedOn w:val="12"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3">
    <w:name w:val="Table Colorful 3"/>
    <w:basedOn w:val="12"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color="000000" w:sz="36" w:space="0"/>
          <w:right w:val="single" w:color="000000" w:sz="6" w:space="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04">
    <w:name w:val="Table Columns 1"/>
    <w:basedOn w:val="12"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left w:val="double" w:color="000000" w:sz="6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5">
    <w:name w:val="Table Columns 2"/>
    <w:basedOn w:val="12"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6">
    <w:name w:val="Table Columns 3"/>
    <w:basedOn w:val="12"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7">
    <w:name w:val="Table Columns 4"/>
    <w:basedOn w:val="12"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08">
    <w:name w:val="Table Columns 5"/>
    <w:basedOn w:val="12"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09">
    <w:name w:val="Table Contemporary"/>
    <w:basedOn w:val="12"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10">
    <w:name w:val="Table Elegant"/>
    <w:basedOn w:val="12"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1">
    <w:name w:val="Table Grid"/>
    <w:basedOn w:val="1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2">
    <w:name w:val="Table Grid 1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3">
    <w:name w:val="Table Grid 2"/>
    <w:basedOn w:val="12"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4">
    <w:name w:val="Table Grid 3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5">
    <w:name w:val="Table Grid 4"/>
    <w:basedOn w:val="12"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6">
    <w:name w:val="Table Grid 5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7">
    <w:name w:val="Table Grid 6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8">
    <w:name w:val="Table Grid 7"/>
    <w:basedOn w:val="12"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9">
    <w:name w:val="Table Grid 8"/>
    <w:basedOn w:val="12"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20">
    <w:name w:val="Table List 1"/>
    <w:basedOn w:val="12"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color="000000" w:sz="6" w:space="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1">
    <w:name w:val="Table List 2"/>
    <w:basedOn w:val="12"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2">
    <w:name w:val="Table List 3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23">
    <w:name w:val="Table List 4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8080" w:fill="FFFFFF"/>
      </w:tcPr>
    </w:tblStylePr>
  </w:style>
  <w:style w:type="table" w:styleId="124">
    <w:name w:val="Table List 5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5">
    <w:name w:val="Table List 6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6">
    <w:name w:val="Table List 7"/>
    <w:basedOn w:val="12"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left w:val="single" w:color="008000" w:sz="12" w:space="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127">
    <w:name w:val="Table List 8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000000" w:sz="6" w:space="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color="auto" w:sz="6" w:space="0"/>
          <w:tr2bl w:val="nil"/>
        </w:tcBorders>
      </w:tcPr>
    </w:tblStylePr>
  </w:style>
  <w:style w:type="paragraph" w:styleId="128">
    <w:name w:val="table of authorities"/>
    <w:basedOn w:val="1"/>
    <w:next w:val="1"/>
    <w:uiPriority w:val="0"/>
    <w:pPr>
      <w:ind w:left="420" w:leftChars="200"/>
    </w:pPr>
  </w:style>
  <w:style w:type="paragraph" w:styleId="129">
    <w:name w:val="table of figures"/>
    <w:basedOn w:val="1"/>
    <w:next w:val="1"/>
    <w:uiPriority w:val="0"/>
    <w:pPr>
      <w:ind w:leftChars="200" w:hanging="200" w:hangingChars="200"/>
    </w:pPr>
  </w:style>
  <w:style w:type="table" w:styleId="130">
    <w:name w:val="Table Professional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1">
    <w:name w:val="Table Simple 1"/>
    <w:basedOn w:val="12"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left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table" w:styleId="132">
    <w:name w:val="Table Simple 2"/>
    <w:basedOn w:val="12"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133">
    <w:name w:val="Table Simple 3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4">
    <w:name w:val="Table Subtle 1"/>
    <w:basedOn w:val="12"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left w:val="single" w:color="000000" w:sz="6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5">
    <w:name w:val="Table Subtle 2"/>
    <w:basedOn w:val="12"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6">
    <w:name w:val="Table Theme"/>
    <w:basedOn w:val="1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37">
    <w:name w:val="Table Web 1"/>
    <w:basedOn w:val="12"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8">
    <w:name w:val="Table Web 2"/>
    <w:basedOn w:val="12"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9">
    <w:name w:val="Table Web 3"/>
    <w:basedOn w:val="12"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140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141">
    <w:name w:val="toa heading"/>
    <w:basedOn w:val="1"/>
    <w:next w:val="1"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142">
    <w:name w:val="toc 1"/>
    <w:basedOn w:val="1"/>
    <w:next w:val="1"/>
    <w:uiPriority w:val="0"/>
  </w:style>
  <w:style w:type="paragraph" w:styleId="143">
    <w:name w:val="toc 2"/>
    <w:basedOn w:val="1"/>
    <w:next w:val="1"/>
    <w:uiPriority w:val="0"/>
    <w:pPr>
      <w:ind w:left="420" w:leftChars="200"/>
    </w:pPr>
  </w:style>
  <w:style w:type="paragraph" w:styleId="144">
    <w:name w:val="toc 3"/>
    <w:basedOn w:val="1"/>
    <w:next w:val="1"/>
    <w:uiPriority w:val="0"/>
    <w:pPr>
      <w:ind w:left="840" w:leftChars="400"/>
    </w:pPr>
  </w:style>
  <w:style w:type="paragraph" w:styleId="145">
    <w:name w:val="toc 4"/>
    <w:basedOn w:val="1"/>
    <w:next w:val="1"/>
    <w:uiPriority w:val="0"/>
    <w:pPr>
      <w:ind w:left="1260" w:leftChars="600"/>
    </w:pPr>
  </w:style>
  <w:style w:type="paragraph" w:styleId="146">
    <w:name w:val="toc 5"/>
    <w:basedOn w:val="1"/>
    <w:next w:val="1"/>
    <w:uiPriority w:val="0"/>
    <w:pPr>
      <w:ind w:left="1680" w:leftChars="800"/>
    </w:pPr>
  </w:style>
  <w:style w:type="paragraph" w:styleId="147">
    <w:name w:val="toc 6"/>
    <w:basedOn w:val="1"/>
    <w:next w:val="1"/>
    <w:uiPriority w:val="0"/>
    <w:pPr>
      <w:ind w:left="2100" w:leftChars="1000"/>
    </w:pPr>
  </w:style>
  <w:style w:type="paragraph" w:styleId="148">
    <w:name w:val="toc 7"/>
    <w:basedOn w:val="1"/>
    <w:next w:val="1"/>
    <w:uiPriority w:val="0"/>
    <w:pPr>
      <w:ind w:left="2520" w:leftChars="1200"/>
    </w:pPr>
  </w:style>
  <w:style w:type="paragraph" w:styleId="149">
    <w:name w:val="toc 8"/>
    <w:basedOn w:val="1"/>
    <w:next w:val="1"/>
    <w:uiPriority w:val="0"/>
    <w:pPr>
      <w:ind w:left="2940" w:leftChars="1400"/>
    </w:pPr>
  </w:style>
  <w:style w:type="paragraph" w:styleId="150">
    <w:name w:val="toc 9"/>
    <w:basedOn w:val="1"/>
    <w:next w:val="1"/>
    <w:uiPriority w:val="0"/>
    <w:pPr>
      <w:ind w:left="3360" w:leftChars="1600"/>
    </w:pPr>
  </w:style>
  <w:style w:type="table" w:styleId="151">
    <w:name w:val="Light Shading"/>
    <w:basedOn w:val="12"/>
    <w:uiPriority w:val="60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152">
    <w:name w:val="Light Shading Accent 1"/>
    <w:basedOn w:val="12"/>
    <w:uiPriority w:val="60"/>
    <w:rPr>
      <w:color w:val="365F91"/>
    </w:rPr>
    <w:tblPr>
      <w:tblBorders>
        <w:top w:val="single" w:color="4F81BD" w:sz="8" w:space="0"/>
        <w:bottom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153">
    <w:name w:val="Light Shading Accent 2"/>
    <w:basedOn w:val="12"/>
    <w:uiPriority w:val="60"/>
    <w:rPr>
      <w:color w:val="943634"/>
    </w:rPr>
    <w:tblPr>
      <w:tblBorders>
        <w:top w:val="single" w:color="C0504D" w:sz="8" w:space="0"/>
        <w:bottom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154">
    <w:name w:val="Light Shading Accent 3"/>
    <w:basedOn w:val="12"/>
    <w:uiPriority w:val="60"/>
    <w:rPr>
      <w:color w:val="76923C"/>
    </w:rPr>
    <w:tblPr>
      <w:tblBorders>
        <w:top w:val="single" w:color="9BBB59" w:sz="8" w:space="0"/>
        <w:bottom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155">
    <w:name w:val="Light Shading Accent 4"/>
    <w:basedOn w:val="12"/>
    <w:uiPriority w:val="60"/>
    <w:rPr>
      <w:color w:val="5F497A"/>
    </w:rPr>
    <w:tblPr>
      <w:tblBorders>
        <w:top w:val="single" w:color="8064A2" w:sz="8" w:space="0"/>
        <w:bottom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156">
    <w:name w:val="Light Shading Accent 5"/>
    <w:basedOn w:val="12"/>
    <w:uiPriority w:val="60"/>
    <w:rPr>
      <w:color w:val="31849B"/>
    </w:rPr>
    <w:tblPr>
      <w:tblBorders>
        <w:top w:val="single" w:color="4BACC6" w:sz="8" w:space="0"/>
        <w:bottom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157">
    <w:name w:val="Light Shading Accent 6"/>
    <w:basedOn w:val="12"/>
    <w:uiPriority w:val="60"/>
    <w:rPr>
      <w:color w:val="E36C0A"/>
    </w:rPr>
    <w:tblPr>
      <w:tblBorders>
        <w:top w:val="single" w:color="F79646" w:sz="8" w:space="0"/>
        <w:bottom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158">
    <w:name w:val="Light List"/>
    <w:basedOn w:val="12"/>
    <w:uiPriority w:val="61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159">
    <w:name w:val="Light List Accent 1"/>
    <w:basedOn w:val="12"/>
    <w:uiPriority w:val="61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styleId="160">
    <w:name w:val="Light List Accent 2"/>
    <w:basedOn w:val="12"/>
    <w:uiPriority w:val="61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</w:style>
  <w:style w:type="table" w:styleId="161">
    <w:name w:val="Light List Accent 3"/>
    <w:basedOn w:val="12"/>
    <w:uiPriority w:val="61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162">
    <w:name w:val="Light List Accent 4"/>
    <w:basedOn w:val="12"/>
    <w:uiPriority w:val="61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</w:style>
  <w:style w:type="table" w:styleId="163">
    <w:name w:val="Light List Accent 5"/>
    <w:basedOn w:val="12"/>
    <w:uiPriority w:val="61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</w:style>
  <w:style w:type="table" w:styleId="164">
    <w:name w:val="Light List Accent 6"/>
    <w:basedOn w:val="12"/>
    <w:uiPriority w:val="61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</w:style>
  <w:style w:type="table" w:styleId="165">
    <w:name w:val="Light Grid"/>
    <w:basedOn w:val="12"/>
    <w:uiPriority w:val="62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1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C0C0C0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C0C0C0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166">
    <w:name w:val="Light Grid Accent 1"/>
    <w:basedOn w:val="12"/>
    <w:uiPriority w:val="62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1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  <w:shd w:val="clear" w:color="auto" w:fill="D3DFEE"/>
      </w:tcPr>
    </w:tblStylePr>
    <w:tblStylePr w:type="band2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table" w:styleId="167">
    <w:name w:val="Light Grid Accent 2"/>
    <w:basedOn w:val="12"/>
    <w:uiPriority w:val="62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1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  <w:shd w:val="clear" w:color="auto" w:fill="EFD3D2"/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  <w:shd w:val="clear" w:color="auto" w:fill="EFD3D2"/>
      </w:tcPr>
    </w:tblStylePr>
    <w:tblStylePr w:type="band2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</w:tcPr>
    </w:tblStylePr>
  </w:style>
  <w:style w:type="table" w:styleId="168">
    <w:name w:val="Light Grid Accent 3"/>
    <w:basedOn w:val="12"/>
    <w:uiPriority w:val="62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1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  <w:shd w:val="clear" w:color="auto" w:fill="E6EED5"/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  <w:shd w:val="clear" w:color="auto" w:fill="E6EED5"/>
      </w:tcPr>
    </w:tblStylePr>
    <w:tblStylePr w:type="band2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</w:tcPr>
    </w:tblStylePr>
  </w:style>
  <w:style w:type="table" w:styleId="169">
    <w:name w:val="Light Grid Accent 4"/>
    <w:basedOn w:val="12"/>
    <w:uiPriority w:val="62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1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</w:tcPr>
    </w:tblStylePr>
  </w:style>
  <w:style w:type="table" w:styleId="170">
    <w:name w:val="Light Grid Accent 5"/>
    <w:basedOn w:val="12"/>
    <w:uiPriority w:val="62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1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  <w:shd w:val="clear" w:color="auto" w:fill="D2EAF1"/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  <w:shd w:val="clear" w:color="auto" w:fill="D2EAF1"/>
      </w:tcPr>
    </w:tblStylePr>
    <w:tblStylePr w:type="band2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</w:tcPr>
    </w:tblStylePr>
  </w:style>
  <w:style w:type="table" w:styleId="171">
    <w:name w:val="Light Grid Accent 6"/>
    <w:basedOn w:val="12"/>
    <w:uiPriority w:val="62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1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  <w:shd w:val="clear" w:color="auto" w:fill="FDE4D0"/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  <w:shd w:val="clear" w:color="auto" w:fill="FDE4D0"/>
      </w:tcPr>
    </w:tblStylePr>
    <w:tblStylePr w:type="band2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</w:tcPr>
    </w:tblStylePr>
  </w:style>
  <w:style w:type="table" w:styleId="172">
    <w:name w:val="Medium Shading 1"/>
    <w:basedOn w:val="12"/>
    <w:uiPriority w:val="63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404040" w:sz="8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sz="6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3">
    <w:name w:val="Medium Shading 1 Accent 1"/>
    <w:basedOn w:val="12"/>
    <w:uiPriority w:val="63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4">
    <w:name w:val="Medium Shading 1 Accent 2"/>
    <w:basedOn w:val="12"/>
    <w:uiPriority w:val="63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5">
    <w:name w:val="Medium Shading 1 Accent 3"/>
    <w:basedOn w:val="12"/>
    <w:uiPriority w:val="63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3CC82" w:sz="8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sz="6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6">
    <w:name w:val="Medium Shading 1 Accent 4"/>
    <w:basedOn w:val="12"/>
    <w:uiPriority w:val="63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7">
    <w:name w:val="Medium Shading 1 Accent 5"/>
    <w:basedOn w:val="12"/>
    <w:uiPriority w:val="63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8">
    <w:name w:val="Medium Shading 1 Accent 6"/>
    <w:basedOn w:val="12"/>
    <w:uiPriority w:val="63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9">
    <w:name w:val="Medium Shading 2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0">
    <w:name w:val="Medium Shading 2 Accent 1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1">
    <w:name w:val="Medium Shading 2 Accent 2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2">
    <w:name w:val="Medium Shading 2 Accent 3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3">
    <w:name w:val="Medium Shading 2 Accent 4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4">
    <w:name w:val="Medium Shading 2 Accent 5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5">
    <w:name w:val="Medium Shading 2 Accent 6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6">
    <w:name w:val="Medium List 1"/>
    <w:basedOn w:val="12"/>
    <w:uiPriority w:val="65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000000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187">
    <w:name w:val="Medium List 1 Accent 1"/>
    <w:basedOn w:val="12"/>
    <w:uiPriority w:val="65"/>
    <w:rPr>
      <w:color w:val="000000"/>
    </w:rPr>
    <w:tblPr>
      <w:tblBorders>
        <w:top w:val="single" w:color="4F81BD" w:sz="8" w:space="0"/>
        <w:bottom w:val="single" w:color="4F81B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F81B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188">
    <w:name w:val="Medium List 1 Accent 2"/>
    <w:basedOn w:val="12"/>
    <w:uiPriority w:val="65"/>
    <w:rPr>
      <w:color w:val="000000"/>
    </w:rPr>
    <w:tblPr>
      <w:tblBorders>
        <w:top w:val="single" w:color="C0504D" w:sz="8" w:space="0"/>
        <w:bottom w:val="single" w:color="C0504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C0504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89">
    <w:name w:val="Medium List 1 Accent 3"/>
    <w:basedOn w:val="12"/>
    <w:uiPriority w:val="65"/>
    <w:rPr>
      <w:color w:val="000000"/>
    </w:rPr>
    <w:tblPr>
      <w:tblBorders>
        <w:top w:val="single" w:color="9BBB59" w:sz="8" w:space="0"/>
        <w:bottom w:val="single" w:color="9BBB59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9BBB59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90">
    <w:name w:val="Medium List 1 Accent 4"/>
    <w:basedOn w:val="12"/>
    <w:uiPriority w:val="65"/>
    <w:rPr>
      <w:color w:val="000000"/>
    </w:rPr>
    <w:tblPr>
      <w:tblBorders>
        <w:top w:val="single" w:color="8064A2" w:sz="8" w:space="0"/>
        <w:bottom w:val="single" w:color="8064A2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8064A2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91">
    <w:name w:val="Medium List 1 Accent 5"/>
    <w:basedOn w:val="12"/>
    <w:uiPriority w:val="65"/>
    <w:rPr>
      <w:color w:val="000000"/>
    </w:rPr>
    <w:tblPr>
      <w:tblBorders>
        <w:top w:val="single" w:color="4BACC6" w:sz="8" w:space="0"/>
        <w:bottom w:val="single" w:color="4BACC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BACC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92">
    <w:name w:val="Medium List 1 Accent 6"/>
    <w:basedOn w:val="12"/>
    <w:uiPriority w:val="65"/>
    <w:rPr>
      <w:color w:val="000000"/>
    </w:rPr>
    <w:tblPr>
      <w:tblBorders>
        <w:top w:val="single" w:color="F79646" w:sz="8" w:space="0"/>
        <w:bottom w:val="single" w:color="F7964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F7964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193">
    <w:name w:val="Medium List 2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000000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000000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4">
    <w:name w:val="Medium List 2 Accent 1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F81B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F81B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5">
    <w:name w:val="Medium List 2 Accent 2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C0504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6">
    <w:name w:val="Medium List 2 Accent 3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9BBB59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7">
    <w:name w:val="Medium List 2 Accent 4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8064A2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8">
    <w:name w:val="Medium List 2 Accent 5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BACC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9">
    <w:name w:val="Medium List 2 Accent 6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F7964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00">
    <w:name w:val="Medium Grid 1"/>
    <w:basedOn w:val="12"/>
    <w:uiPriority w:val="67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  <w:insideV w:val="single" w:color="404040" w:sz="8" w:space="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01">
    <w:name w:val="Medium Grid 1 Accent 1"/>
    <w:basedOn w:val="12"/>
    <w:uiPriority w:val="67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02">
    <w:name w:val="Medium Grid 1 Accent 2"/>
    <w:basedOn w:val="12"/>
    <w:uiPriority w:val="67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03">
    <w:name w:val="Medium Grid 1 Accent 3"/>
    <w:basedOn w:val="12"/>
    <w:uiPriority w:val="67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  <w:insideV w:val="single" w:color="B3CC82" w:sz="8" w:space="0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04">
    <w:name w:val="Medium Grid 1 Accent 4"/>
    <w:basedOn w:val="12"/>
    <w:uiPriority w:val="67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05">
    <w:name w:val="Medium Grid 1 Accent 5"/>
    <w:basedOn w:val="12"/>
    <w:uiPriority w:val="67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06">
    <w:name w:val="Medium Grid 1 Accent 6"/>
    <w:basedOn w:val="12"/>
    <w:uiPriority w:val="67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07">
    <w:name w:val="Medium Grid 2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208">
    <w:name w:val="Medium Grid 2 Accent 1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09">
    <w:name w:val="Medium Grid 2 Accent 2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10">
    <w:name w:val="Medium Grid 2 Accent 3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11">
    <w:name w:val="Medium Grid 2 Accent 4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12">
    <w:name w:val="Medium Grid 2 Accent 5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13">
    <w:name w:val="Medium Grid 2 Accent 6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214">
    <w:name w:val="Medium Grid 3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table" w:styleId="215">
    <w:name w:val="Medium Grid 3 Accent 1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7BFDE"/>
      </w:tcPr>
    </w:tblStylePr>
  </w:style>
  <w:style w:type="table" w:styleId="216">
    <w:name w:val="Medium Grid 3 Accent 2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217">
    <w:name w:val="Medium Grid 3 Accent 3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218">
    <w:name w:val="Medium Grid 3 Accent 4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219">
    <w:name w:val="Medium Grid 3 Accent 5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220">
    <w:name w:val="Medium Grid 3 Accent 6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table" w:styleId="221">
    <w:name w:val="Dark List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222">
    <w:name w:val="Dark List Accent 1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223">
    <w:name w:val="Dark List Accent 2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224">
    <w:name w:val="Dark List Accent 3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225">
    <w:name w:val="Dark List Accent 4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226">
    <w:name w:val="Dark List Accent 5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227">
    <w:name w:val="Dark List Accent 6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228">
    <w:name w:val="Colorful Shading"/>
    <w:basedOn w:val="12"/>
    <w:uiPriority w:val="71"/>
    <w:rPr>
      <w:color w:val="000000"/>
    </w:rPr>
    <w:tblPr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29">
    <w:name w:val="Colorful Shading Accent 1"/>
    <w:basedOn w:val="12"/>
    <w:uiPriority w:val="71"/>
    <w:rPr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0">
    <w:name w:val="Colorful Shading Accent 2"/>
    <w:basedOn w:val="12"/>
    <w:uiPriority w:val="71"/>
    <w:rPr>
      <w:color w:val="000000"/>
    </w:rPr>
    <w:tblPr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1">
    <w:name w:val="Colorful Shading Accent 3"/>
    <w:basedOn w:val="12"/>
    <w:uiPriority w:val="71"/>
    <w:rPr>
      <w:color w:val="000000"/>
    </w:rPr>
    <w:tblPr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232">
    <w:name w:val="Colorful Shading Accent 4"/>
    <w:basedOn w:val="12"/>
    <w:uiPriority w:val="71"/>
    <w:rPr>
      <w:color w:val="000000"/>
    </w:rPr>
    <w:tblPr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3">
    <w:name w:val="Colorful Shading Accent 5"/>
    <w:basedOn w:val="12"/>
    <w:uiPriority w:val="71"/>
    <w:rPr>
      <w:color w:val="000000"/>
    </w:rPr>
    <w:tblPr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4">
    <w:name w:val="Colorful Shading Accent 6"/>
    <w:basedOn w:val="12"/>
    <w:uiPriority w:val="71"/>
    <w:rPr>
      <w:color w:val="000000"/>
    </w:rPr>
    <w:tblPr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5">
    <w:name w:val="Colorful List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236">
    <w:name w:val="Colorful List Accent 1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237">
    <w:name w:val="Colorful List Accent 2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238">
    <w:name w:val="Colorful List Accent 3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239">
    <w:name w:val="Colorful List Accent 4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240">
    <w:name w:val="Colorful List Accent 5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241">
    <w:name w:val="Colorful List Accent 6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242">
    <w:name w:val="Colorful Grid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43">
    <w:name w:val="Colorful Grid Accent 1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44">
    <w:name w:val="Colorful Grid Accent 2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45">
    <w:name w:val="Colorful Grid Accent 3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46">
    <w:name w:val="Colorful Grid Accent 4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47">
    <w:name w:val="Colorful Grid Accent 5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48">
    <w:name w:val="Colorful Grid Accent 6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paragraph" w:styleId="249">
    <w:name w:val="List Paragraph"/>
    <w:basedOn w:val="1"/>
    <w:qFormat/>
    <w:uiPriority w:val="34"/>
    <w:pPr>
      <w:ind w:left="720"/>
      <w:contextualSpacing/>
    </w:pPr>
  </w:style>
  <w:style w:type="paragraph" w:customStyle="1" w:styleId="250">
    <w:name w:val="H1"/>
    <w:basedOn w:val="2"/>
    <w:qFormat/>
    <w:uiPriority w:val="0"/>
    <w:pPr>
      <w:spacing w:before="0"/>
      <w:ind w:firstLine="851"/>
      <w:jc w:val="center"/>
    </w:pPr>
    <w:rPr>
      <w:rFonts w:ascii="Times New Roman" w:hAnsi="Times New Roman" w:cs="Times New Roman"/>
      <w:color w:val="000000" w:themeColor="text1"/>
      <w:sz w:val="28"/>
      <w:szCs w:val="28"/>
      <w14:textFill>
        <w14:solidFill>
          <w14:schemeClr w14:val="tx1"/>
        </w14:solidFill>
      </w14:textFill>
    </w:rPr>
  </w:style>
  <w:style w:type="paragraph" w:customStyle="1" w:styleId="251">
    <w:name w:val="WPSOffice手动目录 1"/>
    <w:uiPriority w:val="0"/>
    <w:pPr>
      <w:ind w:leftChars="0"/>
    </w:pPr>
    <w:rPr>
      <w:rFonts w:ascii="Times New Roman" w:hAnsi="Times New Roman" w:eastAsia="SimSun" w:cs="Times New Roman"/>
      <w:sz w:val="20"/>
      <w:szCs w:val="20"/>
    </w:rPr>
  </w:style>
  <w:style w:type="paragraph" w:customStyle="1" w:styleId="252">
    <w:name w:val="WPSOffice手动目录 2"/>
    <w:uiPriority w:val="0"/>
    <w:pPr>
      <w:ind w:leftChars="200"/>
    </w:pPr>
    <w:rPr>
      <w:rFonts w:ascii="Times New Roman" w:hAnsi="Times New Roman" w:eastAsia="SimSun" w:cs="Times New Roman"/>
      <w:sz w:val="20"/>
      <w:szCs w:val="20"/>
    </w:rPr>
  </w:style>
  <w:style w:type="paragraph" w:customStyle="1" w:styleId="253">
    <w:name w:val="p2"/>
    <w:uiPriority w:val="0"/>
    <w:pPr>
      <w:spacing w:before="0" w:beforeAutospacing="0" w:after="0" w:afterAutospacing="0"/>
      <w:ind w:left="0" w:right="0"/>
      <w:jc w:val="left"/>
    </w:pPr>
    <w:rPr>
      <w:rFonts w:ascii="Helvetica Neue" w:hAnsi="Helvetica Neue" w:eastAsia="Helvetica Neue" w:cs="Helvetica Neue"/>
      <w:color w:val="FFFFFF"/>
      <w:kern w:val="0"/>
      <w:sz w:val="28"/>
      <w:szCs w:val="28"/>
      <w:lang w:val="en-US" w:eastAsia="zh-CN" w:bidi="ar"/>
    </w:rPr>
  </w:style>
  <w:style w:type="paragraph" w:customStyle="1" w:styleId="254">
    <w:name w:val="p1"/>
    <w:uiPriority w:val="0"/>
    <w:pPr>
      <w:spacing w:before="0" w:beforeAutospacing="0" w:after="0" w:afterAutospacing="0"/>
      <w:ind w:left="0" w:right="0"/>
      <w:jc w:val="left"/>
    </w:pPr>
    <w:rPr>
      <w:rFonts w:hint="default" w:ascii="Helvetica Neue" w:hAnsi="Helvetica Neue" w:eastAsia="Helvetica Neue" w:cs="Helvetica Neue"/>
      <w:color w:val="FFFFFF"/>
      <w:kern w:val="0"/>
      <w:sz w:val="28"/>
      <w:szCs w:val="28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92.png"/><Relationship Id="rId98" Type="http://schemas.openxmlformats.org/officeDocument/2006/relationships/image" Target="media/image91.png"/><Relationship Id="rId97" Type="http://schemas.openxmlformats.org/officeDocument/2006/relationships/image" Target="media/image90.png"/><Relationship Id="rId96" Type="http://schemas.openxmlformats.org/officeDocument/2006/relationships/image" Target="media/image89.png"/><Relationship Id="rId95" Type="http://schemas.openxmlformats.org/officeDocument/2006/relationships/image" Target="media/image88.png"/><Relationship Id="rId94" Type="http://schemas.openxmlformats.org/officeDocument/2006/relationships/image" Target="media/image87.png"/><Relationship Id="rId93" Type="http://schemas.openxmlformats.org/officeDocument/2006/relationships/image" Target="media/image86.png"/><Relationship Id="rId92" Type="http://schemas.openxmlformats.org/officeDocument/2006/relationships/image" Target="media/image85.png"/><Relationship Id="rId91" Type="http://schemas.openxmlformats.org/officeDocument/2006/relationships/image" Target="media/image84.png"/><Relationship Id="rId90" Type="http://schemas.openxmlformats.org/officeDocument/2006/relationships/image" Target="media/image83.png"/><Relationship Id="rId9" Type="http://schemas.openxmlformats.org/officeDocument/2006/relationships/image" Target="media/image2.png"/><Relationship Id="rId89" Type="http://schemas.openxmlformats.org/officeDocument/2006/relationships/image" Target="media/image82.png"/><Relationship Id="rId88" Type="http://schemas.openxmlformats.org/officeDocument/2006/relationships/image" Target="media/image81.png"/><Relationship Id="rId87" Type="http://schemas.openxmlformats.org/officeDocument/2006/relationships/image" Target="media/image80.png"/><Relationship Id="rId86" Type="http://schemas.openxmlformats.org/officeDocument/2006/relationships/image" Target="media/image79.png"/><Relationship Id="rId85" Type="http://schemas.openxmlformats.org/officeDocument/2006/relationships/image" Target="media/image78.png"/><Relationship Id="rId84" Type="http://schemas.openxmlformats.org/officeDocument/2006/relationships/image" Target="media/image77.png"/><Relationship Id="rId83" Type="http://schemas.openxmlformats.org/officeDocument/2006/relationships/image" Target="media/image76.png"/><Relationship Id="rId82" Type="http://schemas.openxmlformats.org/officeDocument/2006/relationships/image" Target="media/image75.png"/><Relationship Id="rId81" Type="http://schemas.openxmlformats.org/officeDocument/2006/relationships/image" Target="media/image74.png"/><Relationship Id="rId80" Type="http://schemas.openxmlformats.org/officeDocument/2006/relationships/image" Target="media/image73.png"/><Relationship Id="rId8" Type="http://schemas.openxmlformats.org/officeDocument/2006/relationships/image" Target="media/image1.png"/><Relationship Id="rId79" Type="http://schemas.openxmlformats.org/officeDocument/2006/relationships/image" Target="media/image72.png"/><Relationship Id="rId78" Type="http://schemas.openxmlformats.org/officeDocument/2006/relationships/image" Target="media/image71.png"/><Relationship Id="rId77" Type="http://schemas.openxmlformats.org/officeDocument/2006/relationships/image" Target="media/image70.png"/><Relationship Id="rId76" Type="http://schemas.openxmlformats.org/officeDocument/2006/relationships/image" Target="media/image69.png"/><Relationship Id="rId75" Type="http://schemas.openxmlformats.org/officeDocument/2006/relationships/image" Target="media/image68.png"/><Relationship Id="rId74" Type="http://schemas.openxmlformats.org/officeDocument/2006/relationships/image" Target="media/image67.png"/><Relationship Id="rId73" Type="http://schemas.openxmlformats.org/officeDocument/2006/relationships/image" Target="media/image66.png"/><Relationship Id="rId72" Type="http://schemas.openxmlformats.org/officeDocument/2006/relationships/image" Target="media/image65.png"/><Relationship Id="rId71" Type="http://schemas.openxmlformats.org/officeDocument/2006/relationships/image" Target="media/image64.png"/><Relationship Id="rId70" Type="http://schemas.openxmlformats.org/officeDocument/2006/relationships/image" Target="media/image63.png"/><Relationship Id="rId7" Type="http://schemas.openxmlformats.org/officeDocument/2006/relationships/theme" Target="theme/theme1.xml"/><Relationship Id="rId69" Type="http://schemas.openxmlformats.org/officeDocument/2006/relationships/image" Target="media/image62.png"/><Relationship Id="rId68" Type="http://schemas.openxmlformats.org/officeDocument/2006/relationships/image" Target="media/image61.png"/><Relationship Id="rId67" Type="http://schemas.openxmlformats.org/officeDocument/2006/relationships/image" Target="media/image60.png"/><Relationship Id="rId66" Type="http://schemas.openxmlformats.org/officeDocument/2006/relationships/image" Target="media/image59.png"/><Relationship Id="rId65" Type="http://schemas.openxmlformats.org/officeDocument/2006/relationships/image" Target="media/image58.png"/><Relationship Id="rId64" Type="http://schemas.openxmlformats.org/officeDocument/2006/relationships/image" Target="media/image57.png"/><Relationship Id="rId63" Type="http://schemas.openxmlformats.org/officeDocument/2006/relationships/image" Target="media/image56.png"/><Relationship Id="rId62" Type="http://schemas.openxmlformats.org/officeDocument/2006/relationships/image" Target="media/image55.png"/><Relationship Id="rId61" Type="http://schemas.openxmlformats.org/officeDocument/2006/relationships/image" Target="media/image54.png"/><Relationship Id="rId60" Type="http://schemas.openxmlformats.org/officeDocument/2006/relationships/image" Target="media/image53.png"/><Relationship Id="rId6" Type="http://schemas.openxmlformats.org/officeDocument/2006/relationships/header" Target="header2.xml"/><Relationship Id="rId59" Type="http://schemas.openxmlformats.org/officeDocument/2006/relationships/image" Target="media/image52.png"/><Relationship Id="rId58" Type="http://schemas.openxmlformats.org/officeDocument/2006/relationships/image" Target="media/image51.png"/><Relationship Id="rId57" Type="http://schemas.openxmlformats.org/officeDocument/2006/relationships/image" Target="media/image50.png"/><Relationship Id="rId56" Type="http://schemas.openxmlformats.org/officeDocument/2006/relationships/image" Target="media/image49.png"/><Relationship Id="rId55" Type="http://schemas.openxmlformats.org/officeDocument/2006/relationships/image" Target="media/image48.png"/><Relationship Id="rId54" Type="http://schemas.openxmlformats.org/officeDocument/2006/relationships/image" Target="media/image47.png"/><Relationship Id="rId53" Type="http://schemas.openxmlformats.org/officeDocument/2006/relationships/image" Target="media/image46.png"/><Relationship Id="rId52" Type="http://schemas.openxmlformats.org/officeDocument/2006/relationships/image" Target="media/image45.png"/><Relationship Id="rId51" Type="http://schemas.openxmlformats.org/officeDocument/2006/relationships/image" Target="media/image44.png"/><Relationship Id="rId50" Type="http://schemas.openxmlformats.org/officeDocument/2006/relationships/image" Target="media/image43.png"/><Relationship Id="rId5" Type="http://schemas.openxmlformats.org/officeDocument/2006/relationships/header" Target="header1.xml"/><Relationship Id="rId49" Type="http://schemas.openxmlformats.org/officeDocument/2006/relationships/image" Target="media/image42.png"/><Relationship Id="rId48" Type="http://schemas.openxmlformats.org/officeDocument/2006/relationships/image" Target="media/image41.png"/><Relationship Id="rId47" Type="http://schemas.openxmlformats.org/officeDocument/2006/relationships/image" Target="media/image40.png"/><Relationship Id="rId46" Type="http://schemas.openxmlformats.org/officeDocument/2006/relationships/image" Target="media/image39.png"/><Relationship Id="rId45" Type="http://schemas.openxmlformats.org/officeDocument/2006/relationships/image" Target="media/image38.png"/><Relationship Id="rId44" Type="http://schemas.openxmlformats.org/officeDocument/2006/relationships/image" Target="media/image37.png"/><Relationship Id="rId43" Type="http://schemas.openxmlformats.org/officeDocument/2006/relationships/image" Target="media/image36.png"/><Relationship Id="rId42" Type="http://schemas.openxmlformats.org/officeDocument/2006/relationships/image" Target="media/image35.png"/><Relationship Id="rId41" Type="http://schemas.openxmlformats.org/officeDocument/2006/relationships/image" Target="media/image34.png"/><Relationship Id="rId40" Type="http://schemas.openxmlformats.org/officeDocument/2006/relationships/image" Target="media/image33.png"/><Relationship Id="rId4" Type="http://schemas.openxmlformats.org/officeDocument/2006/relationships/endnotes" Target="endnotes.xml"/><Relationship Id="rId39" Type="http://schemas.openxmlformats.org/officeDocument/2006/relationships/image" Target="media/image32.png"/><Relationship Id="rId38" Type="http://schemas.openxmlformats.org/officeDocument/2006/relationships/image" Target="media/image31.png"/><Relationship Id="rId37" Type="http://schemas.openxmlformats.org/officeDocument/2006/relationships/image" Target="media/image30.png"/><Relationship Id="rId36" Type="http://schemas.openxmlformats.org/officeDocument/2006/relationships/image" Target="media/image29.png"/><Relationship Id="rId35" Type="http://schemas.openxmlformats.org/officeDocument/2006/relationships/image" Target="media/image28.png"/><Relationship Id="rId34" Type="http://schemas.openxmlformats.org/officeDocument/2006/relationships/image" Target="media/image27.png"/><Relationship Id="rId33" Type="http://schemas.openxmlformats.org/officeDocument/2006/relationships/image" Target="media/image26.png"/><Relationship Id="rId32" Type="http://schemas.openxmlformats.org/officeDocument/2006/relationships/image" Target="media/image25.png"/><Relationship Id="rId31" Type="http://schemas.openxmlformats.org/officeDocument/2006/relationships/image" Target="media/image24.png"/><Relationship Id="rId30" Type="http://schemas.openxmlformats.org/officeDocument/2006/relationships/image" Target="media/image23.png"/><Relationship Id="rId3" Type="http://schemas.openxmlformats.org/officeDocument/2006/relationships/footnotes" Target="footnotes.xml"/><Relationship Id="rId29" Type="http://schemas.openxmlformats.org/officeDocument/2006/relationships/image" Target="media/image22.png"/><Relationship Id="rId28" Type="http://schemas.openxmlformats.org/officeDocument/2006/relationships/image" Target="media/image21.png"/><Relationship Id="rId27" Type="http://schemas.openxmlformats.org/officeDocument/2006/relationships/image" Target="media/image20.png"/><Relationship Id="rId26" Type="http://schemas.openxmlformats.org/officeDocument/2006/relationships/image" Target="media/image19.png"/><Relationship Id="rId25" Type="http://schemas.openxmlformats.org/officeDocument/2006/relationships/image" Target="media/image18.png"/><Relationship Id="rId24" Type="http://schemas.openxmlformats.org/officeDocument/2006/relationships/image" Target="media/image17.png"/><Relationship Id="rId23" Type="http://schemas.openxmlformats.org/officeDocument/2006/relationships/image" Target="media/image16.png"/><Relationship Id="rId22" Type="http://schemas.openxmlformats.org/officeDocument/2006/relationships/image" Target="media/image15.png"/><Relationship Id="rId21" Type="http://schemas.openxmlformats.org/officeDocument/2006/relationships/image" Target="media/image14.png"/><Relationship Id="rId20" Type="http://schemas.openxmlformats.org/officeDocument/2006/relationships/image" Target="media/image13.png"/><Relationship Id="rId2" Type="http://schemas.openxmlformats.org/officeDocument/2006/relationships/settings" Target="settings.xml"/><Relationship Id="rId19" Type="http://schemas.openxmlformats.org/officeDocument/2006/relationships/image" Target="media/image12.png"/><Relationship Id="rId18" Type="http://schemas.openxmlformats.org/officeDocument/2006/relationships/image" Target="media/image11.png"/><Relationship Id="rId17" Type="http://schemas.openxmlformats.org/officeDocument/2006/relationships/image" Target="media/image10.png"/><Relationship Id="rId16" Type="http://schemas.openxmlformats.org/officeDocument/2006/relationships/image" Target="media/image9.png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3" Type="http://schemas.openxmlformats.org/officeDocument/2006/relationships/fontTable" Target="fontTable.xml"/><Relationship Id="rId122" Type="http://schemas.openxmlformats.org/officeDocument/2006/relationships/numbering" Target="numbering.xml"/><Relationship Id="rId121" Type="http://schemas.openxmlformats.org/officeDocument/2006/relationships/image" Target="media/image114.png"/><Relationship Id="rId120" Type="http://schemas.openxmlformats.org/officeDocument/2006/relationships/image" Target="media/image113.png"/><Relationship Id="rId12" Type="http://schemas.openxmlformats.org/officeDocument/2006/relationships/image" Target="media/image5.png"/><Relationship Id="rId119" Type="http://schemas.openxmlformats.org/officeDocument/2006/relationships/image" Target="media/image112.png"/><Relationship Id="rId118" Type="http://schemas.openxmlformats.org/officeDocument/2006/relationships/image" Target="media/image111.png"/><Relationship Id="rId117" Type="http://schemas.openxmlformats.org/officeDocument/2006/relationships/image" Target="media/image110.png"/><Relationship Id="rId116" Type="http://schemas.openxmlformats.org/officeDocument/2006/relationships/image" Target="media/image109.png"/><Relationship Id="rId115" Type="http://schemas.openxmlformats.org/officeDocument/2006/relationships/image" Target="media/image108.png"/><Relationship Id="rId114" Type="http://schemas.openxmlformats.org/officeDocument/2006/relationships/image" Target="media/image107.png"/><Relationship Id="rId113" Type="http://schemas.openxmlformats.org/officeDocument/2006/relationships/image" Target="media/image106.png"/><Relationship Id="rId112" Type="http://schemas.openxmlformats.org/officeDocument/2006/relationships/image" Target="media/image105.png"/><Relationship Id="rId111" Type="http://schemas.openxmlformats.org/officeDocument/2006/relationships/image" Target="media/image104.png"/><Relationship Id="rId110" Type="http://schemas.openxmlformats.org/officeDocument/2006/relationships/image" Target="media/image103.png"/><Relationship Id="rId11" Type="http://schemas.openxmlformats.org/officeDocument/2006/relationships/image" Target="media/image4.png"/><Relationship Id="rId109" Type="http://schemas.openxmlformats.org/officeDocument/2006/relationships/image" Target="media/image102.png"/><Relationship Id="rId108" Type="http://schemas.openxmlformats.org/officeDocument/2006/relationships/image" Target="media/image101.png"/><Relationship Id="rId107" Type="http://schemas.openxmlformats.org/officeDocument/2006/relationships/image" Target="media/image100.png"/><Relationship Id="rId106" Type="http://schemas.openxmlformats.org/officeDocument/2006/relationships/image" Target="media/image99.png"/><Relationship Id="rId105" Type="http://schemas.openxmlformats.org/officeDocument/2006/relationships/image" Target="media/image98.png"/><Relationship Id="rId104" Type="http://schemas.openxmlformats.org/officeDocument/2006/relationships/image" Target="media/image97.png"/><Relationship Id="rId103" Type="http://schemas.openxmlformats.org/officeDocument/2006/relationships/image" Target="media/image96.png"/><Relationship Id="rId102" Type="http://schemas.openxmlformats.org/officeDocument/2006/relationships/image" Target="media/image95.png"/><Relationship Id="rId101" Type="http://schemas.openxmlformats.org/officeDocument/2006/relationships/image" Target="media/image94.png"/><Relationship Id="rId100" Type="http://schemas.openxmlformats.org/officeDocument/2006/relationships/image" Target="media/image93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108</Pages>
  <Words>0</Words>
  <Characters>0</Characters>
  <Lines>1</Lines>
  <Paragraphs>1</Paragraphs>
  <TotalTime>126</TotalTime>
  <ScaleCrop>false</ScaleCrop>
  <LinksUpToDate>false</LinksUpToDate>
  <CharactersWithSpaces>0</CharactersWithSpaces>
  <Application>WPS Office_12.1.23152.23152_F1E327BC-269C-435d-A152-05C5408002CA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2025-12-15T19:03:00Z</dcterms:created>
  <dc:creator>Роман Михайлов</dc:creator>
  <cp:lastModifiedBy>Роман Михайлов</cp:lastModifiedBy>
  <dcterms:modified xsi:type="dcterms:W3CDTF">2025-12-16T20:18:23Z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1033-12.1.23152.23152</vt:lpwstr>
  </property>
  <property fmtid="{D5CDD505-2E9C-101B-9397-08002B2CF9AE}" pid="3" name="ICV">
    <vt:lpwstr>53B420ABC8EEE55B5F9441699B467C91_43</vt:lpwstr>
  </property>
</Properties>
</file>