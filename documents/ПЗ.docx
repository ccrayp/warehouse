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B831" w14:textId="77777777" w:rsidR="0068053D" w:rsidRDefault="000C36D5">
      <w:pPr>
        <w:spacing w:before="0" w:line="255" w:lineRule="auto"/>
        <w:jc w:val="center"/>
        <w:rPr>
          <w:rFonts w:eastAsia="Calibri"/>
          <w:sz w:val="24"/>
        </w:rPr>
      </w:pPr>
      <w:r>
        <w:rPr>
          <w:rFonts w:eastAsia="Calibri"/>
          <w:sz w:val="24"/>
        </w:rPr>
        <w:t>Министерство науки и высшего образования Российской Федерации</w:t>
      </w:r>
    </w:p>
    <w:p w14:paraId="5E3AF6C2" w14:textId="77777777" w:rsidR="0068053D" w:rsidRDefault="000C36D5">
      <w:pPr>
        <w:spacing w:before="0" w:line="255" w:lineRule="auto"/>
        <w:ind w:right="-1"/>
        <w:jc w:val="center"/>
        <w:rPr>
          <w:sz w:val="24"/>
        </w:rPr>
      </w:pPr>
      <w:r>
        <w:rPr>
          <w:sz w:val="24"/>
        </w:rPr>
        <w:t xml:space="preserve">Федеральное государственное бюджетное </w:t>
      </w:r>
      <w:r>
        <w:rPr>
          <w:sz w:val="24"/>
        </w:rPr>
        <w:br/>
        <w:t>образовательное учреждение высшего образования</w:t>
      </w:r>
    </w:p>
    <w:p w14:paraId="17194AD8" w14:textId="77777777" w:rsidR="0068053D" w:rsidRDefault="000C36D5">
      <w:pPr>
        <w:spacing w:before="0" w:line="255" w:lineRule="auto"/>
        <w:ind w:right="-1"/>
        <w:jc w:val="center"/>
        <w:rPr>
          <w:sz w:val="24"/>
        </w:rPr>
      </w:pPr>
      <w:r>
        <w:rPr>
          <w:sz w:val="24"/>
        </w:rPr>
        <w:t>«Новгородский государственный университет имени Ярослава Мудрого»</w:t>
      </w:r>
    </w:p>
    <w:p w14:paraId="4058F631" w14:textId="77777777" w:rsidR="0068053D" w:rsidRDefault="000C36D5">
      <w:pPr>
        <w:spacing w:before="0" w:line="255" w:lineRule="auto"/>
        <w:ind w:right="-1"/>
        <w:jc w:val="center"/>
        <w:rPr>
          <w:sz w:val="24"/>
        </w:rPr>
      </w:pPr>
      <w:r>
        <w:rPr>
          <w:sz w:val="24"/>
        </w:rPr>
        <w:t>ПОЛИТЕХНИЧЕСКИЙ ИНСТИТУТ</w:t>
      </w:r>
    </w:p>
    <w:p w14:paraId="2FE998B5" w14:textId="77777777" w:rsidR="0068053D" w:rsidRDefault="0068053D">
      <w:pPr>
        <w:spacing w:before="0" w:line="255" w:lineRule="auto"/>
        <w:ind w:right="-1"/>
        <w:jc w:val="center"/>
        <w:rPr>
          <w:sz w:val="24"/>
        </w:rPr>
      </w:pPr>
    </w:p>
    <w:p w14:paraId="2F94289A" w14:textId="77777777" w:rsidR="0068053D" w:rsidRDefault="000C36D5">
      <w:pPr>
        <w:spacing w:before="0" w:after="2280" w:line="255" w:lineRule="auto"/>
        <w:jc w:val="center"/>
        <w:rPr>
          <w:sz w:val="24"/>
        </w:rPr>
      </w:pPr>
      <w:r>
        <w:rPr>
          <w:sz w:val="24"/>
        </w:rPr>
        <w:t>КАФЕДРА ИНФОРМАЦИОННЫХ ТЕХНОЛОГИЙ И СИСТЕМ</w:t>
      </w:r>
    </w:p>
    <w:p w14:paraId="61E67568" w14:textId="77777777" w:rsidR="0068053D" w:rsidRDefault="000C36D5">
      <w:pPr>
        <w:shd w:val="clear" w:color="auto" w:fill="FFFFFF"/>
        <w:tabs>
          <w:tab w:val="left" w:pos="605"/>
        </w:tabs>
        <w:spacing w:after="480"/>
        <w:jc w:val="center"/>
        <w:rPr>
          <w:caps/>
          <w:sz w:val="32"/>
          <w:szCs w:val="32"/>
        </w:rPr>
      </w:pPr>
      <w:r>
        <w:rPr>
          <w:caps/>
          <w:sz w:val="32"/>
          <w:szCs w:val="32"/>
        </w:rPr>
        <w:t>Разработка базы данных и программных продуктов для системы автоматизации работы склада</w:t>
      </w:r>
    </w:p>
    <w:p w14:paraId="61331256" w14:textId="77777777" w:rsidR="0068053D" w:rsidRDefault="000C36D5">
      <w:pPr>
        <w:shd w:val="clear" w:color="auto" w:fill="FFFFFF"/>
        <w:tabs>
          <w:tab w:val="left" w:pos="605"/>
        </w:tabs>
        <w:jc w:val="center"/>
        <w:rPr>
          <w:caps/>
          <w:sz w:val="32"/>
          <w:szCs w:val="32"/>
        </w:rPr>
      </w:pPr>
      <w:r>
        <w:rPr>
          <w:color w:val="000000"/>
        </w:rPr>
        <w:t>Курсовой проект по учебной дисциплине «Базы данных»</w:t>
      </w:r>
      <w:r>
        <w:rPr>
          <w:caps/>
          <w:sz w:val="32"/>
          <w:szCs w:val="32"/>
        </w:rPr>
        <w:t xml:space="preserve"> </w:t>
      </w:r>
    </w:p>
    <w:p w14:paraId="7F535B3C" w14:textId="77777777" w:rsidR="0068053D" w:rsidRDefault="000C36D5">
      <w:pPr>
        <w:shd w:val="clear" w:color="auto" w:fill="FFFFFF"/>
        <w:tabs>
          <w:tab w:val="left" w:pos="605"/>
        </w:tabs>
        <w:spacing w:after="2160"/>
        <w:jc w:val="center"/>
        <w:rPr>
          <w:caps/>
          <w:sz w:val="32"/>
          <w:szCs w:val="32"/>
        </w:rPr>
      </w:pPr>
      <w:r>
        <w:rPr>
          <w:color w:val="000000"/>
        </w:rPr>
        <w:t>по специальности 09.03.01 Информатика и вычислительная техника</w:t>
      </w:r>
      <w:r>
        <w:rPr>
          <w:color w:val="000000"/>
        </w:rPr>
        <w:br/>
        <w:t>ПТИ.КП 3093.004.9ПЗ</w:t>
      </w:r>
    </w:p>
    <w:tbl>
      <w:tblPr>
        <w:tblW w:w="9639" w:type="dxa"/>
        <w:tblLayout w:type="fixed"/>
        <w:tblLook w:val="04A0" w:firstRow="1" w:lastRow="0" w:firstColumn="1" w:lastColumn="0" w:noHBand="0" w:noVBand="1"/>
      </w:tblPr>
      <w:tblGrid>
        <w:gridCol w:w="4927"/>
        <w:gridCol w:w="4712"/>
      </w:tblGrid>
      <w:tr w:rsidR="0068053D" w14:paraId="21AECD8F" w14:textId="77777777">
        <w:trPr>
          <w:trHeight w:val="1278"/>
        </w:trPr>
        <w:tc>
          <w:tcPr>
            <w:tcW w:w="4927" w:type="dxa"/>
          </w:tcPr>
          <w:p w14:paraId="3BDFFF83" w14:textId="77777777" w:rsidR="0068053D" w:rsidRDefault="0068053D">
            <w:pPr>
              <w:snapToGrid w:val="0"/>
            </w:pPr>
          </w:p>
        </w:tc>
        <w:tc>
          <w:tcPr>
            <w:tcW w:w="4712" w:type="dxa"/>
          </w:tcPr>
          <w:p w14:paraId="1B5A2207" w14:textId="77777777" w:rsidR="0068053D" w:rsidRDefault="000C36D5">
            <w:r>
              <w:t>Руководитель</w:t>
            </w:r>
          </w:p>
          <w:p w14:paraId="6BD82D6C" w14:textId="77777777" w:rsidR="0068053D" w:rsidRDefault="000C36D5">
            <w:pPr>
              <w:tabs>
                <w:tab w:val="left" w:pos="1906"/>
              </w:tabs>
            </w:pPr>
            <w:r>
              <w:rPr>
                <w:u w:val="single"/>
              </w:rPr>
              <w:tab/>
            </w:r>
            <w:r>
              <w:t>/ Л.Н. Цымбалюк</w:t>
            </w:r>
          </w:p>
          <w:p w14:paraId="5F5381FE" w14:textId="77777777" w:rsidR="0068053D" w:rsidRDefault="000C36D5">
            <w:pPr>
              <w:tabs>
                <w:tab w:val="left" w:pos="3611"/>
              </w:tabs>
            </w:pPr>
            <w:r>
              <w:t>«__</w:t>
            </w:r>
            <w:proofErr w:type="gramStart"/>
            <w:r>
              <w:t>_»_</w:t>
            </w:r>
            <w:proofErr w:type="gramEnd"/>
            <w:r>
              <w:t xml:space="preserve">___________2025 г. </w:t>
            </w:r>
          </w:p>
        </w:tc>
      </w:tr>
      <w:tr w:rsidR="0068053D" w14:paraId="6B7410CE" w14:textId="77777777">
        <w:tc>
          <w:tcPr>
            <w:tcW w:w="4927" w:type="dxa"/>
          </w:tcPr>
          <w:p w14:paraId="4A10AA16" w14:textId="77777777" w:rsidR="0068053D" w:rsidRDefault="0068053D">
            <w:pPr>
              <w:snapToGrid w:val="0"/>
            </w:pPr>
          </w:p>
        </w:tc>
        <w:tc>
          <w:tcPr>
            <w:tcW w:w="4712" w:type="dxa"/>
          </w:tcPr>
          <w:p w14:paraId="7C59DE3D" w14:textId="77777777" w:rsidR="0068053D" w:rsidRDefault="000C36D5">
            <w:pPr>
              <w:spacing w:before="240"/>
            </w:pPr>
            <w:r>
              <w:t>Студент группы 3093</w:t>
            </w:r>
          </w:p>
          <w:p w14:paraId="1EAFB89B" w14:textId="77777777" w:rsidR="0068053D" w:rsidRDefault="000C36D5">
            <w:pPr>
              <w:tabs>
                <w:tab w:val="left" w:pos="1906"/>
              </w:tabs>
            </w:pPr>
            <w:r>
              <w:rPr>
                <w:u w:val="single"/>
              </w:rPr>
              <w:tab/>
            </w:r>
            <w:r>
              <w:t>/ Р.А. Михайлов</w:t>
            </w:r>
          </w:p>
          <w:p w14:paraId="5649E21B" w14:textId="77777777" w:rsidR="0068053D" w:rsidRDefault="000C36D5">
            <w:pPr>
              <w:tabs>
                <w:tab w:val="left" w:pos="3611"/>
              </w:tabs>
              <w:rPr>
                <w:sz w:val="24"/>
              </w:rPr>
            </w:pPr>
            <w:r>
              <w:t>«__</w:t>
            </w:r>
            <w:proofErr w:type="gramStart"/>
            <w:r>
              <w:t>_»_</w:t>
            </w:r>
            <w:proofErr w:type="gramEnd"/>
            <w:r>
              <w:t>___________2025 г.</w:t>
            </w:r>
          </w:p>
        </w:tc>
      </w:tr>
    </w:tbl>
    <w:p w14:paraId="5EB5975C"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777C8D3E" w14:textId="77777777" w:rsidR="0068053D" w:rsidRDefault="000C36D5">
      <w:pPr>
        <w:spacing w:before="0" w:after="480" w:line="360" w:lineRule="auto"/>
        <w:jc w:val="center"/>
      </w:pPr>
      <w:r>
        <w:lastRenderedPageBreak/>
        <w:t>Аннотация</w:t>
      </w:r>
    </w:p>
    <w:p w14:paraId="00438827" w14:textId="77777777" w:rsidR="0068053D" w:rsidRDefault="000C36D5">
      <w:pPr>
        <w:spacing w:before="0" w:line="360" w:lineRule="auto"/>
        <w:ind w:firstLine="700"/>
        <w:jc w:val="both"/>
      </w:pPr>
      <w:r>
        <w:t>Пояснительная записка содержит:</w:t>
      </w:r>
    </w:p>
    <w:p w14:paraId="39CAE09D" w14:textId="77777777" w:rsidR="0068053D" w:rsidRDefault="000C36D5">
      <w:pPr>
        <w:spacing w:before="0" w:line="360" w:lineRule="auto"/>
        <w:ind w:firstLine="700"/>
        <w:jc w:val="both"/>
      </w:pPr>
      <w:r>
        <w:t>Объем работы:</w:t>
      </w:r>
    </w:p>
    <w:tbl>
      <w:tblPr>
        <w:tblStyle w:val="affd"/>
        <w:tblW w:w="0" w:type="auto"/>
        <w:tblInd w:w="673" w:type="dxa"/>
        <w:tblLook w:val="04A0" w:firstRow="1" w:lastRow="0" w:firstColumn="1" w:lastColumn="0" w:noHBand="0" w:noVBand="1"/>
      </w:tblPr>
      <w:tblGrid>
        <w:gridCol w:w="4112"/>
        <w:gridCol w:w="4786"/>
      </w:tblGrid>
      <w:tr w:rsidR="0068053D" w14:paraId="4EEC397D" w14:textId="77777777">
        <w:tc>
          <w:tcPr>
            <w:tcW w:w="4112" w:type="dxa"/>
            <w:tcBorders>
              <w:top w:val="nil"/>
              <w:left w:val="nil"/>
              <w:bottom w:val="nil"/>
              <w:right w:val="nil"/>
            </w:tcBorders>
          </w:tcPr>
          <w:p w14:paraId="3717B377" w14:textId="77777777" w:rsidR="0068053D" w:rsidRDefault="000C36D5">
            <w:pPr>
              <w:widowControl/>
              <w:spacing w:before="0" w:line="360" w:lineRule="auto"/>
            </w:pPr>
            <w:r>
              <w:t>страниц</w:t>
            </w:r>
          </w:p>
        </w:tc>
        <w:tc>
          <w:tcPr>
            <w:tcW w:w="4786" w:type="dxa"/>
            <w:tcBorders>
              <w:top w:val="nil"/>
              <w:left w:val="nil"/>
              <w:bottom w:val="nil"/>
              <w:right w:val="nil"/>
            </w:tcBorders>
          </w:tcPr>
          <w:p w14:paraId="234CA896" w14:textId="77777777" w:rsidR="0068053D" w:rsidRDefault="000C36D5">
            <w:pPr>
              <w:widowControl/>
              <w:spacing w:before="0" w:line="360" w:lineRule="auto"/>
            </w:pPr>
            <w:r>
              <w:t>75</w:t>
            </w:r>
          </w:p>
        </w:tc>
      </w:tr>
      <w:tr w:rsidR="0068053D" w14:paraId="215EC2FA" w14:textId="77777777">
        <w:tc>
          <w:tcPr>
            <w:tcW w:w="4112" w:type="dxa"/>
            <w:tcBorders>
              <w:top w:val="nil"/>
              <w:left w:val="nil"/>
              <w:bottom w:val="nil"/>
              <w:right w:val="nil"/>
            </w:tcBorders>
          </w:tcPr>
          <w:p w14:paraId="576656B0" w14:textId="77777777" w:rsidR="0068053D" w:rsidRDefault="000C36D5">
            <w:pPr>
              <w:widowControl/>
              <w:spacing w:before="0" w:line="360" w:lineRule="auto"/>
            </w:pPr>
            <w:r>
              <w:t>рисунков</w:t>
            </w:r>
          </w:p>
        </w:tc>
        <w:tc>
          <w:tcPr>
            <w:tcW w:w="4786" w:type="dxa"/>
            <w:tcBorders>
              <w:top w:val="nil"/>
              <w:left w:val="nil"/>
              <w:bottom w:val="nil"/>
              <w:right w:val="nil"/>
            </w:tcBorders>
          </w:tcPr>
          <w:p w14:paraId="0C187575" w14:textId="77777777" w:rsidR="0068053D" w:rsidRDefault="000C36D5">
            <w:pPr>
              <w:widowControl/>
              <w:spacing w:before="0" w:line="360" w:lineRule="auto"/>
            </w:pPr>
            <w:r>
              <w:t>64</w:t>
            </w:r>
          </w:p>
        </w:tc>
      </w:tr>
      <w:tr w:rsidR="0068053D" w14:paraId="0F6514BA" w14:textId="77777777">
        <w:tc>
          <w:tcPr>
            <w:tcW w:w="4112" w:type="dxa"/>
            <w:tcBorders>
              <w:top w:val="nil"/>
              <w:left w:val="nil"/>
              <w:bottom w:val="nil"/>
              <w:right w:val="nil"/>
            </w:tcBorders>
          </w:tcPr>
          <w:p w14:paraId="4B6AB082" w14:textId="77777777" w:rsidR="0068053D" w:rsidRDefault="000C36D5">
            <w:pPr>
              <w:widowControl/>
              <w:spacing w:before="0" w:line="360" w:lineRule="auto"/>
            </w:pPr>
            <w:r>
              <w:t>таблиц</w:t>
            </w:r>
          </w:p>
        </w:tc>
        <w:tc>
          <w:tcPr>
            <w:tcW w:w="4786" w:type="dxa"/>
            <w:tcBorders>
              <w:top w:val="nil"/>
              <w:left w:val="nil"/>
              <w:bottom w:val="nil"/>
              <w:right w:val="nil"/>
            </w:tcBorders>
          </w:tcPr>
          <w:p w14:paraId="57025433" w14:textId="77777777" w:rsidR="0068053D" w:rsidRDefault="000C36D5">
            <w:pPr>
              <w:widowControl/>
              <w:spacing w:before="0" w:line="360" w:lineRule="auto"/>
            </w:pPr>
            <w:r>
              <w:t>15</w:t>
            </w:r>
          </w:p>
        </w:tc>
      </w:tr>
      <w:tr w:rsidR="0068053D" w14:paraId="1082791E" w14:textId="77777777">
        <w:tc>
          <w:tcPr>
            <w:tcW w:w="4112" w:type="dxa"/>
            <w:tcBorders>
              <w:top w:val="nil"/>
              <w:left w:val="nil"/>
              <w:bottom w:val="nil"/>
              <w:right w:val="nil"/>
            </w:tcBorders>
          </w:tcPr>
          <w:p w14:paraId="33D8E223" w14:textId="77777777" w:rsidR="0068053D" w:rsidRDefault="000C36D5">
            <w:pPr>
              <w:widowControl/>
              <w:spacing w:before="0" w:line="360" w:lineRule="auto"/>
            </w:pPr>
            <w:r>
              <w:t>приложений</w:t>
            </w:r>
          </w:p>
        </w:tc>
        <w:tc>
          <w:tcPr>
            <w:tcW w:w="4786" w:type="dxa"/>
            <w:tcBorders>
              <w:top w:val="nil"/>
              <w:left w:val="nil"/>
              <w:bottom w:val="nil"/>
              <w:right w:val="nil"/>
            </w:tcBorders>
          </w:tcPr>
          <w:p w14:paraId="226825E5" w14:textId="77777777" w:rsidR="0068053D" w:rsidRDefault="000C36D5">
            <w:pPr>
              <w:widowControl/>
              <w:spacing w:before="0" w:line="360" w:lineRule="auto"/>
            </w:pPr>
            <w:r>
              <w:t>5</w:t>
            </w:r>
          </w:p>
        </w:tc>
      </w:tr>
      <w:tr w:rsidR="0068053D" w14:paraId="2C4E8958" w14:textId="77777777">
        <w:tc>
          <w:tcPr>
            <w:tcW w:w="4112" w:type="dxa"/>
            <w:tcBorders>
              <w:top w:val="nil"/>
              <w:left w:val="nil"/>
              <w:bottom w:val="nil"/>
              <w:right w:val="nil"/>
            </w:tcBorders>
          </w:tcPr>
          <w:p w14:paraId="786D2CD7" w14:textId="77777777" w:rsidR="0068053D" w:rsidRDefault="000C36D5">
            <w:pPr>
              <w:widowControl/>
              <w:spacing w:before="0" w:line="360" w:lineRule="auto"/>
            </w:pPr>
            <w:r>
              <w:t>библиографических источников</w:t>
            </w:r>
          </w:p>
        </w:tc>
        <w:tc>
          <w:tcPr>
            <w:tcW w:w="4786" w:type="dxa"/>
            <w:tcBorders>
              <w:top w:val="nil"/>
              <w:left w:val="nil"/>
              <w:bottom w:val="nil"/>
              <w:right w:val="nil"/>
            </w:tcBorders>
          </w:tcPr>
          <w:p w14:paraId="0F5E361C" w14:textId="77777777" w:rsidR="0068053D" w:rsidRDefault="000C36D5">
            <w:pPr>
              <w:widowControl/>
              <w:spacing w:before="0" w:line="360" w:lineRule="auto"/>
            </w:pPr>
            <w:r>
              <w:t>10</w:t>
            </w:r>
          </w:p>
        </w:tc>
      </w:tr>
    </w:tbl>
    <w:p w14:paraId="5BF7BF25" w14:textId="77777777" w:rsidR="0068053D" w:rsidRDefault="000C36D5">
      <w:pPr>
        <w:spacing w:before="480" w:line="360" w:lineRule="auto"/>
        <w:jc w:val="both"/>
      </w:pPr>
      <w:r>
        <w:tab/>
      </w:r>
      <w:r>
        <w:t>Программный продукт был разработан в процессе выполнения курсового проекта студентом Новгородского Государственного Университета имени Ярослава Мудрого Михайловым Р. А.</w:t>
      </w:r>
    </w:p>
    <w:p w14:paraId="4A6CE7E6" w14:textId="77777777" w:rsidR="0068053D" w:rsidRDefault="000C36D5">
      <w:pPr>
        <w:spacing w:line="360" w:lineRule="auto"/>
        <w:ind w:firstLine="700"/>
        <w:jc w:val="both"/>
      </w:pPr>
      <w:r>
        <w:rPr>
          <w:rFonts w:ascii="Times New Roman Regular" w:hAnsi="Times New Roman Regular" w:cs="Times New Roman Regular"/>
          <w:szCs w:val="28"/>
        </w:rPr>
        <w:t xml:space="preserve">Данный документ содержит описание информационной системы “Склад” </w:t>
      </w:r>
      <w:r>
        <w:rPr>
          <w:rFonts w:ascii="Times New Roman Regular" w:eastAsia="SimSun" w:hAnsi="Times New Roman Regular" w:cs="Times New Roman Regular"/>
          <w:szCs w:val="28"/>
          <w:lang w:eastAsia="zh-CN" w:bidi="ar"/>
        </w:rPr>
        <w:t>Разработка базы данных для автоматизации учёта товаров на складе.</w:t>
      </w:r>
    </w:p>
    <w:p w14:paraId="4F094D41" w14:textId="77777777" w:rsidR="0068053D" w:rsidRDefault="000C36D5">
      <w:pPr>
        <w:spacing w:before="0" w:line="360" w:lineRule="auto"/>
        <w:ind w:firstLine="700"/>
        <w:jc w:val="both"/>
      </w:pPr>
      <w:r>
        <w:t>Разработанный программный продукт удовлетворяет все требованиям поставленной задачи.</w:t>
      </w:r>
      <w:r>
        <w:br w:type="page"/>
      </w:r>
    </w:p>
    <w:p w14:paraId="32E58344" w14:textId="77777777" w:rsidR="0068053D" w:rsidRDefault="0068053D">
      <w:pPr>
        <w:sectPr w:rsidR="0068053D">
          <w:headerReference w:type="default" r:id="rId7"/>
          <w:pgSz w:w="11906" w:h="16838"/>
          <w:pgMar w:top="1134" w:right="850" w:bottom="1134" w:left="1701" w:header="720" w:footer="720" w:gutter="0"/>
          <w:cols w:space="0"/>
          <w:docGrid w:linePitch="360"/>
        </w:sectPr>
      </w:pPr>
    </w:p>
    <w:sdt>
      <w:sdtPr>
        <w:rPr>
          <w:rFonts w:ascii="SimSun" w:eastAsia="SimSun" w:hAnsi="SimSun"/>
          <w:sz w:val="21"/>
        </w:rPr>
        <w:id w:val="315046811"/>
        <w15:color w:val="DBDBDB"/>
        <w:docPartObj>
          <w:docPartGallery w:val="Table of Contents"/>
          <w:docPartUnique/>
        </w:docPartObj>
      </w:sdtPr>
      <w:sdtEndPr>
        <w:rPr>
          <w:rFonts w:ascii="Times New Roman" w:hAnsi="Times New Roman"/>
          <w:sz w:val="28"/>
          <w:szCs w:val="28"/>
        </w:rPr>
      </w:sdtEndPr>
      <w:sdtContent>
        <w:p w14:paraId="29E99A93" w14:textId="77777777" w:rsidR="0068053D" w:rsidRDefault="000C36D5">
          <w:pPr>
            <w:spacing w:before="0" w:after="480" w:line="360" w:lineRule="auto"/>
            <w:jc w:val="center"/>
            <w:rPr>
              <w:szCs w:val="28"/>
            </w:rPr>
          </w:pPr>
          <w:r>
            <w:rPr>
              <w:rFonts w:eastAsia="SimSun"/>
              <w:szCs w:val="28"/>
            </w:rPr>
            <w:t>Содержание</w:t>
          </w:r>
        </w:p>
        <w:p w14:paraId="01DBCF33" w14:textId="25F407C4" w:rsidR="0068053D" w:rsidRDefault="000C36D5">
          <w:pPr>
            <w:pStyle w:val="18"/>
            <w:tabs>
              <w:tab w:val="right" w:leader="dot" w:pos="9355"/>
            </w:tabs>
            <w:spacing w:line="360" w:lineRule="auto"/>
            <w:jc w:val="both"/>
          </w:pPr>
          <w:r>
            <w:rPr>
              <w:szCs w:val="28"/>
            </w:rPr>
            <w:fldChar w:fldCharType="begin"/>
          </w:r>
          <w:r>
            <w:rPr>
              <w:szCs w:val="28"/>
            </w:rPr>
            <w:instrText xml:space="preserve">TOC \o "1-2" \h \u </w:instrText>
          </w:r>
          <w:r>
            <w:rPr>
              <w:szCs w:val="28"/>
            </w:rPr>
            <w:fldChar w:fldCharType="separate"/>
          </w:r>
          <w:hyperlink w:anchor="_Toc1552401743" w:history="1">
            <w:r>
              <w:rPr>
                <w:szCs w:val="28"/>
              </w:rPr>
              <w:t>Введение</w:t>
            </w:r>
            <w:r>
              <w:tab/>
            </w:r>
            <w:r>
              <w:fldChar w:fldCharType="begin"/>
            </w:r>
            <w:r>
              <w:instrText xml:space="preserve"> PAGEREF _Toc1552401743 \h </w:instrText>
            </w:r>
            <w:r>
              <w:fldChar w:fldCharType="separate"/>
            </w:r>
            <w:r>
              <w:rPr>
                <w:noProof/>
              </w:rPr>
              <w:t>5</w:t>
            </w:r>
            <w:r>
              <w:fldChar w:fldCharType="end"/>
            </w:r>
          </w:hyperlink>
        </w:p>
        <w:p w14:paraId="68A88A2D" w14:textId="134EB126" w:rsidR="0068053D" w:rsidRDefault="000C36D5">
          <w:pPr>
            <w:pStyle w:val="18"/>
            <w:tabs>
              <w:tab w:val="right" w:leader="dot" w:pos="9355"/>
            </w:tabs>
            <w:spacing w:line="360" w:lineRule="auto"/>
            <w:jc w:val="both"/>
          </w:pPr>
          <w:hyperlink w:anchor="_Toc1437267198" w:history="1">
            <w:r>
              <w:t>1 Постановка задачи</w:t>
            </w:r>
            <w:r>
              <w:tab/>
            </w:r>
            <w:r>
              <w:fldChar w:fldCharType="begin"/>
            </w:r>
            <w:r>
              <w:instrText xml:space="preserve"> PAGEREF _Toc1437267198 \h </w:instrText>
            </w:r>
            <w:r>
              <w:fldChar w:fldCharType="separate"/>
            </w:r>
            <w:r>
              <w:rPr>
                <w:noProof/>
              </w:rPr>
              <w:t>7</w:t>
            </w:r>
            <w:r>
              <w:fldChar w:fldCharType="end"/>
            </w:r>
          </w:hyperlink>
        </w:p>
        <w:p w14:paraId="24C9D876" w14:textId="7D93364E" w:rsidR="0068053D" w:rsidRDefault="000C36D5">
          <w:pPr>
            <w:pStyle w:val="18"/>
            <w:tabs>
              <w:tab w:val="right" w:leader="dot" w:pos="9355"/>
            </w:tabs>
            <w:spacing w:line="360" w:lineRule="auto"/>
            <w:jc w:val="both"/>
          </w:pPr>
          <w:hyperlink w:anchor="_Toc1253735330" w:history="1">
            <w:r>
              <w:rPr>
                <w:szCs w:val="28"/>
              </w:rPr>
              <w:t>2 Проектирование базы данных</w:t>
            </w:r>
            <w:r>
              <w:tab/>
            </w:r>
            <w:r>
              <w:fldChar w:fldCharType="begin"/>
            </w:r>
            <w:r>
              <w:instrText xml:space="preserve"> PAGEREF _Toc1253735330 \h </w:instrText>
            </w:r>
            <w:r>
              <w:fldChar w:fldCharType="separate"/>
            </w:r>
            <w:r>
              <w:rPr>
                <w:noProof/>
              </w:rPr>
              <w:t>9</w:t>
            </w:r>
            <w:r>
              <w:fldChar w:fldCharType="end"/>
            </w:r>
          </w:hyperlink>
        </w:p>
        <w:p w14:paraId="6E81F7DD" w14:textId="2F3C8F6A" w:rsidR="0068053D" w:rsidRDefault="000C36D5">
          <w:pPr>
            <w:pStyle w:val="2f0"/>
            <w:tabs>
              <w:tab w:val="right" w:leader="dot" w:pos="9355"/>
            </w:tabs>
            <w:spacing w:line="360" w:lineRule="auto"/>
            <w:ind w:leftChars="0" w:left="0"/>
            <w:jc w:val="both"/>
          </w:pPr>
          <w:hyperlink w:anchor="_Toc420146946" w:history="1">
            <w:r>
              <w:rPr>
                <w:szCs w:val="28"/>
              </w:rPr>
              <w:t>2.1 Построение ER-модели базы данных</w:t>
            </w:r>
            <w:r>
              <w:tab/>
            </w:r>
            <w:r>
              <w:fldChar w:fldCharType="begin"/>
            </w:r>
            <w:r>
              <w:instrText xml:space="preserve"> PAGEREF _Toc420146946 \h </w:instrText>
            </w:r>
            <w:r>
              <w:fldChar w:fldCharType="separate"/>
            </w:r>
            <w:r>
              <w:rPr>
                <w:noProof/>
              </w:rPr>
              <w:t>9</w:t>
            </w:r>
            <w:r>
              <w:fldChar w:fldCharType="end"/>
            </w:r>
          </w:hyperlink>
        </w:p>
        <w:p w14:paraId="0B0EC0B1" w14:textId="3469A853" w:rsidR="0068053D" w:rsidRDefault="000C36D5">
          <w:pPr>
            <w:pStyle w:val="2f0"/>
            <w:tabs>
              <w:tab w:val="right" w:leader="dot" w:pos="9355"/>
            </w:tabs>
            <w:spacing w:line="360" w:lineRule="auto"/>
            <w:ind w:leftChars="0" w:left="0"/>
            <w:jc w:val="both"/>
          </w:pPr>
          <w:hyperlink w:anchor="_Toc483490086" w:history="1">
            <w:r>
              <w:rPr>
                <w:szCs w:val="28"/>
              </w:rPr>
              <w:t>2.2 Построение реляционной модели базы данных</w:t>
            </w:r>
            <w:r>
              <w:tab/>
            </w:r>
            <w:r>
              <w:fldChar w:fldCharType="begin"/>
            </w:r>
            <w:r>
              <w:instrText xml:space="preserve"> PAGEREF _Toc483490086 \h </w:instrText>
            </w:r>
            <w:r>
              <w:fldChar w:fldCharType="separate"/>
            </w:r>
            <w:r>
              <w:rPr>
                <w:noProof/>
              </w:rPr>
              <w:t>11</w:t>
            </w:r>
            <w:r>
              <w:fldChar w:fldCharType="end"/>
            </w:r>
          </w:hyperlink>
        </w:p>
        <w:p w14:paraId="5002ECE3" w14:textId="3482EB74" w:rsidR="0068053D" w:rsidRDefault="000C36D5">
          <w:pPr>
            <w:pStyle w:val="18"/>
            <w:tabs>
              <w:tab w:val="right" w:leader="dot" w:pos="9355"/>
            </w:tabs>
            <w:spacing w:line="360" w:lineRule="auto"/>
            <w:jc w:val="both"/>
          </w:pPr>
          <w:hyperlink w:anchor="_Toc2087238801" w:history="1">
            <w:r>
              <w:rPr>
                <w:szCs w:val="28"/>
              </w:rPr>
              <w:t>3 Разработка объектов базы данных</w:t>
            </w:r>
            <w:r>
              <w:tab/>
            </w:r>
            <w:r>
              <w:fldChar w:fldCharType="begin"/>
            </w:r>
            <w:r>
              <w:instrText xml:space="preserve"> PAGEREF _Toc2087238801 \h </w:instrText>
            </w:r>
            <w:r>
              <w:fldChar w:fldCharType="separate"/>
            </w:r>
            <w:r>
              <w:rPr>
                <w:noProof/>
              </w:rPr>
              <w:t>18</w:t>
            </w:r>
            <w:r>
              <w:fldChar w:fldCharType="end"/>
            </w:r>
          </w:hyperlink>
        </w:p>
        <w:p w14:paraId="1B46AF36" w14:textId="29BABB0A" w:rsidR="0068053D" w:rsidRDefault="000C36D5">
          <w:pPr>
            <w:pStyle w:val="2f0"/>
            <w:tabs>
              <w:tab w:val="right" w:leader="dot" w:pos="9355"/>
            </w:tabs>
            <w:spacing w:line="360" w:lineRule="auto"/>
            <w:ind w:leftChars="0" w:left="0"/>
            <w:jc w:val="both"/>
          </w:pPr>
          <w:hyperlink w:anchor="_Toc1077154662" w:history="1">
            <w:r>
              <w:rPr>
                <w:szCs w:val="28"/>
              </w:rPr>
              <w:t>3.1 Создание таблиц</w:t>
            </w:r>
            <w:r>
              <w:tab/>
            </w:r>
            <w:r>
              <w:fldChar w:fldCharType="begin"/>
            </w:r>
            <w:r>
              <w:instrText xml:space="preserve"> PAGEREF _Toc1077154662 \h </w:instrText>
            </w:r>
            <w:r>
              <w:fldChar w:fldCharType="separate"/>
            </w:r>
            <w:r>
              <w:rPr>
                <w:noProof/>
              </w:rPr>
              <w:t>18</w:t>
            </w:r>
            <w:r>
              <w:fldChar w:fldCharType="end"/>
            </w:r>
          </w:hyperlink>
        </w:p>
        <w:p w14:paraId="01BC6FEE" w14:textId="305A73A1" w:rsidR="0068053D" w:rsidRDefault="000C36D5">
          <w:pPr>
            <w:pStyle w:val="2f0"/>
            <w:tabs>
              <w:tab w:val="right" w:leader="dot" w:pos="9355"/>
            </w:tabs>
            <w:spacing w:line="360" w:lineRule="auto"/>
            <w:ind w:leftChars="0" w:left="0"/>
            <w:jc w:val="both"/>
          </w:pPr>
          <w:hyperlink w:anchor="_Toc451260024" w:history="1">
            <w:r>
              <w:rPr>
                <w:szCs w:val="28"/>
              </w:rPr>
              <w:t>3.2 Запросы, представления</w:t>
            </w:r>
            <w:r>
              <w:tab/>
            </w:r>
            <w:r>
              <w:fldChar w:fldCharType="begin"/>
            </w:r>
            <w:r>
              <w:instrText xml:space="preserve"> PAGEREF _Toc451260024 \h </w:instrText>
            </w:r>
            <w:r>
              <w:fldChar w:fldCharType="separate"/>
            </w:r>
            <w:r>
              <w:rPr>
                <w:noProof/>
              </w:rPr>
              <w:t>25</w:t>
            </w:r>
            <w:r>
              <w:fldChar w:fldCharType="end"/>
            </w:r>
          </w:hyperlink>
        </w:p>
        <w:p w14:paraId="351EB19D" w14:textId="7CB56608" w:rsidR="0068053D" w:rsidRDefault="000C36D5">
          <w:pPr>
            <w:pStyle w:val="2f0"/>
            <w:tabs>
              <w:tab w:val="right" w:leader="dot" w:pos="9355"/>
            </w:tabs>
            <w:spacing w:line="360" w:lineRule="auto"/>
            <w:ind w:leftChars="0" w:left="0"/>
            <w:jc w:val="both"/>
          </w:pPr>
          <w:hyperlink w:anchor="_Toc1562465811" w:history="1">
            <w:r>
              <w:rPr>
                <w:szCs w:val="28"/>
              </w:rPr>
              <w:t>3.3 Хранимые функции</w:t>
            </w:r>
            <w:r>
              <w:tab/>
            </w:r>
            <w:r>
              <w:fldChar w:fldCharType="begin"/>
            </w:r>
            <w:r>
              <w:instrText xml:space="preserve"> PAGEREF _Toc1562465811 \h </w:instrText>
            </w:r>
            <w:r>
              <w:fldChar w:fldCharType="separate"/>
            </w:r>
            <w:r>
              <w:rPr>
                <w:noProof/>
              </w:rPr>
              <w:t>48</w:t>
            </w:r>
            <w:r>
              <w:fldChar w:fldCharType="end"/>
            </w:r>
          </w:hyperlink>
        </w:p>
        <w:p w14:paraId="759097B2" w14:textId="7D190ECF" w:rsidR="0068053D" w:rsidRDefault="000C36D5">
          <w:pPr>
            <w:pStyle w:val="2f0"/>
            <w:tabs>
              <w:tab w:val="right" w:leader="dot" w:pos="9355"/>
            </w:tabs>
            <w:spacing w:line="360" w:lineRule="auto"/>
            <w:ind w:leftChars="0" w:left="0"/>
            <w:jc w:val="both"/>
          </w:pPr>
          <w:hyperlink w:anchor="_Toc932849961" w:history="1">
            <w:r>
              <w:rPr>
                <w:szCs w:val="28"/>
              </w:rPr>
              <w:t>3.4 Триггеры, события</w:t>
            </w:r>
            <w:r>
              <w:tab/>
            </w:r>
            <w:r>
              <w:fldChar w:fldCharType="begin"/>
            </w:r>
            <w:r>
              <w:instrText xml:space="preserve"> PAGEREF _Toc932849961 \h </w:instrText>
            </w:r>
            <w:r>
              <w:fldChar w:fldCharType="separate"/>
            </w:r>
            <w:r>
              <w:rPr>
                <w:noProof/>
              </w:rPr>
              <w:t>50</w:t>
            </w:r>
            <w:r>
              <w:fldChar w:fldCharType="end"/>
            </w:r>
          </w:hyperlink>
        </w:p>
        <w:p w14:paraId="47187955" w14:textId="2D9AA76D" w:rsidR="0068053D" w:rsidRDefault="000C36D5">
          <w:pPr>
            <w:pStyle w:val="18"/>
            <w:tabs>
              <w:tab w:val="right" w:leader="dot" w:pos="9355"/>
            </w:tabs>
            <w:spacing w:line="360" w:lineRule="auto"/>
            <w:jc w:val="both"/>
          </w:pPr>
          <w:hyperlink w:anchor="_Toc1778671427" w:history="1">
            <w:r>
              <w:rPr>
                <w:szCs w:val="28"/>
              </w:rPr>
              <w:t>4 Проектирование и создание приложения</w:t>
            </w:r>
            <w:r>
              <w:tab/>
            </w:r>
            <w:r>
              <w:fldChar w:fldCharType="begin"/>
            </w:r>
            <w:r>
              <w:instrText xml:space="preserve"> PAGEREF _Toc1778671427 \h </w:instrText>
            </w:r>
            <w:r>
              <w:fldChar w:fldCharType="separate"/>
            </w:r>
            <w:r>
              <w:rPr>
                <w:noProof/>
              </w:rPr>
              <w:t>51</w:t>
            </w:r>
            <w:r>
              <w:fldChar w:fldCharType="end"/>
            </w:r>
          </w:hyperlink>
        </w:p>
        <w:p w14:paraId="10F37A7D" w14:textId="5D363A32" w:rsidR="0068053D" w:rsidRDefault="000C36D5">
          <w:pPr>
            <w:pStyle w:val="2f0"/>
            <w:tabs>
              <w:tab w:val="right" w:leader="dot" w:pos="9355"/>
            </w:tabs>
            <w:spacing w:line="360" w:lineRule="auto"/>
            <w:ind w:leftChars="0" w:left="0"/>
            <w:jc w:val="both"/>
          </w:pPr>
          <w:hyperlink w:anchor="_Toc1158307349" w:history="1">
            <w:r>
              <w:rPr>
                <w:szCs w:val="28"/>
              </w:rPr>
              <w:t>4.1 Описание интерфейса</w:t>
            </w:r>
            <w:r>
              <w:tab/>
            </w:r>
            <w:r>
              <w:fldChar w:fldCharType="begin"/>
            </w:r>
            <w:r>
              <w:instrText xml:space="preserve"> PAGEREF _Toc1158307349 \h </w:instrText>
            </w:r>
            <w:r>
              <w:fldChar w:fldCharType="separate"/>
            </w:r>
            <w:r>
              <w:rPr>
                <w:noProof/>
              </w:rPr>
              <w:t>53</w:t>
            </w:r>
            <w:r>
              <w:fldChar w:fldCharType="end"/>
            </w:r>
          </w:hyperlink>
        </w:p>
        <w:p w14:paraId="67AEC142" w14:textId="77AC7A17" w:rsidR="0068053D" w:rsidRDefault="000C36D5">
          <w:pPr>
            <w:pStyle w:val="2f0"/>
            <w:tabs>
              <w:tab w:val="right" w:leader="dot" w:pos="9355"/>
            </w:tabs>
            <w:spacing w:line="360" w:lineRule="auto"/>
            <w:ind w:leftChars="0" w:left="0"/>
            <w:jc w:val="both"/>
          </w:pPr>
          <w:hyperlink w:anchor="_Toc732354588" w:history="1">
            <w:r>
              <w:rPr>
                <w:szCs w:val="28"/>
              </w:rPr>
              <w:t>4.2 Описание разработки интерфейса</w:t>
            </w:r>
            <w:r>
              <w:tab/>
            </w:r>
            <w:r>
              <w:fldChar w:fldCharType="begin"/>
            </w:r>
            <w:r>
              <w:instrText xml:space="preserve"> PAGEREF _Toc732354588 \h </w:instrText>
            </w:r>
            <w:r>
              <w:fldChar w:fldCharType="separate"/>
            </w:r>
            <w:r>
              <w:rPr>
                <w:noProof/>
              </w:rPr>
              <w:t>55</w:t>
            </w:r>
            <w:r>
              <w:fldChar w:fldCharType="end"/>
            </w:r>
          </w:hyperlink>
        </w:p>
        <w:p w14:paraId="3638F57E" w14:textId="306377B4" w:rsidR="0068053D" w:rsidRDefault="000C36D5">
          <w:pPr>
            <w:pStyle w:val="2f0"/>
            <w:tabs>
              <w:tab w:val="right" w:leader="dot" w:pos="9355"/>
            </w:tabs>
            <w:spacing w:line="360" w:lineRule="auto"/>
            <w:ind w:leftChars="0" w:left="0"/>
            <w:jc w:val="both"/>
          </w:pPr>
          <w:hyperlink w:anchor="_Toc1454779559" w:history="1">
            <w:r>
              <w:rPr>
                <w:szCs w:val="28"/>
              </w:rPr>
              <w:t>4.3 Администрирование системы</w:t>
            </w:r>
            <w:r>
              <w:tab/>
            </w:r>
            <w:r>
              <w:fldChar w:fldCharType="begin"/>
            </w:r>
            <w:r>
              <w:instrText xml:space="preserve"> PAGEREF _Toc1454779559 \h </w:instrText>
            </w:r>
            <w:r>
              <w:fldChar w:fldCharType="separate"/>
            </w:r>
            <w:r>
              <w:rPr>
                <w:noProof/>
              </w:rPr>
              <w:t>56</w:t>
            </w:r>
            <w:r>
              <w:fldChar w:fldCharType="end"/>
            </w:r>
          </w:hyperlink>
        </w:p>
        <w:p w14:paraId="422EA78F" w14:textId="179661D3" w:rsidR="0068053D" w:rsidRDefault="000C36D5">
          <w:pPr>
            <w:pStyle w:val="2f0"/>
            <w:tabs>
              <w:tab w:val="right" w:leader="dot" w:pos="9355"/>
            </w:tabs>
            <w:spacing w:line="360" w:lineRule="auto"/>
            <w:ind w:leftChars="0" w:left="0"/>
            <w:jc w:val="both"/>
          </w:pPr>
          <w:hyperlink w:anchor="_Toc1378727018" w:history="1">
            <w:r>
              <w:rPr>
                <w:szCs w:val="28"/>
              </w:rPr>
              <w:t>4.4 Отчёты к базе данных</w:t>
            </w:r>
            <w:r>
              <w:tab/>
            </w:r>
            <w:r>
              <w:fldChar w:fldCharType="begin"/>
            </w:r>
            <w:r>
              <w:instrText xml:space="preserve"> PAGEREF _Toc1378727018 \h </w:instrText>
            </w:r>
            <w:r>
              <w:fldChar w:fldCharType="separate"/>
            </w:r>
            <w:r>
              <w:rPr>
                <w:noProof/>
              </w:rPr>
              <w:t>60</w:t>
            </w:r>
            <w:r>
              <w:fldChar w:fldCharType="end"/>
            </w:r>
          </w:hyperlink>
        </w:p>
        <w:p w14:paraId="12DEE90D" w14:textId="7970E65D" w:rsidR="0068053D" w:rsidRDefault="000C36D5">
          <w:pPr>
            <w:pStyle w:val="2f0"/>
            <w:tabs>
              <w:tab w:val="right" w:leader="dot" w:pos="9355"/>
            </w:tabs>
            <w:spacing w:line="360" w:lineRule="auto"/>
            <w:ind w:leftChars="0" w:left="0"/>
            <w:jc w:val="both"/>
          </w:pPr>
          <w:hyperlink w:anchor="_Toc916440396" w:history="1">
            <w:r>
              <w:rPr>
                <w:szCs w:val="28"/>
              </w:rPr>
              <w:t>4.5 Тестирование работы приложения</w:t>
            </w:r>
            <w:r>
              <w:tab/>
            </w:r>
            <w:r>
              <w:fldChar w:fldCharType="begin"/>
            </w:r>
            <w:r>
              <w:instrText xml:space="preserve"> PAGEREF _Toc916440396 \h </w:instrText>
            </w:r>
            <w:r>
              <w:fldChar w:fldCharType="separate"/>
            </w:r>
            <w:r>
              <w:rPr>
                <w:noProof/>
              </w:rPr>
              <w:t>61</w:t>
            </w:r>
            <w:r>
              <w:fldChar w:fldCharType="end"/>
            </w:r>
          </w:hyperlink>
        </w:p>
        <w:p w14:paraId="0C9F51DF" w14:textId="3DC348DE" w:rsidR="0068053D" w:rsidRDefault="000C36D5">
          <w:pPr>
            <w:pStyle w:val="2f0"/>
            <w:tabs>
              <w:tab w:val="right" w:leader="dot" w:pos="9355"/>
            </w:tabs>
            <w:spacing w:line="360" w:lineRule="auto"/>
            <w:ind w:leftChars="0" w:left="0"/>
            <w:jc w:val="both"/>
          </w:pPr>
          <w:hyperlink w:anchor="_Toc861019288" w:history="1">
            <w:r>
              <w:rPr>
                <w:szCs w:val="28"/>
              </w:rPr>
              <w:t>4.6 Состав и содержание документации</w:t>
            </w:r>
            <w:r>
              <w:tab/>
            </w:r>
            <w:r>
              <w:fldChar w:fldCharType="begin"/>
            </w:r>
            <w:r>
              <w:instrText xml:space="preserve"> PAGEREF _Toc861019288 \h </w:instrText>
            </w:r>
            <w:r>
              <w:fldChar w:fldCharType="separate"/>
            </w:r>
            <w:r>
              <w:rPr>
                <w:noProof/>
              </w:rPr>
              <w:t>62</w:t>
            </w:r>
            <w:r>
              <w:fldChar w:fldCharType="end"/>
            </w:r>
          </w:hyperlink>
        </w:p>
        <w:p w14:paraId="571489B0" w14:textId="373FEA87" w:rsidR="0068053D" w:rsidRDefault="000C36D5">
          <w:pPr>
            <w:pStyle w:val="18"/>
            <w:tabs>
              <w:tab w:val="right" w:leader="dot" w:pos="9355"/>
            </w:tabs>
            <w:spacing w:line="360" w:lineRule="auto"/>
            <w:jc w:val="both"/>
          </w:pPr>
          <w:hyperlink w:anchor="_Toc1406359930" w:history="1">
            <w:r>
              <w:rPr>
                <w:spacing w:val="-4"/>
                <w:szCs w:val="28"/>
                <w:lang w:val="en-US"/>
              </w:rPr>
              <w:t xml:space="preserve">5. </w:t>
            </w:r>
            <w:r>
              <w:t>Методы защиты базы данных</w:t>
            </w:r>
            <w:r>
              <w:tab/>
            </w:r>
            <w:r>
              <w:fldChar w:fldCharType="begin"/>
            </w:r>
            <w:r>
              <w:instrText xml:space="preserve"> PAGEREF _Toc1406359930 \h </w:instrText>
            </w:r>
            <w:r>
              <w:fldChar w:fldCharType="separate"/>
            </w:r>
            <w:r>
              <w:rPr>
                <w:noProof/>
              </w:rPr>
              <w:t>68</w:t>
            </w:r>
            <w:r>
              <w:fldChar w:fldCharType="end"/>
            </w:r>
          </w:hyperlink>
        </w:p>
        <w:p w14:paraId="49F30F2F" w14:textId="077A5E00" w:rsidR="0068053D" w:rsidRDefault="000C36D5">
          <w:pPr>
            <w:pStyle w:val="2f0"/>
            <w:tabs>
              <w:tab w:val="right" w:leader="dot" w:pos="9355"/>
            </w:tabs>
            <w:spacing w:line="360" w:lineRule="auto"/>
            <w:ind w:leftChars="0" w:left="0"/>
            <w:jc w:val="both"/>
          </w:pPr>
          <w:hyperlink w:anchor="_Toc1486324628" w:history="1">
            <w:r>
              <w:t>5.1 Защита паролем</w:t>
            </w:r>
            <w:r>
              <w:tab/>
            </w:r>
            <w:r>
              <w:fldChar w:fldCharType="begin"/>
            </w:r>
            <w:r>
              <w:instrText xml:space="preserve"> PAGEREF _Toc1486324628 \h </w:instrText>
            </w:r>
            <w:r>
              <w:fldChar w:fldCharType="separate"/>
            </w:r>
            <w:r>
              <w:rPr>
                <w:noProof/>
              </w:rPr>
              <w:t>68</w:t>
            </w:r>
            <w:r>
              <w:fldChar w:fldCharType="end"/>
            </w:r>
          </w:hyperlink>
        </w:p>
        <w:p w14:paraId="0C9A6DA5" w14:textId="291B76C1" w:rsidR="0068053D" w:rsidRDefault="000C36D5">
          <w:pPr>
            <w:pStyle w:val="2f0"/>
            <w:tabs>
              <w:tab w:val="right" w:leader="dot" w:pos="9355"/>
            </w:tabs>
            <w:spacing w:line="360" w:lineRule="auto"/>
            <w:ind w:leftChars="0" w:left="0"/>
            <w:jc w:val="both"/>
          </w:pPr>
          <w:hyperlink w:anchor="_Toc1128240892" w:history="1">
            <w:r>
              <w:t>5.2 Управление доступом</w:t>
            </w:r>
            <w:r>
              <w:tab/>
            </w:r>
            <w:r>
              <w:fldChar w:fldCharType="begin"/>
            </w:r>
            <w:r>
              <w:instrText xml:space="preserve"> PAGEREF _Toc1128240892 \h </w:instrText>
            </w:r>
            <w:r>
              <w:fldChar w:fldCharType="separate"/>
            </w:r>
            <w:r>
              <w:rPr>
                <w:noProof/>
              </w:rPr>
              <w:t>69</w:t>
            </w:r>
            <w:r>
              <w:fldChar w:fldCharType="end"/>
            </w:r>
          </w:hyperlink>
        </w:p>
        <w:p w14:paraId="1B6D182D" w14:textId="4007FED1" w:rsidR="0068053D" w:rsidRDefault="000C36D5">
          <w:pPr>
            <w:pStyle w:val="2f0"/>
            <w:tabs>
              <w:tab w:val="right" w:leader="dot" w:pos="9355"/>
            </w:tabs>
            <w:spacing w:line="360" w:lineRule="auto"/>
            <w:ind w:leftChars="0" w:left="0"/>
            <w:jc w:val="both"/>
          </w:pPr>
          <w:hyperlink w:anchor="_Toc64068834" w:history="1">
            <w:r>
              <w:t>5.3 Поддержание целостности данных</w:t>
            </w:r>
            <w:r>
              <w:tab/>
            </w:r>
            <w:r>
              <w:fldChar w:fldCharType="begin"/>
            </w:r>
            <w:r>
              <w:instrText xml:space="preserve"> PAGEREF _Toc64068834 \h </w:instrText>
            </w:r>
            <w:r>
              <w:fldChar w:fldCharType="separate"/>
            </w:r>
            <w:r>
              <w:rPr>
                <w:noProof/>
              </w:rPr>
              <w:t>71</w:t>
            </w:r>
            <w:r>
              <w:fldChar w:fldCharType="end"/>
            </w:r>
          </w:hyperlink>
        </w:p>
        <w:p w14:paraId="434549E5" w14:textId="38333490" w:rsidR="0068053D" w:rsidRDefault="000C36D5">
          <w:pPr>
            <w:pStyle w:val="2f0"/>
            <w:tabs>
              <w:tab w:val="right" w:leader="dot" w:pos="9355"/>
            </w:tabs>
            <w:spacing w:line="360" w:lineRule="auto"/>
            <w:ind w:leftChars="0" w:left="0"/>
            <w:jc w:val="both"/>
          </w:pPr>
          <w:hyperlink w:anchor="_Toc915585891" w:history="1">
            <w:r>
              <w:rPr>
                <w:szCs w:val="28"/>
              </w:rPr>
              <w:t>5.4 Аутентификация</w:t>
            </w:r>
            <w:r>
              <w:tab/>
            </w:r>
            <w:r>
              <w:fldChar w:fldCharType="begin"/>
            </w:r>
            <w:r>
              <w:instrText xml:space="preserve"> PAGEREF _Toc915585891 \h </w:instrText>
            </w:r>
            <w:r>
              <w:fldChar w:fldCharType="separate"/>
            </w:r>
            <w:r>
              <w:rPr>
                <w:noProof/>
              </w:rPr>
              <w:t>71</w:t>
            </w:r>
            <w:r>
              <w:fldChar w:fldCharType="end"/>
            </w:r>
          </w:hyperlink>
        </w:p>
        <w:p w14:paraId="54309DF9" w14:textId="4DF62307" w:rsidR="0068053D" w:rsidRDefault="000C36D5">
          <w:pPr>
            <w:pStyle w:val="18"/>
            <w:tabs>
              <w:tab w:val="right" w:leader="dot" w:pos="9355"/>
            </w:tabs>
            <w:spacing w:line="360" w:lineRule="auto"/>
            <w:jc w:val="both"/>
          </w:pPr>
          <w:hyperlink w:anchor="_Toc1531739282" w:history="1">
            <w:r>
              <w:t>Заключение</w:t>
            </w:r>
            <w:r>
              <w:tab/>
            </w:r>
            <w:r>
              <w:fldChar w:fldCharType="begin"/>
            </w:r>
            <w:r>
              <w:instrText xml:space="preserve"> PAGEREF _Toc1531739282 \h </w:instrText>
            </w:r>
            <w:r>
              <w:fldChar w:fldCharType="separate"/>
            </w:r>
            <w:r>
              <w:rPr>
                <w:noProof/>
              </w:rPr>
              <w:t>73</w:t>
            </w:r>
            <w:r>
              <w:fldChar w:fldCharType="end"/>
            </w:r>
          </w:hyperlink>
        </w:p>
        <w:p w14:paraId="682933BE" w14:textId="0A8708BA" w:rsidR="0068053D" w:rsidRDefault="000C36D5">
          <w:pPr>
            <w:pStyle w:val="18"/>
            <w:tabs>
              <w:tab w:val="right" w:leader="dot" w:pos="9355"/>
            </w:tabs>
            <w:spacing w:line="360" w:lineRule="auto"/>
            <w:jc w:val="both"/>
          </w:pPr>
          <w:hyperlink w:anchor="_Toc2055635985" w:history="1">
            <w:r>
              <w:t>Список литературы</w:t>
            </w:r>
            <w:r>
              <w:tab/>
            </w:r>
            <w:r>
              <w:fldChar w:fldCharType="begin"/>
            </w:r>
            <w:r>
              <w:instrText xml:space="preserve"> PAGEREF _Toc2055635985 \h </w:instrText>
            </w:r>
            <w:r>
              <w:fldChar w:fldCharType="separate"/>
            </w:r>
            <w:r>
              <w:rPr>
                <w:noProof/>
              </w:rPr>
              <w:t>75</w:t>
            </w:r>
            <w:r>
              <w:fldChar w:fldCharType="end"/>
            </w:r>
          </w:hyperlink>
        </w:p>
        <w:p w14:paraId="0FB2FB82" w14:textId="69D0A0F2" w:rsidR="0068053D" w:rsidRDefault="000C36D5">
          <w:pPr>
            <w:pStyle w:val="18"/>
            <w:tabs>
              <w:tab w:val="right" w:leader="dot" w:pos="9355"/>
            </w:tabs>
            <w:spacing w:line="360" w:lineRule="auto"/>
            <w:jc w:val="both"/>
          </w:pPr>
          <w:hyperlink w:anchor="_Toc357086959" w:history="1">
            <w:r>
              <w:rPr>
                <w:szCs w:val="28"/>
              </w:rPr>
              <w:t>Приложение А</w:t>
            </w:r>
            <w:r>
              <w:tab/>
            </w:r>
            <w:r>
              <w:fldChar w:fldCharType="begin"/>
            </w:r>
            <w:r>
              <w:instrText xml:space="preserve"> PAGEREF _Toc357086959 \h </w:instrText>
            </w:r>
            <w:r>
              <w:fldChar w:fldCharType="separate"/>
            </w:r>
            <w:r>
              <w:rPr>
                <w:noProof/>
              </w:rPr>
              <w:t>76</w:t>
            </w:r>
            <w:r>
              <w:fldChar w:fldCharType="end"/>
            </w:r>
          </w:hyperlink>
        </w:p>
        <w:p w14:paraId="60676AE3" w14:textId="444AC39C" w:rsidR="0068053D" w:rsidRDefault="000C36D5">
          <w:pPr>
            <w:pStyle w:val="18"/>
            <w:tabs>
              <w:tab w:val="right" w:leader="dot" w:pos="9355"/>
            </w:tabs>
            <w:spacing w:line="360" w:lineRule="auto"/>
            <w:jc w:val="both"/>
          </w:pPr>
          <w:hyperlink w:anchor="_Toc1491210195" w:history="1">
            <w:r>
              <w:rPr>
                <w:szCs w:val="28"/>
              </w:rPr>
              <w:t>Приложение Б</w:t>
            </w:r>
            <w:r>
              <w:tab/>
            </w:r>
            <w:r>
              <w:fldChar w:fldCharType="begin"/>
            </w:r>
            <w:r>
              <w:instrText xml:space="preserve"> PAGEREF _Toc1491210195 \h </w:instrText>
            </w:r>
            <w:r>
              <w:fldChar w:fldCharType="separate"/>
            </w:r>
            <w:r>
              <w:rPr>
                <w:noProof/>
              </w:rPr>
              <w:t>81</w:t>
            </w:r>
            <w:r>
              <w:fldChar w:fldCharType="end"/>
            </w:r>
          </w:hyperlink>
        </w:p>
        <w:p w14:paraId="7A7C7D4C" w14:textId="243C6F86" w:rsidR="0068053D" w:rsidRDefault="000C36D5">
          <w:pPr>
            <w:pStyle w:val="18"/>
            <w:tabs>
              <w:tab w:val="right" w:leader="dot" w:pos="9355"/>
            </w:tabs>
            <w:spacing w:line="360" w:lineRule="auto"/>
            <w:jc w:val="both"/>
          </w:pPr>
          <w:hyperlink w:anchor="_Toc1635586875" w:history="1">
            <w:r>
              <w:rPr>
                <w:szCs w:val="28"/>
                <w:lang w:eastAsia="zh-CN"/>
              </w:rPr>
              <w:t>Приложение В</w:t>
            </w:r>
            <w:r>
              <w:tab/>
            </w:r>
            <w:r>
              <w:fldChar w:fldCharType="begin"/>
            </w:r>
            <w:r>
              <w:instrText xml:space="preserve"> PAGEREF _Toc1635586875 \h </w:instrText>
            </w:r>
            <w:r>
              <w:fldChar w:fldCharType="separate"/>
            </w:r>
            <w:r>
              <w:rPr>
                <w:noProof/>
              </w:rPr>
              <w:t>95</w:t>
            </w:r>
            <w:r>
              <w:fldChar w:fldCharType="end"/>
            </w:r>
          </w:hyperlink>
        </w:p>
        <w:p w14:paraId="14DFCFF6" w14:textId="39E30A3C" w:rsidR="0068053D" w:rsidRDefault="000C36D5">
          <w:pPr>
            <w:pStyle w:val="18"/>
            <w:tabs>
              <w:tab w:val="right" w:leader="dot" w:pos="9355"/>
            </w:tabs>
            <w:spacing w:line="360" w:lineRule="auto"/>
            <w:jc w:val="both"/>
          </w:pPr>
          <w:hyperlink w:anchor="_Toc1517926525" w:history="1">
            <w:r>
              <w:rPr>
                <w:szCs w:val="28"/>
                <w:lang w:eastAsia="zh-CN"/>
              </w:rPr>
              <w:t>Приложение Г</w:t>
            </w:r>
            <w:r>
              <w:tab/>
            </w:r>
            <w:r>
              <w:fldChar w:fldCharType="begin"/>
            </w:r>
            <w:r>
              <w:instrText xml:space="preserve"> PAGEREF _Toc1517926525 \h </w:instrText>
            </w:r>
            <w:r>
              <w:fldChar w:fldCharType="separate"/>
            </w:r>
            <w:r>
              <w:rPr>
                <w:noProof/>
              </w:rPr>
              <w:t>98</w:t>
            </w:r>
            <w:r>
              <w:fldChar w:fldCharType="end"/>
            </w:r>
          </w:hyperlink>
        </w:p>
        <w:p w14:paraId="6939D3E0" w14:textId="38F384C2" w:rsidR="0068053D" w:rsidRDefault="000C36D5">
          <w:pPr>
            <w:pStyle w:val="18"/>
            <w:tabs>
              <w:tab w:val="right" w:leader="dot" w:pos="9355"/>
            </w:tabs>
            <w:spacing w:line="360" w:lineRule="auto"/>
            <w:jc w:val="both"/>
          </w:pPr>
          <w:hyperlink w:anchor="_Toc1832862962" w:history="1">
            <w:r>
              <w:rPr>
                <w:szCs w:val="28"/>
                <w:lang w:eastAsia="zh-CN"/>
              </w:rPr>
              <w:t>Приложение Д</w:t>
            </w:r>
            <w:r>
              <w:tab/>
            </w:r>
            <w:r>
              <w:fldChar w:fldCharType="begin"/>
            </w:r>
            <w:r>
              <w:instrText xml:space="preserve"> PAGEREF _Toc1832862962 \h </w:instrText>
            </w:r>
            <w:r>
              <w:fldChar w:fldCharType="separate"/>
            </w:r>
            <w:r>
              <w:rPr>
                <w:noProof/>
              </w:rPr>
              <w:t>124</w:t>
            </w:r>
            <w:r>
              <w:fldChar w:fldCharType="end"/>
            </w:r>
          </w:hyperlink>
        </w:p>
        <w:p w14:paraId="6A822B76" w14:textId="77777777" w:rsidR="0068053D" w:rsidRDefault="000C36D5">
          <w:pPr>
            <w:spacing w:before="0" w:line="360" w:lineRule="auto"/>
            <w:jc w:val="both"/>
            <w:rPr>
              <w:szCs w:val="28"/>
            </w:rPr>
          </w:pPr>
          <w:r>
            <w:rPr>
              <w:szCs w:val="28"/>
            </w:rPr>
            <w:fldChar w:fldCharType="end"/>
          </w:r>
        </w:p>
      </w:sdtContent>
    </w:sdt>
    <w:p w14:paraId="1ECA4E12" w14:textId="77777777" w:rsidR="0068053D" w:rsidRDefault="0068053D">
      <w:pPr>
        <w:spacing w:line="360" w:lineRule="auto"/>
        <w:jc w:val="both"/>
        <w:rPr>
          <w:szCs w:val="28"/>
        </w:rPr>
      </w:pPr>
    </w:p>
    <w:p w14:paraId="5221DA36" w14:textId="77777777" w:rsidR="0068053D" w:rsidRDefault="0068053D"/>
    <w:p w14:paraId="77BD2301" w14:textId="77777777" w:rsidR="0068053D" w:rsidRDefault="000C36D5">
      <w:r>
        <w:br w:type="page"/>
      </w:r>
    </w:p>
    <w:p w14:paraId="2DF4D1F4" w14:textId="77777777" w:rsidR="0068053D" w:rsidRDefault="000C36D5">
      <w:pPr>
        <w:pStyle w:val="1"/>
        <w:keepNext w:val="0"/>
        <w:keepLines w:val="0"/>
        <w:spacing w:before="0" w:after="480" w:line="360" w:lineRule="auto"/>
        <w:jc w:val="center"/>
        <w:rPr>
          <w:rFonts w:ascii="Times New Roman Regular" w:hAnsi="Times New Roman Regular" w:cs="Times New Roman Regular"/>
          <w:b w:val="0"/>
          <w:bCs w:val="0"/>
          <w:sz w:val="28"/>
          <w:szCs w:val="28"/>
        </w:rPr>
      </w:pPr>
      <w:bookmarkStart w:id="0" w:name="_Toc1558479588"/>
      <w:bookmarkStart w:id="1" w:name="_Toc1552401743"/>
      <w:r>
        <w:rPr>
          <w:rFonts w:ascii="Times New Roman Regular" w:hAnsi="Times New Roman Regular" w:cs="Times New Roman Regular"/>
          <w:b w:val="0"/>
          <w:bCs w:val="0"/>
          <w:sz w:val="28"/>
          <w:szCs w:val="28"/>
        </w:rPr>
        <w:lastRenderedPageBreak/>
        <w:t>Введение</w:t>
      </w:r>
      <w:bookmarkEnd w:id="0"/>
      <w:bookmarkEnd w:id="1"/>
    </w:p>
    <w:p w14:paraId="24274965" w14:textId="77777777" w:rsidR="0068053D" w:rsidRDefault="000C36D5">
      <w:pPr>
        <w:pStyle w:val="aff2"/>
        <w:spacing w:beforeAutospacing="0" w:afterAutospacing="0"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В современных условиях активного развития торговли и логистики особое значение приобретает автоматизация процессов складского учёта. Для предприятий розничной и оптовой торговли склад является важнейшим звеном, обеспечивающим сохранность и учёт товарно-материальных ценностей. Эффективная организация складской деятельности позволяет минимизировать издержки, оптимизировать товарные запасы и повысить оперативность работы сотрудников.</w:t>
      </w:r>
    </w:p>
    <w:p w14:paraId="123773AC" w14:textId="77777777" w:rsidR="0068053D" w:rsidRDefault="000C36D5">
      <w:pPr>
        <w:pStyle w:val="aff2"/>
        <w:spacing w:beforeAutospacing="0" w:afterAutospacing="0"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Как показывают исследования в области автоматизации учёта, ручное ведение документации нередко приводит к ошибкам, потере данных и снижению скорости обработки информации. Кроме того, отсутствие единой информационной базы затрудняет контроль за движением товаров и формирование отчётности. Всё это указывает на необходимость внедрения современных информационных систем, обеспечивающих точный учёт поступления, реализации и списания товаров.</w:t>
      </w:r>
    </w:p>
    <w:p w14:paraId="745D4800" w14:textId="77777777" w:rsidR="0068053D" w:rsidRDefault="000C36D5">
      <w:pPr>
        <w:pStyle w:val="aff2"/>
        <w:spacing w:beforeAutospacing="0" w:afterAutospacing="0"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Таким образом, актуальность темы заключается в необходимости создания автоматизированной системы, позволяющей вести учёт товарных остатков на складе, формировать отчёты о движении и переоценке товаров, а также контролировать корректность вводимых данных.</w:t>
      </w:r>
    </w:p>
    <w:p w14:paraId="39A022E2" w14:textId="77777777" w:rsidR="0068053D" w:rsidRDefault="000C36D5">
      <w:pPr>
        <w:pStyle w:val="aff2"/>
        <w:spacing w:beforeAutospacing="0" w:afterAutospacing="0"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Немаловажным аспектом разработки является определение потенциальных пользователей системы. В данном случае это администраторы и операторы склада, которые будут осуществлять ввод данных о приходе и выбытии товаров, а также формировать различные отчётные документы.</w:t>
      </w:r>
    </w:p>
    <w:p w14:paraId="4F670DBE" w14:textId="77777777" w:rsidR="0068053D" w:rsidRDefault="000C36D5">
      <w:pPr>
        <w:pStyle w:val="aff2"/>
        <w:spacing w:beforeAutospacing="0" w:afterAutospacing="0" w:line="360" w:lineRule="auto"/>
        <w:ind w:firstLine="700"/>
        <w:jc w:val="both"/>
        <w:rPr>
          <w:rFonts w:ascii="Times New Roman Regular" w:hAnsi="Times New Roman Regular" w:cs="Times New Roman Regular"/>
          <w:sz w:val="28"/>
          <w:szCs w:val="28"/>
          <w:lang w:val="ru-RU"/>
        </w:rPr>
      </w:pPr>
      <w:r>
        <w:rPr>
          <w:rStyle w:val="aff9"/>
          <w:rFonts w:ascii="Times New Roman Regular" w:hAnsi="Times New Roman Regular" w:cs="Times New Roman Regular"/>
          <w:b w:val="0"/>
          <w:bCs w:val="0"/>
          <w:sz w:val="28"/>
          <w:szCs w:val="28"/>
          <w:lang w:val="ru-RU"/>
        </w:rPr>
        <w:t>Цель:</w:t>
      </w:r>
      <w:r>
        <w:rPr>
          <w:rFonts w:ascii="Times New Roman Regular" w:hAnsi="Times New Roman Regular" w:cs="Times New Roman Regular"/>
          <w:sz w:val="28"/>
          <w:szCs w:val="28"/>
          <w:lang w:val="ru-RU"/>
        </w:rPr>
        <w:t xml:space="preserve"> проектирование и создание базы данных для автоматизации учёта складских операций.</w:t>
      </w:r>
    </w:p>
    <w:p w14:paraId="3F872377" w14:textId="77777777" w:rsidR="0068053D" w:rsidRDefault="000C36D5">
      <w:pPr>
        <w:pStyle w:val="aff2"/>
        <w:spacing w:beforeAutospacing="0" w:afterAutospacing="0"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Указанная цель определила следующие задачи:</w:t>
      </w:r>
    </w:p>
    <w:p w14:paraId="3E686638" w14:textId="77777777" w:rsidR="0068053D" w:rsidRDefault="000C36D5">
      <w:pPr>
        <w:numPr>
          <w:ilvl w:val="0"/>
          <w:numId w:val="11"/>
        </w:num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rPr>
        <w:t>спроектировать модель базы данных</w:t>
      </w:r>
      <w:r>
        <w:rPr>
          <w:rFonts w:ascii="Times New Roman Regular" w:hAnsi="Times New Roman Regular" w:cs="Times New Roman Regular"/>
          <w:szCs w:val="28"/>
        </w:rPr>
        <w:t>;</w:t>
      </w:r>
    </w:p>
    <w:p w14:paraId="462651F4" w14:textId="77777777" w:rsidR="0068053D" w:rsidRDefault="000C36D5">
      <w:pPr>
        <w:numPr>
          <w:ilvl w:val="0"/>
          <w:numId w:val="11"/>
        </w:num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 xml:space="preserve">разработать объекты базы данных в </w:t>
      </w:r>
      <w:proofErr w:type="spellStart"/>
      <w:r>
        <w:rPr>
          <w:rFonts w:ascii="Times New Roman Regular" w:hAnsi="Times New Roman Regular" w:cs="Times New Roman Regular"/>
          <w:szCs w:val="28"/>
        </w:rPr>
        <w:t>субд</w:t>
      </w:r>
      <w:proofErr w:type="spellEnd"/>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PostgreSQL</w:t>
      </w:r>
      <w:r>
        <w:rPr>
          <w:rFonts w:ascii="Times New Roman Regular" w:hAnsi="Times New Roman Regular" w:cs="Times New Roman Regular"/>
          <w:szCs w:val="28"/>
        </w:rPr>
        <w:t>;</w:t>
      </w:r>
    </w:p>
    <w:p w14:paraId="4722CECA" w14:textId="77777777" w:rsidR="0068053D" w:rsidRDefault="000C36D5">
      <w:pPr>
        <w:numPr>
          <w:ilvl w:val="0"/>
          <w:numId w:val="11"/>
        </w:num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lastRenderedPageBreak/>
        <w:t>реализовать прикладное приложение для работы с базой данных;</w:t>
      </w:r>
    </w:p>
    <w:p w14:paraId="1D63EA5C" w14:textId="77777777" w:rsidR="0068053D" w:rsidRDefault="000C36D5">
      <w:pPr>
        <w:numPr>
          <w:ilvl w:val="0"/>
          <w:numId w:val="11"/>
        </w:num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обеспечить авторизацию пользователей и разграничение прав доступа;</w:t>
      </w:r>
    </w:p>
    <w:p w14:paraId="1D229022" w14:textId="77777777" w:rsidR="0068053D" w:rsidRDefault="000C36D5">
      <w:pPr>
        <w:numPr>
          <w:ilvl w:val="0"/>
          <w:numId w:val="11"/>
        </w:num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реализовать функции формирования отчётов и справочных документов;</w:t>
      </w:r>
    </w:p>
    <w:p w14:paraId="5200317B" w14:textId="77777777" w:rsidR="0068053D" w:rsidRDefault="000C36D5">
      <w:pPr>
        <w:numPr>
          <w:ilvl w:val="0"/>
          <w:numId w:val="11"/>
        </w:num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изучить и разработать методы защиты данных и обеспечения целостности информации</w:t>
      </w:r>
    </w:p>
    <w:p w14:paraId="6C77204F" w14:textId="77777777" w:rsidR="0068053D" w:rsidRDefault="000C36D5">
      <w:pPr>
        <w:pStyle w:val="aff2"/>
        <w:spacing w:beforeAutospacing="0" w:afterAutospacing="0" w:line="360" w:lineRule="auto"/>
        <w:ind w:firstLine="700"/>
        <w:jc w:val="both"/>
        <w:rPr>
          <w:rFonts w:ascii="Times New Roman Regular" w:hAnsi="Times New Roman Regular" w:cs="Times New Roman Regular"/>
          <w:sz w:val="28"/>
          <w:szCs w:val="28"/>
          <w:lang w:val="ru-RU"/>
        </w:rPr>
      </w:pPr>
      <w:r>
        <w:rPr>
          <w:rStyle w:val="aff9"/>
          <w:rFonts w:ascii="Times New Roman Regular" w:hAnsi="Times New Roman Regular" w:cs="Times New Roman Regular"/>
          <w:b w:val="0"/>
          <w:bCs w:val="0"/>
          <w:sz w:val="28"/>
          <w:szCs w:val="28"/>
          <w:lang w:val="ru-RU"/>
        </w:rPr>
        <w:t>Объект исследования</w:t>
      </w:r>
      <w:r>
        <w:rPr>
          <w:rFonts w:ascii="Times New Roman Regular" w:hAnsi="Times New Roman Regular" w:cs="Times New Roman Regular"/>
          <w:sz w:val="28"/>
          <w:szCs w:val="28"/>
          <w:lang w:val="ru-RU"/>
        </w:rPr>
        <w:t xml:space="preserve"> – склад предприятия.</w:t>
      </w:r>
      <w:r>
        <w:rPr>
          <w:rFonts w:ascii="Times New Roman Regular" w:hAnsi="Times New Roman Regular" w:cs="Times New Roman Regular"/>
          <w:sz w:val="28"/>
          <w:szCs w:val="28"/>
          <w:lang w:val="ru-RU"/>
        </w:rPr>
        <w:br/>
      </w:r>
      <w:r>
        <w:rPr>
          <w:rStyle w:val="aff9"/>
          <w:rFonts w:ascii="Times New Roman Regular" w:hAnsi="Times New Roman Regular" w:cs="Times New Roman Regular"/>
          <w:b w:val="0"/>
          <w:bCs w:val="0"/>
          <w:sz w:val="28"/>
          <w:szCs w:val="28"/>
          <w:lang w:val="ru-RU"/>
        </w:rPr>
        <w:t>Предмет исследования</w:t>
      </w:r>
      <w:r>
        <w:rPr>
          <w:rFonts w:ascii="Times New Roman Regular" w:hAnsi="Times New Roman Regular" w:cs="Times New Roman Regular"/>
          <w:sz w:val="28"/>
          <w:szCs w:val="28"/>
          <w:lang w:val="ru-RU"/>
        </w:rPr>
        <w:t xml:space="preserve"> – информационная система автоматизации учёта движения товаров на складе.</w:t>
      </w:r>
    </w:p>
    <w:p w14:paraId="311F74BB" w14:textId="77777777" w:rsidR="0068053D" w:rsidRDefault="000C36D5">
      <w:pPr>
        <w:rPr>
          <w:rFonts w:ascii="Times New Roman Regular" w:hAnsi="Times New Roman Regular" w:cs="Times New Roman Regular"/>
        </w:rPr>
      </w:pPr>
      <w:r>
        <w:rPr>
          <w:rFonts w:ascii="Times New Roman Regular" w:hAnsi="Times New Roman Regular" w:cs="Times New Roman Regular"/>
        </w:rPr>
        <w:br w:type="page"/>
      </w:r>
    </w:p>
    <w:p w14:paraId="1ECDF158" w14:textId="77777777" w:rsidR="0068053D" w:rsidRDefault="000C36D5">
      <w:pPr>
        <w:spacing w:before="0" w:after="480" w:line="360" w:lineRule="auto"/>
        <w:ind w:firstLine="709"/>
        <w:outlineLvl w:val="0"/>
        <w:rPr>
          <w:rFonts w:ascii="Times New Roman Regular" w:hAnsi="Times New Roman Regular" w:cs="Times New Roman Regular"/>
        </w:rPr>
      </w:pPr>
      <w:bookmarkStart w:id="2" w:name="_Toc1437267198"/>
      <w:bookmarkStart w:id="3" w:name="_Toc508393057"/>
      <w:r>
        <w:rPr>
          <w:rFonts w:ascii="Times New Roman Regular" w:hAnsi="Times New Roman Regular" w:cs="Times New Roman Regular"/>
        </w:rPr>
        <w:lastRenderedPageBreak/>
        <w:t>1 Постановка задачи</w:t>
      </w:r>
      <w:bookmarkEnd w:id="2"/>
      <w:bookmarkEnd w:id="3"/>
    </w:p>
    <w:p w14:paraId="5DB0746A" w14:textId="77777777" w:rsidR="0068053D" w:rsidRDefault="000C36D5">
      <w:pPr>
        <w:tabs>
          <w:tab w:val="left" w:pos="0"/>
        </w:tabs>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Задачей данного курсового проектирования является проектирование и разработка информационной системы для товарного склада.</w:t>
      </w:r>
    </w:p>
    <w:p w14:paraId="556EF03B" w14:textId="77777777" w:rsidR="0068053D" w:rsidRDefault="000C36D5">
      <w:pPr>
        <w:tabs>
          <w:tab w:val="left" w:pos="0"/>
        </w:tabs>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Целью системы является автоматизация процессов учёта сотрудников, поступлений, хранения, реализации и списания товаров, а также формирование отчётных и справочных документов по результатам работы склада.</w:t>
      </w:r>
    </w:p>
    <w:p w14:paraId="1C02EC97" w14:textId="77777777" w:rsidR="0068053D" w:rsidRDefault="000C36D5">
      <w:p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В процессе функционирования системы поступает и обрабатывается следующая информация:</w:t>
      </w:r>
    </w:p>
    <w:p w14:paraId="373B1893"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наименование товара;</w:t>
      </w:r>
    </w:p>
    <w:p w14:paraId="712A9052"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категория (группа) товара;</w:t>
      </w:r>
    </w:p>
    <w:p w14:paraId="08EFA097"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количество и цена товара при поступлении;</w:t>
      </w:r>
    </w:p>
    <w:p w14:paraId="6BF06BA3"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дата поступления товара на склад;</w:t>
      </w:r>
    </w:p>
    <w:p w14:paraId="015E418F"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информация о поставщике;</w:t>
      </w:r>
    </w:p>
    <w:p w14:paraId="1805A94C"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дата реализации и количество реализованного товара;</w:t>
      </w:r>
    </w:p>
    <w:p w14:paraId="2C3C91BE"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цена реализации;</w:t>
      </w:r>
    </w:p>
    <w:p w14:paraId="2AAFEFCB"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информация о сотруднике;</w:t>
      </w:r>
    </w:p>
    <w:p w14:paraId="3A8EFEB3"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данные о пользователях системы (логин, пароль, уровень доступа);</w:t>
      </w:r>
    </w:p>
    <w:p w14:paraId="1ACDE0D9"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данные о переоценках и актах списания товара;</w:t>
      </w:r>
    </w:p>
    <w:p w14:paraId="6737AF75" w14:textId="77777777" w:rsidR="0068053D" w:rsidRDefault="000C36D5">
      <w:pPr>
        <w:numPr>
          <w:ilvl w:val="0"/>
          <w:numId w:val="12"/>
        </w:num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ссылка на изображение и описание товара (для карточки товара).</w:t>
      </w:r>
    </w:p>
    <w:p w14:paraId="5E531868" w14:textId="77777777" w:rsidR="0068053D" w:rsidRDefault="000C36D5">
      <w:pPr>
        <w:spacing w:before="0" w:line="360" w:lineRule="auto"/>
        <w:ind w:firstLine="708"/>
        <w:jc w:val="both"/>
        <w:rPr>
          <w:rFonts w:ascii="Times New Roman Regular" w:hAnsi="Times New Roman Regular" w:cs="Times New Roman Regular"/>
        </w:rPr>
      </w:pPr>
      <w:r>
        <w:rPr>
          <w:rFonts w:ascii="Times New Roman Regular" w:hAnsi="Times New Roman Regular" w:cs="Times New Roman Regular"/>
        </w:rPr>
        <w:t>База данных должна обеспечивать возможность:</w:t>
      </w:r>
    </w:p>
    <w:p w14:paraId="34DC461E"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учёта поступления и реализации товаров за указанный период;</w:t>
      </w:r>
    </w:p>
    <w:p w14:paraId="017ABBCD"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формирования отчёта о реализации товара за период;</w:t>
      </w:r>
    </w:p>
    <w:p w14:paraId="5C836536"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формирования отчёта о поступлении товара на склад;</w:t>
      </w:r>
    </w:p>
    <w:p w14:paraId="37CEBC3C"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формирования инвентаризационной ведомости остатков товаров;</w:t>
      </w:r>
    </w:p>
    <w:p w14:paraId="11181328"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регистрации переоценок и актов списания с возможностью документального оформления;</w:t>
      </w:r>
    </w:p>
    <w:p w14:paraId="63A39256"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отображения карточки товара с изображением и описанием;</w:t>
      </w:r>
    </w:p>
    <w:p w14:paraId="1531DEE9"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lastRenderedPageBreak/>
        <w:t>контроля корректности вводимых данных (например, проверка наличия товара при продаже, сроков годности, уникальности кода товара);</w:t>
      </w:r>
    </w:p>
    <w:p w14:paraId="3541592D"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реализации системы авторизации пользователей с разграничением прав доступа (администратор, менеджер склада).</w:t>
      </w:r>
    </w:p>
    <w:p w14:paraId="2706E698" w14:textId="77777777" w:rsidR="0068053D" w:rsidRDefault="000C36D5">
      <w:p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 xml:space="preserve">Для проектирования схемы базы данных используется программа </w:t>
      </w:r>
      <w:r>
        <w:rPr>
          <w:rFonts w:ascii="Times New Roman Regular" w:hAnsi="Times New Roman Regular" w:cs="Times New Roman Regular"/>
          <w:lang w:val="en-US"/>
        </w:rPr>
        <w:t>DB</w:t>
      </w:r>
      <w:r>
        <w:rPr>
          <w:rFonts w:ascii="Times New Roman Regular" w:hAnsi="Times New Roman Regular" w:cs="Times New Roman Regular"/>
        </w:rPr>
        <w:t xml:space="preserve"> </w:t>
      </w:r>
      <w:r>
        <w:rPr>
          <w:rFonts w:ascii="Times New Roman Regular" w:hAnsi="Times New Roman Regular" w:cs="Times New Roman Regular"/>
          <w:lang w:val="en-US"/>
        </w:rPr>
        <w:t>Designer</w:t>
      </w:r>
      <w:r>
        <w:rPr>
          <w:rFonts w:ascii="Times New Roman Regular" w:hAnsi="Times New Roman Regular" w:cs="Times New Roman Regular"/>
        </w:rPr>
        <w:t xml:space="preserve">. Для реализации базы данных выбрана СУБД </w:t>
      </w:r>
      <w:proofErr w:type="spellStart"/>
      <w:r>
        <w:rPr>
          <w:rFonts w:ascii="Times New Roman Regular" w:hAnsi="Times New Roman Regular" w:cs="Times New Roman Regular"/>
        </w:rPr>
        <w:t>PostgreSQL</w:t>
      </w:r>
      <w:proofErr w:type="spellEnd"/>
      <w:r>
        <w:rPr>
          <w:rFonts w:ascii="Times New Roman Regular" w:hAnsi="Times New Roman Regular" w:cs="Times New Roman Regular"/>
        </w:rPr>
        <w:t xml:space="preserve">, обеспечивающая надёжное хранение, целостность данных и поддержку транзакций. Для разработки прикладного интерфейса используется инструментальное средство </w:t>
      </w:r>
      <w:r>
        <w:rPr>
          <w:rFonts w:ascii="Times New Roman Regular" w:hAnsi="Times New Roman Regular" w:cs="Times New Roman Regular"/>
          <w:lang w:val="en-US"/>
        </w:rPr>
        <w:t>Go</w:t>
      </w:r>
      <w:r>
        <w:rPr>
          <w:rFonts w:ascii="Times New Roman Regular" w:hAnsi="Times New Roman Regular" w:cs="Times New Roman Regular"/>
        </w:rPr>
        <w:t>/</w:t>
      </w:r>
      <w:r>
        <w:rPr>
          <w:rFonts w:ascii="Times New Roman Regular" w:hAnsi="Times New Roman Regular" w:cs="Times New Roman Regular"/>
          <w:lang w:val="en-US"/>
        </w:rPr>
        <w:t>Gin</w:t>
      </w:r>
      <w:r>
        <w:rPr>
          <w:rFonts w:ascii="Times New Roman Regular" w:hAnsi="Times New Roman Regular" w:cs="Times New Roman Regular"/>
        </w:rPr>
        <w:t xml:space="preserve"> и </w:t>
      </w:r>
      <w:r>
        <w:rPr>
          <w:rFonts w:ascii="Times New Roman Regular" w:hAnsi="Times New Roman Regular" w:cs="Times New Roman Regular"/>
          <w:lang w:val="en-US"/>
        </w:rPr>
        <w:t>JavaScript</w:t>
      </w:r>
      <w:r>
        <w:rPr>
          <w:rFonts w:ascii="Times New Roman Regular" w:hAnsi="Times New Roman Regular" w:cs="Times New Roman Regular"/>
        </w:rPr>
        <w:t>/</w:t>
      </w:r>
      <w:r>
        <w:rPr>
          <w:rFonts w:ascii="Times New Roman Regular" w:hAnsi="Times New Roman Regular" w:cs="Times New Roman Regular"/>
          <w:lang w:val="en-US"/>
        </w:rPr>
        <w:t>React</w:t>
      </w:r>
      <w:r>
        <w:rPr>
          <w:rFonts w:ascii="Times New Roman Regular" w:hAnsi="Times New Roman Regular" w:cs="Times New Roman Regular"/>
        </w:rPr>
        <w:t>.</w:t>
      </w:r>
      <w:r>
        <w:rPr>
          <w:rFonts w:ascii="Times New Roman Regular" w:hAnsi="Times New Roman Regular" w:cs="Times New Roman Regular"/>
          <w:lang w:val="en-US"/>
        </w:rPr>
        <w:t>JS</w:t>
      </w:r>
      <w:r>
        <w:rPr>
          <w:rFonts w:ascii="Times New Roman Regular" w:hAnsi="Times New Roman Regular" w:cs="Times New Roman Regular"/>
        </w:rPr>
        <w:t>.</w:t>
      </w:r>
    </w:p>
    <w:p w14:paraId="4EC9277D" w14:textId="77777777" w:rsidR="0068053D" w:rsidRDefault="000C36D5">
      <w:p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В системе выделяются две основные категории пользователей:</w:t>
      </w:r>
    </w:p>
    <w:p w14:paraId="15FCD130" w14:textId="77777777" w:rsidR="0068053D" w:rsidRDefault="000C36D5">
      <w:pPr>
        <w:numPr>
          <w:ilvl w:val="0"/>
          <w:numId w:val="13"/>
        </w:numPr>
        <w:tabs>
          <w:tab w:val="clear" w:pos="420"/>
          <w:tab w:val="left" w:pos="0"/>
        </w:tabs>
        <w:spacing w:before="0" w:line="360" w:lineRule="auto"/>
        <w:ind w:left="0" w:firstLine="700"/>
        <w:jc w:val="both"/>
        <w:rPr>
          <w:rFonts w:ascii="Times New Roman Regular" w:hAnsi="Times New Roman Regular" w:cs="Times New Roman Regular"/>
        </w:rPr>
      </w:pPr>
      <w:r>
        <w:rPr>
          <w:rFonts w:ascii="Times New Roman Regular" w:hAnsi="Times New Roman Regular" w:cs="Times New Roman Regular"/>
        </w:rPr>
        <w:t>Администратор системы — имеет полный доступ к данным, может добавлять и редактировать информацию, управлять пользователями, формировать отчёты;</w:t>
      </w:r>
    </w:p>
    <w:p w14:paraId="1EF1CBB2" w14:textId="77777777" w:rsidR="0068053D" w:rsidRDefault="000C36D5">
      <w:pPr>
        <w:numPr>
          <w:ilvl w:val="0"/>
          <w:numId w:val="13"/>
        </w:numPr>
        <w:tabs>
          <w:tab w:val="clear" w:pos="420"/>
        </w:tabs>
        <w:spacing w:before="0" w:line="360" w:lineRule="auto"/>
        <w:ind w:left="0" w:firstLine="700"/>
        <w:jc w:val="both"/>
        <w:rPr>
          <w:rFonts w:ascii="Times New Roman Regular" w:hAnsi="Times New Roman Regular" w:cs="Times New Roman Regular"/>
        </w:rPr>
      </w:pPr>
      <w:r>
        <w:rPr>
          <w:rFonts w:ascii="Times New Roman Regular" w:hAnsi="Times New Roman Regular" w:cs="Times New Roman Regular"/>
        </w:rPr>
        <w:t>Оператор склада (пользователь с ограниченным доступом) — может вносить и просматривать информацию о поступлении и реализации товаров, формировать стандартные отчёты.</w:t>
      </w:r>
    </w:p>
    <w:p w14:paraId="3D203A6A" w14:textId="77777777" w:rsidR="0068053D" w:rsidRDefault="000C36D5">
      <w:pPr>
        <w:spacing w:before="0" w:line="360" w:lineRule="auto"/>
        <w:ind w:firstLine="700"/>
        <w:jc w:val="both"/>
        <w:rPr>
          <w:rFonts w:ascii="Times New Roman Regular" w:hAnsi="Times New Roman Regular" w:cs="Times New Roman Regular"/>
        </w:rPr>
      </w:pPr>
      <w:r>
        <w:rPr>
          <w:rFonts w:ascii="Times New Roman Regular" w:hAnsi="Times New Roman Regular" w:cs="Times New Roman Regular"/>
        </w:rPr>
        <w:t>Создание базы данных включает следующие этапы:</w:t>
      </w:r>
    </w:p>
    <w:p w14:paraId="186DCAAE"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описание предметной области и построение модели предметной области;</w:t>
      </w:r>
    </w:p>
    <w:p w14:paraId="47052457"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проектирование информационной модели базы данных;</w:t>
      </w:r>
    </w:p>
    <w:p w14:paraId="2B50011D"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построение реляционной модели базы данных (</w:t>
      </w:r>
      <w:r>
        <w:rPr>
          <w:rFonts w:ascii="Times New Roman Regular" w:hAnsi="Times New Roman Regular" w:cs="Times New Roman Regular"/>
          <w:lang w:val="en-US"/>
        </w:rPr>
        <w:t>ER</w:t>
      </w:r>
      <w:r>
        <w:rPr>
          <w:rFonts w:ascii="Times New Roman Regular" w:hAnsi="Times New Roman Regular" w:cs="Times New Roman Regular"/>
        </w:rPr>
        <w:t>-диаграммы);</w:t>
      </w:r>
    </w:p>
    <w:p w14:paraId="37477167"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 xml:space="preserve">разработка базы данных в СУБД </w:t>
      </w:r>
      <w:r>
        <w:rPr>
          <w:rFonts w:ascii="Times New Roman Regular" w:hAnsi="Times New Roman Regular" w:cs="Times New Roman Regular"/>
          <w:lang w:val="en-US"/>
        </w:rPr>
        <w:t>P</w:t>
      </w:r>
      <w:proofErr w:type="spellStart"/>
      <w:r>
        <w:rPr>
          <w:rFonts w:ascii="Times New Roman Regular" w:hAnsi="Times New Roman Regular" w:cs="Times New Roman Regular"/>
        </w:rPr>
        <w:t>ostgre</w:t>
      </w:r>
      <w:proofErr w:type="spellEnd"/>
      <w:r>
        <w:rPr>
          <w:rFonts w:ascii="Times New Roman Regular" w:hAnsi="Times New Roman Regular" w:cs="Times New Roman Regular"/>
          <w:lang w:val="en-US"/>
        </w:rPr>
        <w:t>SQL</w:t>
      </w:r>
      <w:r>
        <w:rPr>
          <w:rFonts w:ascii="Times New Roman Regular" w:hAnsi="Times New Roman Regular" w:cs="Times New Roman Regular"/>
        </w:rPr>
        <w:t>;</w:t>
      </w:r>
    </w:p>
    <w:p w14:paraId="4AD65B47"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разработка приложения для работы с базой данных;</w:t>
      </w:r>
    </w:p>
    <w:p w14:paraId="1C788AFC" w14:textId="77777777" w:rsidR="0068053D" w:rsidRDefault="000C36D5">
      <w:pPr>
        <w:numPr>
          <w:ilvl w:val="0"/>
          <w:numId w:val="11"/>
        </w:numPr>
        <w:spacing w:before="0" w:line="360" w:lineRule="auto"/>
        <w:jc w:val="both"/>
        <w:rPr>
          <w:rFonts w:ascii="Times New Roman Regular" w:hAnsi="Times New Roman Regular" w:cs="Times New Roman Regular"/>
        </w:rPr>
      </w:pPr>
      <w:r>
        <w:rPr>
          <w:rFonts w:ascii="Times New Roman Regular" w:hAnsi="Times New Roman Regular" w:cs="Times New Roman Regular"/>
        </w:rPr>
        <w:t>описание методов защиты данных и разграничения доступа;</w:t>
      </w:r>
    </w:p>
    <w:p w14:paraId="5778B75E" w14:textId="77777777" w:rsidR="0068053D" w:rsidRDefault="000C36D5">
      <w:pPr>
        <w:numPr>
          <w:ilvl w:val="0"/>
          <w:numId w:val="11"/>
        </w:numPr>
        <w:spacing w:before="0" w:line="360" w:lineRule="auto"/>
        <w:jc w:val="both"/>
        <w:rPr>
          <w:color w:val="FF0000"/>
        </w:rPr>
      </w:pPr>
      <w:r>
        <w:rPr>
          <w:rFonts w:ascii="Times New Roman Regular" w:hAnsi="Times New Roman Regular" w:cs="Times New Roman Regular"/>
        </w:rPr>
        <w:t>разработка справочного руководства пользователя.</w:t>
      </w:r>
    </w:p>
    <w:p w14:paraId="4D1F7879" w14:textId="77777777" w:rsidR="0068053D" w:rsidRDefault="000C36D5">
      <w:pPr>
        <w:rPr>
          <w:color w:val="FF0000"/>
        </w:rPr>
      </w:pPr>
      <w:r>
        <w:rPr>
          <w:rFonts w:ascii="Times New Roman Regular" w:hAnsi="Times New Roman Regular" w:cs="Times New Roman Regular"/>
        </w:rPr>
        <w:br w:type="page"/>
      </w:r>
    </w:p>
    <w:p w14:paraId="4B5DA64E" w14:textId="77777777" w:rsidR="0068053D" w:rsidRDefault="000C36D5">
      <w:pPr>
        <w:pStyle w:val="1"/>
        <w:spacing w:before="0" w:after="0" w:line="360" w:lineRule="auto"/>
        <w:ind w:firstLine="697"/>
        <w:jc w:val="both"/>
        <w:rPr>
          <w:rFonts w:ascii="Times New Roman Regular" w:hAnsi="Times New Roman Regular" w:cs="Times New Roman Regular"/>
          <w:b w:val="0"/>
          <w:bCs w:val="0"/>
          <w:sz w:val="28"/>
          <w:szCs w:val="28"/>
        </w:rPr>
      </w:pPr>
      <w:bookmarkStart w:id="4" w:name="_Toc101668171"/>
      <w:bookmarkStart w:id="5" w:name="_Toc1253735330"/>
      <w:bookmarkStart w:id="6" w:name="_Toc1872161233"/>
      <w:r>
        <w:rPr>
          <w:rFonts w:ascii="Times New Roman Regular" w:hAnsi="Times New Roman Regular" w:cs="Times New Roman Regular"/>
          <w:b w:val="0"/>
          <w:bCs w:val="0"/>
          <w:sz w:val="28"/>
          <w:szCs w:val="28"/>
        </w:rPr>
        <w:lastRenderedPageBreak/>
        <w:t>2 Проектирование базы данных</w:t>
      </w:r>
      <w:bookmarkEnd w:id="4"/>
      <w:bookmarkEnd w:id="5"/>
      <w:bookmarkEnd w:id="6"/>
    </w:p>
    <w:p w14:paraId="62C1CAD6" w14:textId="77777777" w:rsidR="0068053D" w:rsidRDefault="000C36D5">
      <w:pPr>
        <w:pStyle w:val="21"/>
        <w:spacing w:before="0" w:after="480" w:line="360" w:lineRule="auto"/>
        <w:ind w:firstLine="697"/>
        <w:jc w:val="both"/>
        <w:rPr>
          <w:rFonts w:ascii="Times New Roman Regular" w:hAnsi="Times New Roman Regular" w:cs="Times New Roman Regular"/>
          <w:b w:val="0"/>
          <w:bCs w:val="0"/>
          <w:sz w:val="28"/>
          <w:szCs w:val="28"/>
        </w:rPr>
      </w:pPr>
      <w:bookmarkStart w:id="7" w:name="_Toc101668172"/>
      <w:bookmarkStart w:id="8" w:name="_Toc420146946"/>
      <w:r>
        <w:rPr>
          <w:rFonts w:ascii="Times New Roman Regular" w:hAnsi="Times New Roman Regular" w:cs="Times New Roman Regular"/>
          <w:b w:val="0"/>
          <w:bCs w:val="0"/>
          <w:sz w:val="28"/>
          <w:szCs w:val="28"/>
        </w:rPr>
        <w:t>2.1 Построение ER-модели базы данных</w:t>
      </w:r>
      <w:bookmarkEnd w:id="7"/>
      <w:bookmarkEnd w:id="8"/>
    </w:p>
    <w:p w14:paraId="3F8F5F0A" w14:textId="77777777" w:rsidR="0068053D" w:rsidRDefault="000C36D5">
      <w:pPr>
        <w:spacing w:before="0" w:line="360" w:lineRule="auto"/>
        <w:ind w:firstLine="697"/>
        <w:jc w:val="both"/>
        <w:rPr>
          <w:rFonts w:ascii="Times New Roman Regular" w:hAnsi="Times New Roman Regular" w:cs="Times New Roman Regular"/>
          <w:szCs w:val="28"/>
        </w:rPr>
      </w:pPr>
      <w:r>
        <w:rPr>
          <w:rFonts w:ascii="Times New Roman Regular" w:hAnsi="Times New Roman Regular" w:cs="Times New Roman Regular"/>
          <w:szCs w:val="28"/>
        </w:rPr>
        <w:t>База данных создаётся для системы автоматизации работы склада, позволяющей пользователям просматривать информацию о находящихся на складе товарах, документах, а также дающей возможность приёмки, выбытии и переоценки товаров. БД должна содержать данные о товарах, поставках, производителях, сотрудниках и пользователях. В соответствии с предметной областью система строится с учётом следующих особенностей:</w:t>
      </w:r>
    </w:p>
    <w:p w14:paraId="7A3DE0AA"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разная продукция может быть произведена одним производителем;</w:t>
      </w:r>
    </w:p>
    <w:p w14:paraId="32E0D863"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множество документов может быть оформлено одним сотрудником;</w:t>
      </w:r>
    </w:p>
    <w:p w14:paraId="76DA26C0"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у одного сотрудника может быть не более одной учётной записи в система;</w:t>
      </w:r>
    </w:p>
    <w:p w14:paraId="2A0D9D52"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одна категория документов может быть у множества документов;</w:t>
      </w:r>
    </w:p>
    <w:p w14:paraId="67591925"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продукция может быть принята во множестве документов;</w:t>
      </w:r>
    </w:p>
    <w:p w14:paraId="60268FC9"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в одном документе может быть много строк;</w:t>
      </w:r>
    </w:p>
    <w:p w14:paraId="4266E8B6"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у каждого документа только один тип документа;</w:t>
      </w:r>
    </w:p>
    <w:p w14:paraId="00FA6E08" w14:textId="77777777" w:rsidR="0068053D" w:rsidRDefault="000C36D5">
      <w:pPr>
        <w:pStyle w:val="afffb"/>
        <w:numPr>
          <w:ilvl w:val="0"/>
          <w:numId w:val="14"/>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один продукт может поступать на склад множество раз.</w:t>
      </w:r>
    </w:p>
    <w:p w14:paraId="225BC934" w14:textId="77777777" w:rsidR="0068053D" w:rsidRDefault="000C36D5">
      <w:pPr>
        <w:spacing w:before="0" w:line="360" w:lineRule="auto"/>
        <w:ind w:firstLine="697"/>
        <w:jc w:val="both"/>
        <w:rPr>
          <w:rFonts w:ascii="Times New Roman Regular" w:hAnsi="Times New Roman Regular" w:cs="Times New Roman Regular"/>
          <w:szCs w:val="28"/>
        </w:rPr>
      </w:pPr>
      <w:r>
        <w:rPr>
          <w:rFonts w:ascii="Times New Roman Regular" w:hAnsi="Times New Roman Regular" w:cs="Times New Roman Regular"/>
          <w:szCs w:val="28"/>
        </w:rPr>
        <w:t>Выделим базовые сущности этой предметной области:</w:t>
      </w:r>
    </w:p>
    <w:p w14:paraId="36428E62"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производители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xml:space="preserve">), название,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адреса, </w:t>
      </w:r>
      <w:proofErr w:type="spellStart"/>
      <w:r>
        <w:rPr>
          <w:rFonts w:ascii="Times New Roman Regular" w:hAnsi="Times New Roman Regular" w:cs="Times New Roman Regular"/>
          <w:szCs w:val="28"/>
        </w:rPr>
        <w:t>инн</w:t>
      </w:r>
      <w:proofErr w:type="spellEnd"/>
      <w:r>
        <w:rPr>
          <w:rFonts w:ascii="Times New Roman Regular" w:hAnsi="Times New Roman Regular" w:cs="Times New Roman Regular"/>
          <w:szCs w:val="28"/>
        </w:rPr>
        <w:t>, фамилия, имя, отчество);</w:t>
      </w:r>
    </w:p>
    <w:p w14:paraId="325D1750"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продукция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xml:space="preserve">), название, описание,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категории продукции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производитель);</w:t>
      </w:r>
    </w:p>
    <w:p w14:paraId="385421CB"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категория продукции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название);</w:t>
      </w:r>
    </w:p>
    <w:p w14:paraId="0EA13866"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партии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дата производства, срок годности, цена);</w:t>
      </w:r>
    </w:p>
    <w:p w14:paraId="59FD57C0"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документы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xml:space="preserve">), дата,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категории,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сотрудника);</w:t>
      </w:r>
    </w:p>
    <w:p w14:paraId="671C5184"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lastRenderedPageBreak/>
        <w:t>содержания документов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партия,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документ,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продукция, количество);</w:t>
      </w:r>
    </w:p>
    <w:p w14:paraId="44701CF4"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категории документов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название, описание);</w:t>
      </w:r>
    </w:p>
    <w:p w14:paraId="1C139AFA"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сотрудники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xml:space="preserve">), фамилия, имя, отчество,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должности, </w:t>
      </w:r>
      <w:proofErr w:type="spellStart"/>
      <w:r>
        <w:rPr>
          <w:rFonts w:ascii="Times New Roman Regular" w:hAnsi="Times New Roman Regular" w:cs="Times New Roman Regular"/>
          <w:szCs w:val="28"/>
        </w:rPr>
        <w:t>инн</w:t>
      </w:r>
      <w:proofErr w:type="spellEnd"/>
      <w:r>
        <w:rPr>
          <w:rFonts w:ascii="Times New Roman Regular" w:hAnsi="Times New Roman Regular" w:cs="Times New Roman Regular"/>
          <w:szCs w:val="28"/>
        </w:rPr>
        <w:t>, телефон, адрес, дата рождения, пол);</w:t>
      </w:r>
    </w:p>
    <w:p w14:paraId="372D3699"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пользователи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сотрудника,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роли, логин, пароль);</w:t>
      </w:r>
    </w:p>
    <w:p w14:paraId="5C9453E3"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должности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название, описание, оклад);</w:t>
      </w:r>
    </w:p>
    <w:p w14:paraId="4163102B"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роли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название, описание);</w:t>
      </w:r>
    </w:p>
    <w:p w14:paraId="10702042"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адреса (</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PK</w:t>
      </w:r>
      <w:r>
        <w:rPr>
          <w:rFonts w:ascii="Times New Roman Regular" w:hAnsi="Times New Roman Regular" w:cs="Times New Roman Regular"/>
          <w:szCs w:val="28"/>
        </w:rPr>
        <w:t>), субъект, район, город, улица, дом);</w:t>
      </w:r>
    </w:p>
    <w:p w14:paraId="38924743" w14:textId="77777777" w:rsidR="0068053D" w:rsidRDefault="000C36D5">
      <w:pPr>
        <w:pStyle w:val="afffb"/>
        <w:numPr>
          <w:ilvl w:val="0"/>
          <w:numId w:val="15"/>
        </w:numPr>
        <w:spacing w:before="0" w:line="360" w:lineRule="auto"/>
        <w:ind w:left="0" w:firstLine="697"/>
        <w:jc w:val="both"/>
        <w:rPr>
          <w:rFonts w:ascii="Times New Roman Regular" w:hAnsi="Times New Roman Regular" w:cs="Times New Roman Regular"/>
          <w:szCs w:val="28"/>
        </w:rPr>
      </w:pPr>
      <w:r>
        <w:rPr>
          <w:rFonts w:ascii="Times New Roman Regular" w:hAnsi="Times New Roman Regular" w:cs="Times New Roman Regular"/>
          <w:szCs w:val="28"/>
        </w:rPr>
        <w:t>пол (</w:t>
      </w:r>
      <w:r>
        <w:rPr>
          <w:rFonts w:ascii="Times New Roman Regular" w:hAnsi="Times New Roman Regular" w:cs="Times New Roman Regular"/>
          <w:szCs w:val="28"/>
          <w:lang w:val="en-US"/>
        </w:rPr>
        <w:t xml:space="preserve">ID (PK), </w:t>
      </w:r>
      <w:r>
        <w:rPr>
          <w:rFonts w:ascii="Times New Roman Regular" w:hAnsi="Times New Roman Regular" w:cs="Times New Roman Regular"/>
          <w:szCs w:val="28"/>
        </w:rPr>
        <w:t>обозначение)</w:t>
      </w:r>
      <w:r>
        <w:rPr>
          <w:rFonts w:ascii="Times New Roman Regular" w:hAnsi="Times New Roman Regular" w:cs="Times New Roman Regular"/>
          <w:szCs w:val="28"/>
          <w:lang w:val="en-US"/>
        </w:rPr>
        <w:t>;</w:t>
      </w:r>
    </w:p>
    <w:p w14:paraId="5EC4B386" w14:textId="77777777" w:rsidR="0068053D" w:rsidRDefault="000C36D5">
      <w:pPr>
        <w:spacing w:before="0" w:line="360" w:lineRule="auto"/>
        <w:ind w:firstLine="697"/>
        <w:jc w:val="both"/>
        <w:rPr>
          <w:rFonts w:ascii="Times New Roman Regular" w:hAnsi="Times New Roman Regular" w:cs="Times New Roman Regular"/>
          <w:szCs w:val="28"/>
        </w:rPr>
      </w:pPr>
      <w:r>
        <w:rPr>
          <w:rFonts w:ascii="Times New Roman Regular" w:hAnsi="Times New Roman Regular" w:cs="Times New Roman Regular"/>
          <w:szCs w:val="28"/>
          <w:lang w:val="en-US"/>
        </w:rPr>
        <w:t>ER</w:t>
      </w:r>
      <w:r>
        <w:rPr>
          <w:rFonts w:ascii="Times New Roman Regular" w:hAnsi="Times New Roman Regular" w:cs="Times New Roman Regular"/>
          <w:szCs w:val="28"/>
        </w:rPr>
        <w:t>-модель можно увидеть на рисунке А.7.</w:t>
      </w:r>
    </w:p>
    <w:p w14:paraId="3B2801E2" w14:textId="77777777" w:rsidR="0068053D" w:rsidRDefault="000C36D5">
      <w:pPr>
        <w:spacing w:before="0" w:line="360" w:lineRule="auto"/>
        <w:ind w:firstLine="697"/>
        <w:jc w:val="both"/>
        <w:rPr>
          <w:rFonts w:ascii="Times New Roman Regular" w:hAnsi="Times New Roman Regular" w:cs="Times New Roman Regular"/>
          <w:szCs w:val="28"/>
        </w:rPr>
      </w:pPr>
      <w:r>
        <w:rPr>
          <w:rFonts w:ascii="Times New Roman Regular" w:hAnsi="Times New Roman Regular" w:cs="Times New Roman Regular"/>
          <w:szCs w:val="28"/>
        </w:rPr>
        <w:t>Произведём анализ сущностей:</w:t>
      </w:r>
    </w:p>
    <w:p w14:paraId="08DD0BA7" w14:textId="77777777" w:rsidR="0068053D" w:rsidRDefault="000C36D5">
      <w:pPr>
        <w:spacing w:before="0" w:line="360" w:lineRule="auto"/>
        <w:ind w:firstLine="697"/>
        <w:jc w:val="both"/>
        <w:rPr>
          <w:rFonts w:ascii="Times New Roman Regular" w:hAnsi="Times New Roman Regular" w:cs="Times New Roman Regular"/>
          <w:szCs w:val="28"/>
        </w:rPr>
      </w:pPr>
      <w:r>
        <w:rPr>
          <w:rFonts w:ascii="Times New Roman Regular" w:hAnsi="Times New Roman Regular" w:cs="Times New Roman Regular"/>
          <w:szCs w:val="28"/>
        </w:rPr>
        <w:t xml:space="preserve">Сущности находятся в первой нормальной форме, так как удовлетворяют следующему требованию: Сущность не должна иметь многозначных атрибутов. </w:t>
      </w:r>
    </w:p>
    <w:p w14:paraId="2314C343" w14:textId="77777777" w:rsidR="0068053D" w:rsidRDefault="000C36D5">
      <w:pPr>
        <w:spacing w:before="0" w:line="360" w:lineRule="auto"/>
        <w:ind w:firstLine="697"/>
        <w:jc w:val="both"/>
        <w:rPr>
          <w:rFonts w:ascii="Times New Roman Regular" w:hAnsi="Times New Roman Regular" w:cs="Times New Roman Regular"/>
          <w:szCs w:val="28"/>
        </w:rPr>
      </w:pPr>
      <w:r>
        <w:rPr>
          <w:rFonts w:ascii="Times New Roman Regular" w:hAnsi="Times New Roman Regular" w:cs="Times New Roman Regular"/>
          <w:szCs w:val="28"/>
        </w:rPr>
        <w:t>Сущность находится во второй и третьей нормальной форме, так как она удовлетворяет условиям второй нормальной формы, и ни одно из не ключевых полей таблицы не идентифицируется с помощью другого не ключевого поля.</w:t>
      </w:r>
    </w:p>
    <w:p w14:paraId="6E93A0A7" w14:textId="77777777" w:rsidR="0068053D" w:rsidRDefault="000C36D5">
      <w:pPr>
        <w:ind w:firstLine="700"/>
        <w:jc w:val="both"/>
        <w:rPr>
          <w:rFonts w:ascii="Times New Roman Regular" w:hAnsi="Times New Roman Regular" w:cs="Times New Roman Regular"/>
          <w:szCs w:val="28"/>
        </w:rPr>
      </w:pPr>
      <w:bookmarkStart w:id="9" w:name="_Toc101668173"/>
      <w:r>
        <w:rPr>
          <w:rFonts w:ascii="Times New Roman Regular" w:hAnsi="Times New Roman Regular" w:cs="Times New Roman Regular"/>
          <w:szCs w:val="28"/>
        </w:rPr>
        <w:br w:type="page"/>
      </w:r>
    </w:p>
    <w:p w14:paraId="3087132A" w14:textId="77777777" w:rsidR="0068053D" w:rsidRDefault="000C36D5">
      <w:pPr>
        <w:pStyle w:val="21"/>
        <w:spacing w:before="480" w:after="0" w:line="360" w:lineRule="auto"/>
        <w:ind w:firstLine="697"/>
        <w:jc w:val="both"/>
        <w:rPr>
          <w:rFonts w:ascii="Times New Roman Regular" w:hAnsi="Times New Roman Regular" w:cs="Times New Roman Regular"/>
          <w:b w:val="0"/>
          <w:bCs w:val="0"/>
          <w:sz w:val="28"/>
          <w:szCs w:val="28"/>
        </w:rPr>
      </w:pPr>
      <w:bookmarkStart w:id="10" w:name="_Toc483490086"/>
      <w:r>
        <w:rPr>
          <w:rFonts w:ascii="Times New Roman Regular" w:hAnsi="Times New Roman Regular" w:cs="Times New Roman Regular"/>
          <w:b w:val="0"/>
          <w:bCs w:val="0"/>
          <w:sz w:val="28"/>
          <w:szCs w:val="28"/>
        </w:rPr>
        <w:lastRenderedPageBreak/>
        <w:t>2.2 Построение реляционной модели базы данных</w:t>
      </w:r>
      <w:bookmarkEnd w:id="9"/>
      <w:bookmarkEnd w:id="10"/>
    </w:p>
    <w:p w14:paraId="48F70CB2" w14:textId="77777777" w:rsidR="0068053D" w:rsidRDefault="000C36D5">
      <w:pPr>
        <w:keepNext/>
        <w:keepLines/>
        <w:spacing w:before="0" w:line="360" w:lineRule="auto"/>
        <w:ind w:firstLine="697"/>
        <w:jc w:val="both"/>
        <w:rPr>
          <w:rFonts w:ascii="Times New Roman Regular" w:hAnsi="Times New Roman Regular" w:cs="Times New Roman Regular"/>
          <w:szCs w:val="28"/>
        </w:rPr>
      </w:pPr>
      <w:bookmarkStart w:id="11" w:name="_Toc483447187"/>
      <w:r>
        <w:rPr>
          <w:rFonts w:ascii="Times New Roman Regular" w:hAnsi="Times New Roman Regular" w:cs="Times New Roman Regular"/>
          <w:szCs w:val="28"/>
        </w:rPr>
        <w:t>2.2.1 Структурная часть</w:t>
      </w:r>
      <w:bookmarkEnd w:id="11"/>
    </w:p>
    <w:p w14:paraId="48AEEBB8" w14:textId="77777777" w:rsidR="0068053D" w:rsidRDefault="000C36D5">
      <w:pPr>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В информационной системе базы данных курсового проекта используются таблицы 1-13.</w:t>
      </w:r>
    </w:p>
    <w:p w14:paraId="7995D0A0" w14:textId="77777777" w:rsidR="0068053D" w:rsidRDefault="0068053D">
      <w:pPr>
        <w:ind w:firstLine="700"/>
        <w:jc w:val="both"/>
        <w:rPr>
          <w:rFonts w:ascii="Times New Roman Regular" w:hAnsi="Times New Roman Regular" w:cs="Times New Roman Regular"/>
          <w:szCs w:val="28"/>
        </w:rPr>
      </w:pPr>
    </w:p>
    <w:p w14:paraId="037181B7" w14:textId="77777777" w:rsidR="0068053D" w:rsidRDefault="000C36D5">
      <w:pPr>
        <w:keepNext/>
        <w:jc w:val="both"/>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1 – </w:t>
      </w:r>
      <w:r>
        <w:rPr>
          <w:rFonts w:ascii="Times New Roman Regular" w:hAnsi="Times New Roman Regular" w:cs="Times New Roman Regular"/>
          <w:szCs w:val="28"/>
          <w:lang w:val="en-US"/>
        </w:rPr>
        <w:t>Address</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459F78C3" w14:textId="77777777">
        <w:tc>
          <w:tcPr>
            <w:tcW w:w="2977" w:type="dxa"/>
            <w:tcBorders>
              <w:top w:val="single" w:sz="4" w:space="0" w:color="000000"/>
              <w:left w:val="single" w:sz="4" w:space="0" w:color="000000"/>
              <w:bottom w:val="single" w:sz="4" w:space="0" w:color="000000"/>
            </w:tcBorders>
            <w:vAlign w:val="center"/>
          </w:tcPr>
          <w:p w14:paraId="3489F910"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2C249B67"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136A87ED"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78ED49D7"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4236A688"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53D07D6B" w14:textId="77777777">
        <w:tc>
          <w:tcPr>
            <w:tcW w:w="2977" w:type="dxa"/>
            <w:tcBorders>
              <w:top w:val="single" w:sz="4" w:space="0" w:color="000000"/>
              <w:left w:val="single" w:sz="4" w:space="0" w:color="000000"/>
              <w:bottom w:val="single" w:sz="4" w:space="0" w:color="000000"/>
            </w:tcBorders>
          </w:tcPr>
          <w:p w14:paraId="11E8A403" w14:textId="77777777" w:rsidR="0068053D" w:rsidRDefault="000C36D5">
            <w:pPr>
              <w:keepNext/>
              <w:tabs>
                <w:tab w:val="left" w:pos="851"/>
              </w:tabs>
              <w:rPr>
                <w:rFonts w:ascii="Times New Roman Regular" w:hAnsi="Times New Roman Regular" w:cs="Times New Roman Regular"/>
                <w:sz w:val="24"/>
                <w:lang w:val="en-US"/>
              </w:rPr>
            </w:pPr>
            <w:r>
              <w:rPr>
                <w:rFonts w:ascii="Times New Roman Regular" w:hAnsi="Times New Roman Regular" w:cs="Times New Roman Regular"/>
                <w:sz w:val="24"/>
                <w:lang w:val="en-US"/>
              </w:rPr>
              <w:t>id</w:t>
            </w:r>
          </w:p>
        </w:tc>
        <w:tc>
          <w:tcPr>
            <w:tcW w:w="1684" w:type="dxa"/>
            <w:tcBorders>
              <w:top w:val="single" w:sz="4" w:space="0" w:color="000000"/>
              <w:left w:val="single" w:sz="4" w:space="0" w:color="000000"/>
              <w:bottom w:val="single" w:sz="4" w:space="0" w:color="000000"/>
            </w:tcBorders>
          </w:tcPr>
          <w:p w14:paraId="24E8D265"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Счётчик</w:t>
            </w:r>
          </w:p>
        </w:tc>
        <w:tc>
          <w:tcPr>
            <w:tcW w:w="1206" w:type="dxa"/>
            <w:tcBorders>
              <w:top w:val="single" w:sz="4" w:space="0" w:color="000000"/>
              <w:left w:val="single" w:sz="4" w:space="0" w:color="000000"/>
              <w:bottom w:val="single" w:sz="4" w:space="0" w:color="000000"/>
            </w:tcBorders>
          </w:tcPr>
          <w:p w14:paraId="12DC353A"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w:t>
            </w:r>
          </w:p>
        </w:tc>
        <w:tc>
          <w:tcPr>
            <w:tcW w:w="2308" w:type="dxa"/>
            <w:tcBorders>
              <w:top w:val="single" w:sz="4" w:space="0" w:color="000000"/>
              <w:left w:val="single" w:sz="4" w:space="0" w:color="000000"/>
              <w:bottom w:val="single" w:sz="4" w:space="0" w:color="000000"/>
            </w:tcBorders>
          </w:tcPr>
          <w:p w14:paraId="24F29EF4"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0AC8C8EA"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Да</w:t>
            </w:r>
            <w:proofErr w:type="spellEnd"/>
          </w:p>
        </w:tc>
      </w:tr>
      <w:tr w:rsidR="0068053D" w14:paraId="3CE24E24" w14:textId="77777777">
        <w:tc>
          <w:tcPr>
            <w:tcW w:w="2977" w:type="dxa"/>
            <w:tcBorders>
              <w:top w:val="single" w:sz="4" w:space="0" w:color="000000"/>
              <w:left w:val="single" w:sz="4" w:space="0" w:color="000000"/>
              <w:bottom w:val="single" w:sz="4" w:space="0" w:color="000000"/>
            </w:tcBorders>
          </w:tcPr>
          <w:p w14:paraId="0068457F" w14:textId="77777777" w:rsidR="0068053D" w:rsidRDefault="000C36D5">
            <w:pPr>
              <w:keepNext/>
              <w:tabs>
                <w:tab w:val="left" w:pos="851"/>
              </w:tabs>
              <w:rPr>
                <w:rFonts w:ascii="Times New Roman Regular" w:hAnsi="Times New Roman Regular" w:cs="Times New Roman Regular"/>
                <w:sz w:val="24"/>
                <w:lang w:val="en-US"/>
              </w:rPr>
            </w:pPr>
            <w:r>
              <w:rPr>
                <w:rFonts w:ascii="Times New Roman Regular" w:hAnsi="Times New Roman Regular" w:cs="Times New Roman Regular"/>
                <w:sz w:val="24"/>
                <w:lang w:val="en-US"/>
              </w:rPr>
              <w:t>subject</w:t>
            </w:r>
          </w:p>
        </w:tc>
        <w:tc>
          <w:tcPr>
            <w:tcW w:w="1684" w:type="dxa"/>
            <w:tcBorders>
              <w:top w:val="single" w:sz="4" w:space="0" w:color="000000"/>
              <w:left w:val="single" w:sz="4" w:space="0" w:color="000000"/>
              <w:bottom w:val="single" w:sz="4" w:space="0" w:color="000000"/>
            </w:tcBorders>
          </w:tcPr>
          <w:p w14:paraId="3B3EC186"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Строковый</w:t>
            </w:r>
          </w:p>
        </w:tc>
        <w:tc>
          <w:tcPr>
            <w:tcW w:w="1206" w:type="dxa"/>
            <w:tcBorders>
              <w:top w:val="single" w:sz="4" w:space="0" w:color="000000"/>
              <w:left w:val="single" w:sz="4" w:space="0" w:color="000000"/>
              <w:bottom w:val="single" w:sz="4" w:space="0" w:color="000000"/>
            </w:tcBorders>
          </w:tcPr>
          <w:p w14:paraId="719307D9"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100</w:t>
            </w:r>
          </w:p>
        </w:tc>
        <w:tc>
          <w:tcPr>
            <w:tcW w:w="2308" w:type="dxa"/>
            <w:tcBorders>
              <w:top w:val="single" w:sz="4" w:space="0" w:color="000000"/>
              <w:left w:val="single" w:sz="4" w:space="0" w:color="000000"/>
              <w:bottom w:val="single" w:sz="4" w:space="0" w:color="000000"/>
            </w:tcBorders>
          </w:tcPr>
          <w:p w14:paraId="30A0F3B6"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tcPr>
          <w:p w14:paraId="29B26BE7"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64E2CF6D" w14:textId="77777777">
        <w:tc>
          <w:tcPr>
            <w:tcW w:w="2977" w:type="dxa"/>
            <w:tcBorders>
              <w:top w:val="single" w:sz="4" w:space="0" w:color="000000"/>
              <w:left w:val="single" w:sz="4" w:space="0" w:color="000000"/>
              <w:bottom w:val="single" w:sz="4" w:space="0" w:color="000000"/>
            </w:tcBorders>
          </w:tcPr>
          <w:p w14:paraId="50DC9105" w14:textId="77777777" w:rsidR="0068053D" w:rsidRDefault="000C36D5">
            <w:pPr>
              <w:keepNext/>
              <w:tabs>
                <w:tab w:val="left" w:pos="851"/>
              </w:tabs>
              <w:rPr>
                <w:rFonts w:ascii="Times New Roman Regular" w:hAnsi="Times New Roman Regular" w:cs="Times New Roman Regular"/>
                <w:sz w:val="24"/>
                <w:lang w:val="en-US"/>
              </w:rPr>
            </w:pPr>
            <w:r>
              <w:rPr>
                <w:rFonts w:ascii="Times New Roman Regular" w:hAnsi="Times New Roman Regular" w:cs="Times New Roman Regular"/>
                <w:sz w:val="24"/>
                <w:lang w:val="en-US"/>
              </w:rPr>
              <w:t>region</w:t>
            </w:r>
          </w:p>
        </w:tc>
        <w:tc>
          <w:tcPr>
            <w:tcW w:w="1684" w:type="dxa"/>
            <w:tcBorders>
              <w:top w:val="single" w:sz="4" w:space="0" w:color="000000"/>
              <w:left w:val="single" w:sz="4" w:space="0" w:color="000000"/>
              <w:bottom w:val="single" w:sz="4" w:space="0" w:color="000000"/>
            </w:tcBorders>
          </w:tcPr>
          <w:p w14:paraId="38B453C5"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Строковый</w:t>
            </w:r>
          </w:p>
        </w:tc>
        <w:tc>
          <w:tcPr>
            <w:tcW w:w="1206" w:type="dxa"/>
            <w:tcBorders>
              <w:top w:val="single" w:sz="4" w:space="0" w:color="000000"/>
              <w:left w:val="single" w:sz="4" w:space="0" w:color="000000"/>
              <w:bottom w:val="single" w:sz="4" w:space="0" w:color="000000"/>
            </w:tcBorders>
          </w:tcPr>
          <w:p w14:paraId="78FE7611"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100</w:t>
            </w:r>
          </w:p>
        </w:tc>
        <w:tc>
          <w:tcPr>
            <w:tcW w:w="2308" w:type="dxa"/>
            <w:tcBorders>
              <w:top w:val="single" w:sz="4" w:space="0" w:color="000000"/>
              <w:left w:val="single" w:sz="4" w:space="0" w:color="000000"/>
              <w:bottom w:val="single" w:sz="4" w:space="0" w:color="000000"/>
            </w:tcBorders>
          </w:tcPr>
          <w:p w14:paraId="550471A5"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1424" w:type="dxa"/>
            <w:tcBorders>
              <w:top w:val="single" w:sz="4" w:space="0" w:color="000000"/>
              <w:left w:val="single" w:sz="4" w:space="0" w:color="000000"/>
              <w:bottom w:val="single" w:sz="4" w:space="0" w:color="000000"/>
              <w:right w:val="single" w:sz="4" w:space="0" w:color="000000"/>
            </w:tcBorders>
          </w:tcPr>
          <w:p w14:paraId="2688B05E"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lang w:val="ru-RU"/>
              </w:rPr>
              <w:t>Нет</w:t>
            </w:r>
          </w:p>
        </w:tc>
      </w:tr>
      <w:tr w:rsidR="0068053D" w14:paraId="157F95D2" w14:textId="77777777">
        <w:tc>
          <w:tcPr>
            <w:tcW w:w="2977" w:type="dxa"/>
            <w:tcBorders>
              <w:top w:val="single" w:sz="4" w:space="0" w:color="000000"/>
              <w:left w:val="single" w:sz="4" w:space="0" w:color="000000"/>
              <w:bottom w:val="single" w:sz="4" w:space="0" w:color="000000"/>
            </w:tcBorders>
          </w:tcPr>
          <w:p w14:paraId="6C3C7B29" w14:textId="77777777" w:rsidR="0068053D" w:rsidRDefault="000C36D5">
            <w:pPr>
              <w:keepNext/>
              <w:tabs>
                <w:tab w:val="left" w:pos="851"/>
              </w:tabs>
              <w:rPr>
                <w:rFonts w:ascii="Times New Roman Regular" w:hAnsi="Times New Roman Regular" w:cs="Times New Roman Regular"/>
                <w:sz w:val="24"/>
                <w:lang w:val="en-US"/>
              </w:rPr>
            </w:pPr>
            <w:r>
              <w:rPr>
                <w:rFonts w:ascii="Times New Roman Regular" w:hAnsi="Times New Roman Regular" w:cs="Times New Roman Regular"/>
                <w:sz w:val="24"/>
                <w:lang w:val="en-US"/>
              </w:rPr>
              <w:t>city</w:t>
            </w:r>
          </w:p>
        </w:tc>
        <w:tc>
          <w:tcPr>
            <w:tcW w:w="1684" w:type="dxa"/>
            <w:tcBorders>
              <w:top w:val="single" w:sz="4" w:space="0" w:color="000000"/>
              <w:left w:val="single" w:sz="4" w:space="0" w:color="000000"/>
              <w:bottom w:val="single" w:sz="4" w:space="0" w:color="000000"/>
            </w:tcBorders>
          </w:tcPr>
          <w:p w14:paraId="674DC9AE"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Строковый</w:t>
            </w:r>
          </w:p>
        </w:tc>
        <w:tc>
          <w:tcPr>
            <w:tcW w:w="1206" w:type="dxa"/>
            <w:tcBorders>
              <w:top w:val="single" w:sz="4" w:space="0" w:color="000000"/>
              <w:left w:val="single" w:sz="4" w:space="0" w:color="000000"/>
              <w:bottom w:val="single" w:sz="4" w:space="0" w:color="000000"/>
            </w:tcBorders>
          </w:tcPr>
          <w:p w14:paraId="2E3F06BB"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100</w:t>
            </w:r>
          </w:p>
        </w:tc>
        <w:tc>
          <w:tcPr>
            <w:tcW w:w="2308" w:type="dxa"/>
            <w:tcBorders>
              <w:top w:val="single" w:sz="4" w:space="0" w:color="000000"/>
              <w:left w:val="single" w:sz="4" w:space="0" w:color="000000"/>
              <w:bottom w:val="single" w:sz="4" w:space="0" w:color="000000"/>
            </w:tcBorders>
          </w:tcPr>
          <w:p w14:paraId="42F20AB3"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1424" w:type="dxa"/>
            <w:tcBorders>
              <w:top w:val="single" w:sz="4" w:space="0" w:color="000000"/>
              <w:left w:val="single" w:sz="4" w:space="0" w:color="000000"/>
              <w:bottom w:val="single" w:sz="4" w:space="0" w:color="000000"/>
              <w:right w:val="single" w:sz="4" w:space="0" w:color="000000"/>
            </w:tcBorders>
          </w:tcPr>
          <w:p w14:paraId="5A915BE7"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lang w:val="ru-RU"/>
              </w:rPr>
              <w:t>Нет</w:t>
            </w:r>
          </w:p>
        </w:tc>
      </w:tr>
      <w:tr w:rsidR="0068053D" w14:paraId="20D9B03D" w14:textId="77777777">
        <w:tc>
          <w:tcPr>
            <w:tcW w:w="2977" w:type="dxa"/>
            <w:tcBorders>
              <w:top w:val="single" w:sz="4" w:space="0" w:color="000000"/>
              <w:left w:val="single" w:sz="4" w:space="0" w:color="000000"/>
              <w:bottom w:val="single" w:sz="4" w:space="0" w:color="000000"/>
            </w:tcBorders>
          </w:tcPr>
          <w:p w14:paraId="5AA35827" w14:textId="77777777" w:rsidR="0068053D" w:rsidRDefault="000C36D5">
            <w:pPr>
              <w:keepNext/>
              <w:tabs>
                <w:tab w:val="left" w:pos="851"/>
              </w:tabs>
              <w:rPr>
                <w:rFonts w:ascii="Times New Roman Regular" w:hAnsi="Times New Roman Regular" w:cs="Times New Roman Regular"/>
                <w:sz w:val="24"/>
                <w:lang w:val="en-US"/>
              </w:rPr>
            </w:pPr>
            <w:r>
              <w:rPr>
                <w:rFonts w:ascii="Times New Roman Regular" w:hAnsi="Times New Roman Regular" w:cs="Times New Roman Regular"/>
                <w:sz w:val="24"/>
                <w:lang w:val="en-US"/>
              </w:rPr>
              <w:t>street</w:t>
            </w:r>
          </w:p>
        </w:tc>
        <w:tc>
          <w:tcPr>
            <w:tcW w:w="1684" w:type="dxa"/>
            <w:tcBorders>
              <w:top w:val="single" w:sz="4" w:space="0" w:color="000000"/>
              <w:left w:val="single" w:sz="4" w:space="0" w:color="000000"/>
              <w:bottom w:val="single" w:sz="4" w:space="0" w:color="000000"/>
            </w:tcBorders>
          </w:tcPr>
          <w:p w14:paraId="4779B938"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Строковый</w:t>
            </w:r>
          </w:p>
        </w:tc>
        <w:tc>
          <w:tcPr>
            <w:tcW w:w="1206" w:type="dxa"/>
            <w:tcBorders>
              <w:top w:val="single" w:sz="4" w:space="0" w:color="000000"/>
              <w:left w:val="single" w:sz="4" w:space="0" w:color="000000"/>
              <w:bottom w:val="single" w:sz="4" w:space="0" w:color="000000"/>
            </w:tcBorders>
          </w:tcPr>
          <w:p w14:paraId="23C36626"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100</w:t>
            </w:r>
          </w:p>
        </w:tc>
        <w:tc>
          <w:tcPr>
            <w:tcW w:w="2308" w:type="dxa"/>
            <w:tcBorders>
              <w:top w:val="single" w:sz="4" w:space="0" w:color="000000"/>
              <w:left w:val="single" w:sz="4" w:space="0" w:color="000000"/>
              <w:bottom w:val="single" w:sz="4" w:space="0" w:color="000000"/>
            </w:tcBorders>
          </w:tcPr>
          <w:p w14:paraId="1A327A40"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1424" w:type="dxa"/>
            <w:tcBorders>
              <w:top w:val="single" w:sz="4" w:space="0" w:color="000000"/>
              <w:left w:val="single" w:sz="4" w:space="0" w:color="000000"/>
              <w:bottom w:val="single" w:sz="4" w:space="0" w:color="000000"/>
              <w:right w:val="single" w:sz="4" w:space="0" w:color="000000"/>
            </w:tcBorders>
          </w:tcPr>
          <w:p w14:paraId="1D88B6CE"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lang w:val="ru-RU"/>
              </w:rPr>
              <w:t>Нет</w:t>
            </w:r>
          </w:p>
        </w:tc>
      </w:tr>
      <w:tr w:rsidR="0068053D" w14:paraId="1ED17FE8" w14:textId="77777777">
        <w:tc>
          <w:tcPr>
            <w:tcW w:w="2977" w:type="dxa"/>
            <w:tcBorders>
              <w:top w:val="single" w:sz="4" w:space="0" w:color="000000"/>
              <w:left w:val="single" w:sz="4" w:space="0" w:color="000000"/>
              <w:bottom w:val="single" w:sz="4" w:space="0" w:color="000000"/>
            </w:tcBorders>
          </w:tcPr>
          <w:p w14:paraId="5A4ADEDD" w14:textId="77777777" w:rsidR="0068053D" w:rsidRDefault="000C36D5">
            <w:pPr>
              <w:keepNext/>
              <w:tabs>
                <w:tab w:val="left" w:pos="851"/>
              </w:tabs>
              <w:rPr>
                <w:rFonts w:ascii="Times New Roman Regular" w:hAnsi="Times New Roman Regular" w:cs="Times New Roman Regular"/>
                <w:sz w:val="24"/>
                <w:lang w:val="en-US"/>
              </w:rPr>
            </w:pPr>
            <w:r>
              <w:rPr>
                <w:rFonts w:ascii="Times New Roman Regular" w:hAnsi="Times New Roman Regular" w:cs="Times New Roman Regular"/>
                <w:sz w:val="24"/>
                <w:lang w:val="en-US"/>
              </w:rPr>
              <w:t>building</w:t>
            </w:r>
          </w:p>
        </w:tc>
        <w:tc>
          <w:tcPr>
            <w:tcW w:w="1684" w:type="dxa"/>
            <w:tcBorders>
              <w:top w:val="single" w:sz="4" w:space="0" w:color="000000"/>
              <w:left w:val="single" w:sz="4" w:space="0" w:color="000000"/>
              <w:bottom w:val="single" w:sz="4" w:space="0" w:color="000000"/>
            </w:tcBorders>
          </w:tcPr>
          <w:p w14:paraId="0554A1CD" w14:textId="77777777" w:rsidR="0068053D" w:rsidRDefault="000C36D5">
            <w:pPr>
              <w:keepNext/>
              <w:tabs>
                <w:tab w:val="left" w:pos="851"/>
              </w:tabs>
              <w:rPr>
                <w:rFonts w:ascii="Times New Roman Regular" w:hAnsi="Times New Roman Regular" w:cs="Times New Roman Regular"/>
                <w:sz w:val="24"/>
              </w:rPr>
            </w:pPr>
            <w:proofErr w:type="spellStart"/>
            <w:r>
              <w:rPr>
                <w:rFonts w:ascii="Times New Roman Regular" w:hAnsi="Times New Roman Regular" w:cs="Times New Roman Regular"/>
                <w:sz w:val="24"/>
              </w:rPr>
              <w:t>Числово</w:t>
            </w:r>
            <w:proofErr w:type="spellEnd"/>
          </w:p>
        </w:tc>
        <w:tc>
          <w:tcPr>
            <w:tcW w:w="1206" w:type="dxa"/>
            <w:tcBorders>
              <w:top w:val="single" w:sz="4" w:space="0" w:color="000000"/>
              <w:left w:val="single" w:sz="4" w:space="0" w:color="000000"/>
              <w:bottom w:val="single" w:sz="4" w:space="0" w:color="000000"/>
            </w:tcBorders>
          </w:tcPr>
          <w:p w14:paraId="1ACFDCF6" w14:textId="77777777" w:rsidR="0068053D" w:rsidRDefault="000C36D5">
            <w:pPr>
              <w:keepNext/>
              <w:tabs>
                <w:tab w:val="left" w:pos="851"/>
              </w:tabs>
              <w:rPr>
                <w:rFonts w:ascii="Times New Roman Regular" w:hAnsi="Times New Roman Regular" w:cs="Times New Roman Regular"/>
                <w:sz w:val="24"/>
              </w:rPr>
            </w:pPr>
            <w:r>
              <w:rPr>
                <w:rFonts w:ascii="Times New Roman Regular" w:hAnsi="Times New Roman Regular" w:cs="Times New Roman Regular"/>
                <w:sz w:val="24"/>
              </w:rPr>
              <w:t>3</w:t>
            </w:r>
          </w:p>
        </w:tc>
        <w:tc>
          <w:tcPr>
            <w:tcW w:w="2308" w:type="dxa"/>
            <w:tcBorders>
              <w:top w:val="single" w:sz="4" w:space="0" w:color="000000"/>
              <w:left w:val="single" w:sz="4" w:space="0" w:color="000000"/>
              <w:bottom w:val="single" w:sz="4" w:space="0" w:color="000000"/>
            </w:tcBorders>
          </w:tcPr>
          <w:p w14:paraId="335C98A4"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1-999</w:t>
            </w:r>
          </w:p>
        </w:tc>
        <w:tc>
          <w:tcPr>
            <w:tcW w:w="1424" w:type="dxa"/>
            <w:tcBorders>
              <w:top w:val="single" w:sz="4" w:space="0" w:color="000000"/>
              <w:left w:val="single" w:sz="4" w:space="0" w:color="000000"/>
              <w:bottom w:val="single" w:sz="4" w:space="0" w:color="000000"/>
              <w:right w:val="single" w:sz="4" w:space="0" w:color="000000"/>
            </w:tcBorders>
          </w:tcPr>
          <w:p w14:paraId="0258AC2A"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Нет</w:t>
            </w:r>
          </w:p>
        </w:tc>
      </w:tr>
    </w:tbl>
    <w:p w14:paraId="6624A70C" w14:textId="77777777" w:rsidR="0068053D" w:rsidRDefault="0068053D">
      <w:pPr>
        <w:rPr>
          <w:rFonts w:ascii="Times New Roman Regular" w:hAnsi="Times New Roman Regular" w:cs="Times New Roman Regular"/>
          <w:szCs w:val="28"/>
        </w:rPr>
      </w:pPr>
    </w:p>
    <w:p w14:paraId="272957F2"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2</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 xml:space="preserve"> Batch</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1B32AE39" w14:textId="77777777">
        <w:tc>
          <w:tcPr>
            <w:tcW w:w="2977" w:type="dxa"/>
            <w:tcBorders>
              <w:top w:val="single" w:sz="4" w:space="0" w:color="000000"/>
              <w:left w:val="single" w:sz="4" w:space="0" w:color="000000"/>
              <w:bottom w:val="single" w:sz="4" w:space="0" w:color="000000"/>
            </w:tcBorders>
            <w:vAlign w:val="center"/>
          </w:tcPr>
          <w:p w14:paraId="781F978F"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6F062F13"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5B48DBEB"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1529B57E"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7C24648F"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2712444F" w14:textId="77777777">
        <w:trPr>
          <w:trHeight w:val="90"/>
        </w:trPr>
        <w:tc>
          <w:tcPr>
            <w:tcW w:w="2977" w:type="dxa"/>
            <w:tcBorders>
              <w:top w:val="single" w:sz="4" w:space="0" w:color="000000"/>
              <w:left w:val="single" w:sz="4" w:space="0" w:color="000000"/>
              <w:bottom w:val="single" w:sz="4" w:space="0" w:color="000000"/>
            </w:tcBorders>
            <w:vAlign w:val="center"/>
          </w:tcPr>
          <w:p w14:paraId="02528652"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32F7A173"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60F99251"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616F2097"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7F4221A9" w14:textId="77777777" w:rsidR="0068053D" w:rsidRDefault="000C36D5">
            <w:pPr>
              <w:pStyle w:val="aff2"/>
              <w:keepNext/>
              <w:tabs>
                <w:tab w:val="left" w:pos="851"/>
              </w:tabs>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503D6C9A" w14:textId="77777777">
        <w:tc>
          <w:tcPr>
            <w:tcW w:w="2977" w:type="dxa"/>
            <w:tcBorders>
              <w:top w:val="single" w:sz="4" w:space="0" w:color="000000"/>
              <w:left w:val="single" w:sz="4" w:space="0" w:color="000000"/>
              <w:bottom w:val="single" w:sz="4" w:space="0" w:color="000000"/>
            </w:tcBorders>
            <w:vAlign w:val="center"/>
          </w:tcPr>
          <w:p w14:paraId="02D3648B"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cost</w:t>
            </w:r>
          </w:p>
        </w:tc>
        <w:tc>
          <w:tcPr>
            <w:tcW w:w="1684" w:type="dxa"/>
            <w:tcBorders>
              <w:top w:val="single" w:sz="4" w:space="0" w:color="000000"/>
              <w:left w:val="single" w:sz="4" w:space="0" w:color="000000"/>
              <w:bottom w:val="single" w:sz="4" w:space="0" w:color="000000"/>
            </w:tcBorders>
            <w:vAlign w:val="center"/>
          </w:tcPr>
          <w:p w14:paraId="02C4D3CF" w14:textId="77777777" w:rsidR="0068053D" w:rsidRDefault="000C36D5">
            <w:pPr>
              <w:pStyle w:val="aff2"/>
              <w:keepNext/>
              <w:tabs>
                <w:tab w:val="left" w:pos="851"/>
              </w:tabs>
              <w:rPr>
                <w:rFonts w:ascii="Times New Roman Regular" w:hAnsi="Times New Roman Regular" w:cs="Times New Roman Regular"/>
                <w:lang w:val="ru-RU"/>
              </w:rPr>
            </w:pPr>
            <w:proofErr w:type="spellStart"/>
            <w:r>
              <w:rPr>
                <w:rFonts w:ascii="Times New Roman Regular" w:hAnsi="Times New Roman Regular" w:cs="Times New Roman Regular"/>
                <w:lang w:val="ru-RU"/>
              </w:rPr>
              <w:t>Вещетсвенный</w:t>
            </w:r>
            <w:proofErr w:type="spellEnd"/>
          </w:p>
        </w:tc>
        <w:tc>
          <w:tcPr>
            <w:tcW w:w="1206" w:type="dxa"/>
            <w:tcBorders>
              <w:top w:val="single" w:sz="4" w:space="0" w:color="000000"/>
              <w:left w:val="single" w:sz="4" w:space="0" w:color="000000"/>
              <w:bottom w:val="single" w:sz="4" w:space="0" w:color="000000"/>
            </w:tcBorders>
            <w:vAlign w:val="center"/>
          </w:tcPr>
          <w:p w14:paraId="53FE5F3A"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6098194B"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460F33A7"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75F8CE71" w14:textId="77777777">
        <w:tc>
          <w:tcPr>
            <w:tcW w:w="2977" w:type="dxa"/>
            <w:tcBorders>
              <w:top w:val="single" w:sz="4" w:space="0" w:color="000000"/>
              <w:left w:val="single" w:sz="4" w:space="0" w:color="000000"/>
              <w:bottom w:val="single" w:sz="4" w:space="0" w:color="000000"/>
            </w:tcBorders>
            <w:vAlign w:val="center"/>
          </w:tcPr>
          <w:p w14:paraId="5F7C2F1A"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production_date</w:t>
            </w:r>
            <w:proofErr w:type="spellEnd"/>
          </w:p>
        </w:tc>
        <w:tc>
          <w:tcPr>
            <w:tcW w:w="1684" w:type="dxa"/>
            <w:tcBorders>
              <w:top w:val="single" w:sz="4" w:space="0" w:color="000000"/>
              <w:left w:val="single" w:sz="4" w:space="0" w:color="000000"/>
              <w:bottom w:val="single" w:sz="4" w:space="0" w:color="000000"/>
            </w:tcBorders>
            <w:vAlign w:val="center"/>
          </w:tcPr>
          <w:p w14:paraId="3A27EC83"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Дата</w:t>
            </w:r>
          </w:p>
        </w:tc>
        <w:tc>
          <w:tcPr>
            <w:tcW w:w="1206" w:type="dxa"/>
            <w:tcBorders>
              <w:top w:val="single" w:sz="4" w:space="0" w:color="000000"/>
              <w:left w:val="single" w:sz="4" w:space="0" w:color="000000"/>
              <w:bottom w:val="single" w:sz="4" w:space="0" w:color="000000"/>
            </w:tcBorders>
            <w:vAlign w:val="center"/>
          </w:tcPr>
          <w:p w14:paraId="28A91EEE"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7B1452EB"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 xml:space="preserve">1000-01-01— 9999-12-31 </w:t>
            </w:r>
          </w:p>
        </w:tc>
        <w:tc>
          <w:tcPr>
            <w:tcW w:w="1424" w:type="dxa"/>
            <w:tcBorders>
              <w:top w:val="single" w:sz="4" w:space="0" w:color="000000"/>
              <w:left w:val="single" w:sz="4" w:space="0" w:color="000000"/>
              <w:bottom w:val="single" w:sz="4" w:space="0" w:color="000000"/>
              <w:right w:val="single" w:sz="4" w:space="0" w:color="000000"/>
            </w:tcBorders>
            <w:vAlign w:val="center"/>
          </w:tcPr>
          <w:p w14:paraId="55BE05FE"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261F85EE" w14:textId="77777777">
        <w:tc>
          <w:tcPr>
            <w:tcW w:w="2977" w:type="dxa"/>
            <w:tcBorders>
              <w:top w:val="single" w:sz="4" w:space="0" w:color="000000"/>
              <w:left w:val="single" w:sz="4" w:space="0" w:color="000000"/>
              <w:bottom w:val="single" w:sz="4" w:space="0" w:color="000000"/>
            </w:tcBorders>
            <w:vAlign w:val="center"/>
          </w:tcPr>
          <w:p w14:paraId="6514B7D7"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expiration_date</w:t>
            </w:r>
            <w:proofErr w:type="spellEnd"/>
          </w:p>
        </w:tc>
        <w:tc>
          <w:tcPr>
            <w:tcW w:w="1684" w:type="dxa"/>
            <w:tcBorders>
              <w:top w:val="single" w:sz="4" w:space="0" w:color="000000"/>
              <w:left w:val="single" w:sz="4" w:space="0" w:color="000000"/>
              <w:bottom w:val="single" w:sz="4" w:space="0" w:color="000000"/>
            </w:tcBorders>
            <w:vAlign w:val="center"/>
          </w:tcPr>
          <w:p w14:paraId="66DD976F"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Дата</w:t>
            </w:r>
          </w:p>
        </w:tc>
        <w:tc>
          <w:tcPr>
            <w:tcW w:w="1206" w:type="dxa"/>
            <w:tcBorders>
              <w:top w:val="single" w:sz="4" w:space="0" w:color="000000"/>
              <w:left w:val="single" w:sz="4" w:space="0" w:color="000000"/>
              <w:bottom w:val="single" w:sz="4" w:space="0" w:color="000000"/>
            </w:tcBorders>
            <w:vAlign w:val="center"/>
          </w:tcPr>
          <w:p w14:paraId="5E075F7B"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BE6C993"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 xml:space="preserve">1000-01-01— 9999-12-31 </w:t>
            </w:r>
          </w:p>
        </w:tc>
        <w:tc>
          <w:tcPr>
            <w:tcW w:w="1424" w:type="dxa"/>
            <w:tcBorders>
              <w:top w:val="single" w:sz="4" w:space="0" w:color="000000"/>
              <w:left w:val="single" w:sz="4" w:space="0" w:color="000000"/>
              <w:bottom w:val="single" w:sz="4" w:space="0" w:color="000000"/>
              <w:right w:val="single" w:sz="4" w:space="0" w:color="000000"/>
            </w:tcBorders>
            <w:vAlign w:val="center"/>
          </w:tcPr>
          <w:p w14:paraId="3FCFE8B7"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78135CD2" w14:textId="77777777">
        <w:tc>
          <w:tcPr>
            <w:tcW w:w="2977" w:type="dxa"/>
            <w:tcBorders>
              <w:top w:val="single" w:sz="4" w:space="0" w:color="000000"/>
              <w:left w:val="single" w:sz="4" w:space="0" w:color="000000"/>
              <w:bottom w:val="single" w:sz="4" w:space="0" w:color="000000"/>
            </w:tcBorders>
            <w:vAlign w:val="center"/>
          </w:tcPr>
          <w:p w14:paraId="2261BFF3"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id_product</w:t>
            </w:r>
            <w:proofErr w:type="spellEnd"/>
          </w:p>
        </w:tc>
        <w:tc>
          <w:tcPr>
            <w:tcW w:w="1684" w:type="dxa"/>
            <w:tcBorders>
              <w:top w:val="single" w:sz="4" w:space="0" w:color="000000"/>
              <w:left w:val="single" w:sz="4" w:space="0" w:color="000000"/>
              <w:bottom w:val="single" w:sz="4" w:space="0" w:color="000000"/>
            </w:tcBorders>
            <w:vAlign w:val="center"/>
          </w:tcPr>
          <w:p w14:paraId="1B0D8181" w14:textId="77777777" w:rsidR="0068053D" w:rsidRDefault="000C36D5">
            <w:pPr>
              <w:pStyle w:val="aff2"/>
              <w:keepNext/>
              <w:tabs>
                <w:tab w:val="left" w:pos="851"/>
              </w:tabs>
              <w:rPr>
                <w:rFonts w:ascii="Times New Roman Regular" w:hAnsi="Times New Roman Regular" w:cs="Times New Roman Regular"/>
                <w:lang w:val="ru-RU"/>
              </w:rPr>
            </w:pPr>
            <w:proofErr w:type="spellStart"/>
            <w:r>
              <w:rPr>
                <w:rFonts w:ascii="Times New Roman Regular" w:hAnsi="Times New Roman Regular" w:cs="Times New Roman Regular"/>
                <w:lang w:val="ru-RU"/>
              </w:rPr>
              <w:t>Числвой</w:t>
            </w:r>
            <w:proofErr w:type="spellEnd"/>
          </w:p>
        </w:tc>
        <w:tc>
          <w:tcPr>
            <w:tcW w:w="1206" w:type="dxa"/>
            <w:tcBorders>
              <w:top w:val="single" w:sz="4" w:space="0" w:color="000000"/>
              <w:left w:val="single" w:sz="4" w:space="0" w:color="000000"/>
              <w:bottom w:val="single" w:sz="4" w:space="0" w:color="000000"/>
            </w:tcBorders>
            <w:vAlign w:val="center"/>
          </w:tcPr>
          <w:p w14:paraId="702DFC7D"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2F3C4451"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3615A979"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09B12B39" w14:textId="77777777">
        <w:tc>
          <w:tcPr>
            <w:tcW w:w="2977" w:type="dxa"/>
            <w:tcBorders>
              <w:top w:val="single" w:sz="4" w:space="0" w:color="000000"/>
              <w:left w:val="single" w:sz="4" w:space="0" w:color="000000"/>
              <w:bottom w:val="single" w:sz="4" w:space="0" w:color="000000"/>
            </w:tcBorders>
            <w:vAlign w:val="center"/>
          </w:tcPr>
          <w:p w14:paraId="19DCEAA3"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createdt_at</w:t>
            </w:r>
            <w:proofErr w:type="spellEnd"/>
          </w:p>
        </w:tc>
        <w:tc>
          <w:tcPr>
            <w:tcW w:w="1684" w:type="dxa"/>
            <w:tcBorders>
              <w:top w:val="single" w:sz="4" w:space="0" w:color="000000"/>
              <w:left w:val="single" w:sz="4" w:space="0" w:color="000000"/>
              <w:bottom w:val="single" w:sz="4" w:space="0" w:color="000000"/>
            </w:tcBorders>
            <w:vAlign w:val="center"/>
          </w:tcPr>
          <w:p w14:paraId="4B223CEA"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Дата</w:t>
            </w:r>
          </w:p>
        </w:tc>
        <w:tc>
          <w:tcPr>
            <w:tcW w:w="1206" w:type="dxa"/>
            <w:tcBorders>
              <w:top w:val="single" w:sz="4" w:space="0" w:color="000000"/>
              <w:left w:val="single" w:sz="4" w:space="0" w:color="000000"/>
              <w:bottom w:val="single" w:sz="4" w:space="0" w:color="000000"/>
            </w:tcBorders>
            <w:vAlign w:val="center"/>
          </w:tcPr>
          <w:p w14:paraId="7B87C4B5"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22923C95"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 xml:space="preserve">1000-01-01— 9999-12-31 </w:t>
            </w:r>
          </w:p>
        </w:tc>
        <w:tc>
          <w:tcPr>
            <w:tcW w:w="1424" w:type="dxa"/>
            <w:tcBorders>
              <w:top w:val="single" w:sz="4" w:space="0" w:color="000000"/>
              <w:left w:val="single" w:sz="4" w:space="0" w:color="000000"/>
              <w:bottom w:val="single" w:sz="4" w:space="0" w:color="000000"/>
              <w:right w:val="single" w:sz="4" w:space="0" w:color="000000"/>
            </w:tcBorders>
            <w:vAlign w:val="center"/>
          </w:tcPr>
          <w:p w14:paraId="5F2AD819"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6CD3F203" w14:textId="77777777" w:rsidR="0068053D" w:rsidRDefault="0068053D">
      <w:pPr>
        <w:rPr>
          <w:rFonts w:ascii="Times New Roman Regular" w:hAnsi="Times New Roman Regular" w:cs="Times New Roman Regular"/>
          <w:szCs w:val="28"/>
        </w:rPr>
      </w:pPr>
    </w:p>
    <w:p w14:paraId="19F841CC"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3 – </w:t>
      </w:r>
      <w:r>
        <w:rPr>
          <w:rFonts w:ascii="Times New Roman Regular" w:hAnsi="Times New Roman Regular" w:cs="Times New Roman Regular"/>
          <w:szCs w:val="28"/>
          <w:lang w:val="en-US"/>
        </w:rPr>
        <w:t>Document</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4A189BE2" w14:textId="77777777">
        <w:tc>
          <w:tcPr>
            <w:tcW w:w="2977" w:type="dxa"/>
            <w:tcBorders>
              <w:top w:val="single" w:sz="4" w:space="0" w:color="000000"/>
              <w:left w:val="single" w:sz="4" w:space="0" w:color="000000"/>
              <w:bottom w:val="single" w:sz="4" w:space="0" w:color="000000"/>
            </w:tcBorders>
            <w:vAlign w:val="center"/>
          </w:tcPr>
          <w:p w14:paraId="6400E761"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11B95DE4"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0F53ABA7"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17ECE582"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762D7CC6"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7DF3A955" w14:textId="77777777">
        <w:tc>
          <w:tcPr>
            <w:tcW w:w="2977" w:type="dxa"/>
            <w:tcBorders>
              <w:top w:val="single" w:sz="4" w:space="0" w:color="000000"/>
              <w:left w:val="single" w:sz="4" w:space="0" w:color="000000"/>
              <w:bottom w:val="single" w:sz="4" w:space="0" w:color="000000"/>
            </w:tcBorders>
            <w:vAlign w:val="center"/>
          </w:tcPr>
          <w:p w14:paraId="2D2112C8"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68DA48C9"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192747D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12FB2659"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47FADCC1"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19482EAF" w14:textId="77777777">
        <w:tc>
          <w:tcPr>
            <w:tcW w:w="2977" w:type="dxa"/>
            <w:tcBorders>
              <w:top w:val="single" w:sz="4" w:space="0" w:color="000000"/>
              <w:left w:val="single" w:sz="4" w:space="0" w:color="000000"/>
              <w:bottom w:val="single" w:sz="4" w:space="0" w:color="000000"/>
            </w:tcBorders>
            <w:vAlign w:val="center"/>
          </w:tcPr>
          <w:p w14:paraId="07B41E30"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date</w:t>
            </w:r>
          </w:p>
        </w:tc>
        <w:tc>
          <w:tcPr>
            <w:tcW w:w="1684" w:type="dxa"/>
            <w:tcBorders>
              <w:top w:val="single" w:sz="4" w:space="0" w:color="000000"/>
              <w:left w:val="single" w:sz="4" w:space="0" w:color="000000"/>
              <w:bottom w:val="single" w:sz="4" w:space="0" w:color="000000"/>
            </w:tcBorders>
            <w:vAlign w:val="center"/>
          </w:tcPr>
          <w:p w14:paraId="23F6D81A"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Дата</w:t>
            </w:r>
          </w:p>
        </w:tc>
        <w:tc>
          <w:tcPr>
            <w:tcW w:w="1206" w:type="dxa"/>
            <w:tcBorders>
              <w:top w:val="single" w:sz="4" w:space="0" w:color="000000"/>
              <w:left w:val="single" w:sz="4" w:space="0" w:color="000000"/>
              <w:bottom w:val="single" w:sz="4" w:space="0" w:color="000000"/>
            </w:tcBorders>
            <w:vAlign w:val="center"/>
          </w:tcPr>
          <w:p w14:paraId="4FCD2DEB"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0D676D5C"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 xml:space="preserve">1000-01-01— 9999-12-31 </w:t>
            </w:r>
          </w:p>
        </w:tc>
        <w:tc>
          <w:tcPr>
            <w:tcW w:w="1424" w:type="dxa"/>
            <w:tcBorders>
              <w:top w:val="single" w:sz="4" w:space="0" w:color="000000"/>
              <w:left w:val="single" w:sz="4" w:space="0" w:color="000000"/>
              <w:bottom w:val="single" w:sz="4" w:space="0" w:color="000000"/>
              <w:right w:val="single" w:sz="4" w:space="0" w:color="000000"/>
            </w:tcBorders>
            <w:vAlign w:val="center"/>
          </w:tcPr>
          <w:p w14:paraId="53DB25DB"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7BCB1D2A" w14:textId="77777777">
        <w:tc>
          <w:tcPr>
            <w:tcW w:w="2977" w:type="dxa"/>
            <w:tcBorders>
              <w:top w:val="single" w:sz="4" w:space="0" w:color="000000"/>
              <w:left w:val="single" w:sz="4" w:space="0" w:color="000000"/>
              <w:bottom w:val="single" w:sz="4" w:space="0" w:color="000000"/>
            </w:tcBorders>
            <w:vAlign w:val="center"/>
          </w:tcPr>
          <w:p w14:paraId="0133A72D"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id_employee</w:t>
            </w:r>
            <w:proofErr w:type="spellEnd"/>
          </w:p>
        </w:tc>
        <w:tc>
          <w:tcPr>
            <w:tcW w:w="1684" w:type="dxa"/>
            <w:tcBorders>
              <w:top w:val="single" w:sz="4" w:space="0" w:color="000000"/>
              <w:left w:val="single" w:sz="4" w:space="0" w:color="000000"/>
              <w:bottom w:val="single" w:sz="4" w:space="0" w:color="000000"/>
            </w:tcBorders>
            <w:vAlign w:val="center"/>
          </w:tcPr>
          <w:p w14:paraId="35A11448"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7F93EB11"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68ADD978"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707CB8D1"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5DA4F21D" w14:textId="77777777">
        <w:tc>
          <w:tcPr>
            <w:tcW w:w="2977" w:type="dxa"/>
            <w:tcBorders>
              <w:top w:val="single" w:sz="4" w:space="0" w:color="000000"/>
              <w:left w:val="single" w:sz="4" w:space="0" w:color="000000"/>
              <w:bottom w:val="single" w:sz="4" w:space="0" w:color="000000"/>
            </w:tcBorders>
            <w:vAlign w:val="center"/>
          </w:tcPr>
          <w:p w14:paraId="3A2ABC09"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id_document_category</w:t>
            </w:r>
            <w:proofErr w:type="spellEnd"/>
          </w:p>
        </w:tc>
        <w:tc>
          <w:tcPr>
            <w:tcW w:w="1684" w:type="dxa"/>
            <w:tcBorders>
              <w:top w:val="single" w:sz="4" w:space="0" w:color="000000"/>
              <w:left w:val="single" w:sz="4" w:space="0" w:color="000000"/>
              <w:bottom w:val="single" w:sz="4" w:space="0" w:color="000000"/>
            </w:tcBorders>
            <w:vAlign w:val="center"/>
          </w:tcPr>
          <w:p w14:paraId="147C6EC7"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04B2830A"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4F59D9B1"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45014AF2"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1BE93853" w14:textId="77777777" w:rsidR="0068053D" w:rsidRDefault="0068053D">
      <w:pPr>
        <w:rPr>
          <w:rFonts w:ascii="Times New Roman Regular" w:hAnsi="Times New Roman Regular" w:cs="Times New Roman Regular"/>
          <w:szCs w:val="28"/>
          <w:lang w:val="en-US"/>
        </w:rPr>
      </w:pPr>
    </w:p>
    <w:p w14:paraId="5D22904F"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1206FD78"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lastRenderedPageBreak/>
        <w:t xml:space="preserve">Таблица </w:t>
      </w:r>
      <w:r>
        <w:rPr>
          <w:rFonts w:ascii="Times New Roman Regular" w:hAnsi="Times New Roman Regular" w:cs="Times New Roman Regular"/>
          <w:szCs w:val="28"/>
          <w:lang w:val="en-US"/>
        </w:rPr>
        <w:t>4</w:t>
      </w:r>
      <w:r>
        <w:rPr>
          <w:rFonts w:ascii="Times New Roman Regular" w:hAnsi="Times New Roman Regular" w:cs="Times New Roman Regular"/>
          <w:szCs w:val="28"/>
        </w:rPr>
        <w:t xml:space="preserve"> – </w:t>
      </w:r>
      <w:proofErr w:type="spellStart"/>
      <w:r>
        <w:rPr>
          <w:rFonts w:ascii="Times New Roman Regular" w:hAnsi="Times New Roman Regular" w:cs="Times New Roman Regular"/>
          <w:szCs w:val="28"/>
          <w:lang w:val="en-US"/>
        </w:rPr>
        <w:t>Document_category</w:t>
      </w:r>
      <w:proofErr w:type="spellEnd"/>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28516F64" w14:textId="77777777">
        <w:tc>
          <w:tcPr>
            <w:tcW w:w="2977" w:type="dxa"/>
            <w:tcBorders>
              <w:top w:val="single" w:sz="4" w:space="0" w:color="000000"/>
              <w:left w:val="single" w:sz="4" w:space="0" w:color="000000"/>
              <w:bottom w:val="single" w:sz="4" w:space="0" w:color="000000"/>
            </w:tcBorders>
            <w:vAlign w:val="center"/>
          </w:tcPr>
          <w:p w14:paraId="3136A51C"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1868E5B6"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0B4135FC"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5FC0C73B"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01A8159A"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025B1467" w14:textId="77777777">
        <w:tc>
          <w:tcPr>
            <w:tcW w:w="2977" w:type="dxa"/>
            <w:tcBorders>
              <w:top w:val="single" w:sz="4" w:space="0" w:color="000000"/>
              <w:left w:val="single" w:sz="4" w:space="0" w:color="000000"/>
              <w:bottom w:val="single" w:sz="4" w:space="0" w:color="000000"/>
            </w:tcBorders>
            <w:vAlign w:val="center"/>
          </w:tcPr>
          <w:p w14:paraId="572B1CE1"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2BFFC901" w14:textId="77777777" w:rsidR="0068053D" w:rsidRDefault="000C36D5">
            <w:pPr>
              <w:pStyle w:val="aff2"/>
              <w:keepNext/>
              <w:tabs>
                <w:tab w:val="left" w:pos="851"/>
              </w:tabs>
              <w:rPr>
                <w:rFonts w:ascii="Times New Roman Regular" w:hAnsi="Times New Roman Regular" w:cs="Times New Roman Regular"/>
                <w:lang w:val="ru-RU"/>
              </w:rPr>
            </w:pPr>
            <w:proofErr w:type="spellStart"/>
            <w:r>
              <w:rPr>
                <w:rFonts w:ascii="Times New Roman Regular" w:hAnsi="Times New Roman Regular" w:cs="Times New Roman Regular"/>
                <w:lang w:val="ru-RU"/>
              </w:rPr>
              <w:t>Числвой</w:t>
            </w:r>
            <w:proofErr w:type="spellEnd"/>
          </w:p>
        </w:tc>
        <w:tc>
          <w:tcPr>
            <w:tcW w:w="1206" w:type="dxa"/>
            <w:tcBorders>
              <w:top w:val="single" w:sz="4" w:space="0" w:color="000000"/>
              <w:left w:val="single" w:sz="4" w:space="0" w:color="000000"/>
              <w:bottom w:val="single" w:sz="4" w:space="0" w:color="000000"/>
            </w:tcBorders>
            <w:vAlign w:val="center"/>
          </w:tcPr>
          <w:p w14:paraId="0ECF04C2"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36F62E57"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1D5C8B5C" w14:textId="77777777" w:rsidR="0068053D" w:rsidRDefault="000C36D5">
            <w:pPr>
              <w:pStyle w:val="aff2"/>
              <w:keepNext/>
              <w:tabs>
                <w:tab w:val="left" w:pos="851"/>
              </w:tabs>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2297D243" w14:textId="77777777">
        <w:tc>
          <w:tcPr>
            <w:tcW w:w="2977" w:type="dxa"/>
            <w:tcBorders>
              <w:top w:val="single" w:sz="4" w:space="0" w:color="000000"/>
              <w:left w:val="single" w:sz="4" w:space="0" w:color="000000"/>
              <w:bottom w:val="single" w:sz="4" w:space="0" w:color="000000"/>
            </w:tcBorders>
            <w:vAlign w:val="center"/>
          </w:tcPr>
          <w:p w14:paraId="7B2A6DEF"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name</w:t>
            </w:r>
          </w:p>
        </w:tc>
        <w:tc>
          <w:tcPr>
            <w:tcW w:w="1684" w:type="dxa"/>
            <w:tcBorders>
              <w:top w:val="single" w:sz="4" w:space="0" w:color="000000"/>
              <w:left w:val="single" w:sz="4" w:space="0" w:color="000000"/>
              <w:bottom w:val="single" w:sz="4" w:space="0" w:color="000000"/>
            </w:tcBorders>
            <w:vAlign w:val="center"/>
          </w:tcPr>
          <w:p w14:paraId="25C864B6"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13CC6054"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22983190"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43B219E2"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0B2026D3" w14:textId="77777777">
        <w:tc>
          <w:tcPr>
            <w:tcW w:w="2977" w:type="dxa"/>
            <w:tcBorders>
              <w:top w:val="single" w:sz="4" w:space="0" w:color="000000"/>
              <w:left w:val="single" w:sz="4" w:space="0" w:color="000000"/>
              <w:bottom w:val="single" w:sz="4" w:space="0" w:color="000000"/>
            </w:tcBorders>
            <w:vAlign w:val="center"/>
          </w:tcPr>
          <w:p w14:paraId="356A220B"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description</w:t>
            </w:r>
          </w:p>
        </w:tc>
        <w:tc>
          <w:tcPr>
            <w:tcW w:w="1684" w:type="dxa"/>
            <w:tcBorders>
              <w:top w:val="single" w:sz="4" w:space="0" w:color="000000"/>
              <w:left w:val="single" w:sz="4" w:space="0" w:color="000000"/>
              <w:bottom w:val="single" w:sz="4" w:space="0" w:color="000000"/>
            </w:tcBorders>
            <w:vAlign w:val="center"/>
          </w:tcPr>
          <w:p w14:paraId="43A8C155"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Текст</w:t>
            </w:r>
          </w:p>
        </w:tc>
        <w:tc>
          <w:tcPr>
            <w:tcW w:w="1206" w:type="dxa"/>
            <w:tcBorders>
              <w:top w:val="single" w:sz="4" w:space="0" w:color="000000"/>
              <w:left w:val="single" w:sz="4" w:space="0" w:color="000000"/>
              <w:bottom w:val="single" w:sz="4" w:space="0" w:color="000000"/>
            </w:tcBorders>
            <w:vAlign w:val="center"/>
          </w:tcPr>
          <w:p w14:paraId="3C0DC2B4" w14:textId="77777777" w:rsidR="0068053D" w:rsidRDefault="000C36D5">
            <w:pPr>
              <w:pStyle w:val="aff2"/>
              <w:keepNext/>
              <w:tabs>
                <w:tab w:val="left" w:pos="851"/>
              </w:tabs>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76F351A6" w14:textId="77777777" w:rsidR="0068053D" w:rsidRDefault="000C36D5">
            <w:pPr>
              <w:pStyle w:val="aff2"/>
              <w:keepNext/>
              <w:tabs>
                <w:tab w:val="left" w:pos="851"/>
              </w:tabs>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6F903A79" w14:textId="77777777" w:rsidR="0068053D" w:rsidRDefault="000C36D5">
            <w:pPr>
              <w:pStyle w:val="aff2"/>
              <w:keepNext/>
              <w:tabs>
                <w:tab w:val="left" w:pos="851"/>
              </w:tabs>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6B7E31A9" w14:textId="77777777" w:rsidR="0068053D" w:rsidRDefault="0068053D">
      <w:pPr>
        <w:rPr>
          <w:rFonts w:ascii="Times New Roman Regular" w:hAnsi="Times New Roman Regular" w:cs="Times New Roman Regular"/>
          <w:szCs w:val="28"/>
          <w:lang w:val="en-US"/>
        </w:rPr>
      </w:pPr>
    </w:p>
    <w:p w14:paraId="63440565"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5</w:t>
      </w:r>
      <w:r>
        <w:rPr>
          <w:rFonts w:ascii="Times New Roman Regular" w:hAnsi="Times New Roman Regular" w:cs="Times New Roman Regular"/>
          <w:szCs w:val="28"/>
        </w:rPr>
        <w:t xml:space="preserve"> – </w:t>
      </w:r>
      <w:proofErr w:type="spellStart"/>
      <w:r>
        <w:rPr>
          <w:rFonts w:ascii="Times New Roman Regular" w:hAnsi="Times New Roman Regular" w:cs="Times New Roman Regular"/>
          <w:szCs w:val="28"/>
          <w:lang w:val="en-US"/>
        </w:rPr>
        <w:t>Document_content</w:t>
      </w:r>
      <w:proofErr w:type="spellEnd"/>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0D070F1F" w14:textId="77777777">
        <w:tc>
          <w:tcPr>
            <w:tcW w:w="2977" w:type="dxa"/>
            <w:tcBorders>
              <w:top w:val="single" w:sz="4" w:space="0" w:color="000000"/>
              <w:left w:val="single" w:sz="4" w:space="0" w:color="000000"/>
              <w:bottom w:val="single" w:sz="4" w:space="0" w:color="000000"/>
            </w:tcBorders>
            <w:vAlign w:val="center"/>
          </w:tcPr>
          <w:p w14:paraId="438FEE33"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03B1F3B2"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5CDEACFC"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659F17A9"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235B9F9D"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34979E56" w14:textId="77777777">
        <w:tc>
          <w:tcPr>
            <w:tcW w:w="2977" w:type="dxa"/>
            <w:tcBorders>
              <w:top w:val="single" w:sz="4" w:space="0" w:color="000000"/>
              <w:left w:val="single" w:sz="4" w:space="0" w:color="000000"/>
              <w:bottom w:val="single" w:sz="4" w:space="0" w:color="000000"/>
            </w:tcBorders>
            <w:vAlign w:val="center"/>
          </w:tcPr>
          <w:p w14:paraId="62DBDDDE"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27DB8409"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2B6526CF"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628EAF5C"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16EA464C"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1D7FDB86" w14:textId="77777777">
        <w:tc>
          <w:tcPr>
            <w:tcW w:w="2977" w:type="dxa"/>
            <w:tcBorders>
              <w:top w:val="single" w:sz="4" w:space="0" w:color="000000"/>
              <w:left w:val="single" w:sz="4" w:space="0" w:color="000000"/>
              <w:bottom w:val="single" w:sz="4" w:space="0" w:color="000000"/>
            </w:tcBorders>
            <w:vAlign w:val="center"/>
          </w:tcPr>
          <w:p w14:paraId="37A22315"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id_codument</w:t>
            </w:r>
            <w:proofErr w:type="spellEnd"/>
          </w:p>
        </w:tc>
        <w:tc>
          <w:tcPr>
            <w:tcW w:w="1684" w:type="dxa"/>
            <w:tcBorders>
              <w:top w:val="single" w:sz="4" w:space="0" w:color="000000"/>
              <w:left w:val="single" w:sz="4" w:space="0" w:color="000000"/>
              <w:bottom w:val="single" w:sz="4" w:space="0" w:color="000000"/>
            </w:tcBorders>
            <w:vAlign w:val="center"/>
          </w:tcPr>
          <w:p w14:paraId="6228AE4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4DB3995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7E0F5302"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2CF065D8"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2E04C46A" w14:textId="77777777">
        <w:tc>
          <w:tcPr>
            <w:tcW w:w="2977" w:type="dxa"/>
            <w:tcBorders>
              <w:top w:val="single" w:sz="4" w:space="0" w:color="000000"/>
              <w:left w:val="single" w:sz="4" w:space="0" w:color="000000"/>
              <w:bottom w:val="single" w:sz="4" w:space="0" w:color="000000"/>
            </w:tcBorders>
            <w:vAlign w:val="center"/>
          </w:tcPr>
          <w:p w14:paraId="4D15652B"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id_batch</w:t>
            </w:r>
            <w:proofErr w:type="spellEnd"/>
          </w:p>
        </w:tc>
        <w:tc>
          <w:tcPr>
            <w:tcW w:w="1684" w:type="dxa"/>
            <w:tcBorders>
              <w:top w:val="single" w:sz="4" w:space="0" w:color="000000"/>
              <w:left w:val="single" w:sz="4" w:space="0" w:color="000000"/>
              <w:bottom w:val="single" w:sz="4" w:space="0" w:color="000000"/>
            </w:tcBorders>
            <w:vAlign w:val="center"/>
          </w:tcPr>
          <w:p w14:paraId="48D6F305"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7935DCD5"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2265C54D"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354EE06F"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0E4EB776" w14:textId="77777777">
        <w:tc>
          <w:tcPr>
            <w:tcW w:w="2977" w:type="dxa"/>
            <w:tcBorders>
              <w:top w:val="single" w:sz="4" w:space="0" w:color="000000"/>
              <w:left w:val="single" w:sz="4" w:space="0" w:color="000000"/>
              <w:bottom w:val="single" w:sz="4" w:space="0" w:color="000000"/>
            </w:tcBorders>
            <w:vAlign w:val="center"/>
          </w:tcPr>
          <w:p w14:paraId="07EFD1E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id_product</w:t>
            </w:r>
            <w:proofErr w:type="spellEnd"/>
          </w:p>
        </w:tc>
        <w:tc>
          <w:tcPr>
            <w:tcW w:w="1684" w:type="dxa"/>
            <w:tcBorders>
              <w:top w:val="single" w:sz="4" w:space="0" w:color="000000"/>
              <w:left w:val="single" w:sz="4" w:space="0" w:color="000000"/>
              <w:bottom w:val="single" w:sz="4" w:space="0" w:color="000000"/>
            </w:tcBorders>
            <w:vAlign w:val="center"/>
          </w:tcPr>
          <w:p w14:paraId="16554C8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61650824"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7BF64303"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3175C68C"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3FD834C3" w14:textId="77777777">
        <w:tc>
          <w:tcPr>
            <w:tcW w:w="2977" w:type="dxa"/>
            <w:tcBorders>
              <w:top w:val="single" w:sz="4" w:space="0" w:color="000000"/>
              <w:left w:val="single" w:sz="4" w:space="0" w:color="000000"/>
              <w:bottom w:val="single" w:sz="4" w:space="0" w:color="000000"/>
            </w:tcBorders>
            <w:vAlign w:val="center"/>
          </w:tcPr>
          <w:p w14:paraId="7CE0F218"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quantity</w:t>
            </w:r>
          </w:p>
        </w:tc>
        <w:tc>
          <w:tcPr>
            <w:tcW w:w="1684" w:type="dxa"/>
            <w:tcBorders>
              <w:top w:val="single" w:sz="4" w:space="0" w:color="000000"/>
              <w:left w:val="single" w:sz="4" w:space="0" w:color="000000"/>
              <w:bottom w:val="single" w:sz="4" w:space="0" w:color="000000"/>
            </w:tcBorders>
            <w:vAlign w:val="center"/>
          </w:tcPr>
          <w:p w14:paraId="5CB486D1"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14A4E2C2"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149BF65C"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3E46DEA5"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646CE7FE" w14:textId="77777777" w:rsidR="0068053D" w:rsidRDefault="0068053D">
      <w:pPr>
        <w:rPr>
          <w:rFonts w:ascii="Times New Roman Regular" w:hAnsi="Times New Roman Regular" w:cs="Times New Roman Regular"/>
          <w:szCs w:val="28"/>
          <w:lang w:val="en-US"/>
        </w:rPr>
      </w:pPr>
    </w:p>
    <w:p w14:paraId="410CDC3B"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6</w:t>
      </w:r>
      <w:r>
        <w:rPr>
          <w:rFonts w:ascii="Times New Roman Regular" w:hAnsi="Times New Roman Regular" w:cs="Times New Roman Regular"/>
          <w:szCs w:val="28"/>
        </w:rPr>
        <w:t xml:space="preserve"> – </w:t>
      </w:r>
      <w:r>
        <w:rPr>
          <w:rFonts w:ascii="Times New Roman Regular" w:hAnsi="Times New Roman Regular" w:cs="Times New Roman Regular"/>
          <w:szCs w:val="28"/>
          <w:lang w:val="en-US"/>
        </w:rPr>
        <w:t>Employee</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73FFB6C0" w14:textId="77777777">
        <w:tc>
          <w:tcPr>
            <w:tcW w:w="2977" w:type="dxa"/>
            <w:tcBorders>
              <w:top w:val="single" w:sz="4" w:space="0" w:color="000000"/>
              <w:left w:val="single" w:sz="4" w:space="0" w:color="000000"/>
              <w:bottom w:val="single" w:sz="4" w:space="0" w:color="000000"/>
            </w:tcBorders>
            <w:vAlign w:val="center"/>
          </w:tcPr>
          <w:p w14:paraId="25699EEC"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60029541"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5E24D06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455CE26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176760F8"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64EDB4D1" w14:textId="77777777">
        <w:tc>
          <w:tcPr>
            <w:tcW w:w="2977" w:type="dxa"/>
            <w:tcBorders>
              <w:top w:val="single" w:sz="4" w:space="0" w:color="000000"/>
              <w:left w:val="single" w:sz="4" w:space="0" w:color="000000"/>
              <w:bottom w:val="single" w:sz="4" w:space="0" w:color="000000"/>
            </w:tcBorders>
            <w:vAlign w:val="center"/>
          </w:tcPr>
          <w:p w14:paraId="3412C77B"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id</w:t>
            </w:r>
            <w:proofErr w:type="spellEnd"/>
          </w:p>
        </w:tc>
        <w:tc>
          <w:tcPr>
            <w:tcW w:w="1684" w:type="dxa"/>
            <w:tcBorders>
              <w:top w:val="single" w:sz="4" w:space="0" w:color="000000"/>
              <w:left w:val="single" w:sz="4" w:space="0" w:color="000000"/>
              <w:bottom w:val="single" w:sz="4" w:space="0" w:color="000000"/>
            </w:tcBorders>
            <w:vAlign w:val="center"/>
          </w:tcPr>
          <w:p w14:paraId="4F7B8A88"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517E5CDF"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77BDAC34"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428434E3"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44D9460F" w14:textId="77777777">
        <w:tc>
          <w:tcPr>
            <w:tcW w:w="2977" w:type="dxa"/>
            <w:tcBorders>
              <w:top w:val="single" w:sz="4" w:space="0" w:color="000000"/>
              <w:left w:val="single" w:sz="4" w:space="0" w:color="000000"/>
              <w:bottom w:val="single" w:sz="4" w:space="0" w:color="000000"/>
            </w:tcBorders>
            <w:vAlign w:val="center"/>
          </w:tcPr>
          <w:p w14:paraId="0E3E934A"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surname</w:t>
            </w:r>
            <w:proofErr w:type="spellEnd"/>
          </w:p>
        </w:tc>
        <w:tc>
          <w:tcPr>
            <w:tcW w:w="1684" w:type="dxa"/>
            <w:tcBorders>
              <w:top w:val="single" w:sz="4" w:space="0" w:color="000000"/>
              <w:left w:val="single" w:sz="4" w:space="0" w:color="000000"/>
              <w:bottom w:val="single" w:sz="4" w:space="0" w:color="000000"/>
            </w:tcBorders>
            <w:vAlign w:val="center"/>
          </w:tcPr>
          <w:p w14:paraId="11A53DC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0B4092A1"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4745E3F5"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5F47140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652A9497" w14:textId="77777777">
        <w:tc>
          <w:tcPr>
            <w:tcW w:w="2977" w:type="dxa"/>
            <w:tcBorders>
              <w:top w:val="single" w:sz="4" w:space="0" w:color="000000"/>
              <w:left w:val="single" w:sz="4" w:space="0" w:color="000000"/>
              <w:bottom w:val="single" w:sz="4" w:space="0" w:color="000000"/>
            </w:tcBorders>
            <w:vAlign w:val="center"/>
          </w:tcPr>
          <w:p w14:paraId="5E6199A5"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firstname</w:t>
            </w:r>
            <w:proofErr w:type="spellEnd"/>
          </w:p>
        </w:tc>
        <w:tc>
          <w:tcPr>
            <w:tcW w:w="1684" w:type="dxa"/>
            <w:tcBorders>
              <w:top w:val="single" w:sz="4" w:space="0" w:color="000000"/>
              <w:left w:val="single" w:sz="4" w:space="0" w:color="000000"/>
              <w:bottom w:val="single" w:sz="4" w:space="0" w:color="000000"/>
            </w:tcBorders>
            <w:vAlign w:val="center"/>
          </w:tcPr>
          <w:p w14:paraId="615033D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5CE2BF30"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01CD71BA"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4190A584"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084B8E0F" w14:textId="77777777">
        <w:tc>
          <w:tcPr>
            <w:tcW w:w="2977" w:type="dxa"/>
            <w:tcBorders>
              <w:top w:val="single" w:sz="4" w:space="0" w:color="000000"/>
              <w:left w:val="single" w:sz="4" w:space="0" w:color="000000"/>
              <w:bottom w:val="single" w:sz="4" w:space="0" w:color="000000"/>
            </w:tcBorders>
            <w:vAlign w:val="center"/>
          </w:tcPr>
          <w:p w14:paraId="2D935B52"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patronymic</w:t>
            </w:r>
            <w:proofErr w:type="spellEnd"/>
          </w:p>
        </w:tc>
        <w:tc>
          <w:tcPr>
            <w:tcW w:w="1684" w:type="dxa"/>
            <w:tcBorders>
              <w:top w:val="single" w:sz="4" w:space="0" w:color="000000"/>
              <w:left w:val="single" w:sz="4" w:space="0" w:color="000000"/>
              <w:bottom w:val="single" w:sz="4" w:space="0" w:color="000000"/>
            </w:tcBorders>
            <w:vAlign w:val="center"/>
          </w:tcPr>
          <w:p w14:paraId="092312F0"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219A32D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339E3289"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57057AF9"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65E1D046" w14:textId="77777777">
        <w:tc>
          <w:tcPr>
            <w:tcW w:w="2977" w:type="dxa"/>
            <w:tcBorders>
              <w:top w:val="single" w:sz="4" w:space="0" w:color="000000"/>
              <w:left w:val="single" w:sz="4" w:space="0" w:color="000000"/>
              <w:bottom w:val="single" w:sz="4" w:space="0" w:color="000000"/>
            </w:tcBorders>
            <w:vAlign w:val="center"/>
          </w:tcPr>
          <w:p w14:paraId="559582A1"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id_gender</w:t>
            </w:r>
            <w:proofErr w:type="spellEnd"/>
          </w:p>
        </w:tc>
        <w:tc>
          <w:tcPr>
            <w:tcW w:w="1684" w:type="dxa"/>
            <w:tcBorders>
              <w:top w:val="single" w:sz="4" w:space="0" w:color="000000"/>
              <w:left w:val="single" w:sz="4" w:space="0" w:color="000000"/>
              <w:bottom w:val="single" w:sz="4" w:space="0" w:color="000000"/>
            </w:tcBorders>
            <w:vAlign w:val="center"/>
          </w:tcPr>
          <w:p w14:paraId="63C148A2"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Числвой</w:t>
            </w:r>
            <w:proofErr w:type="spellEnd"/>
          </w:p>
        </w:tc>
        <w:tc>
          <w:tcPr>
            <w:tcW w:w="1206" w:type="dxa"/>
            <w:tcBorders>
              <w:top w:val="single" w:sz="4" w:space="0" w:color="000000"/>
              <w:left w:val="single" w:sz="4" w:space="0" w:color="000000"/>
              <w:bottom w:val="single" w:sz="4" w:space="0" w:color="000000"/>
            </w:tcBorders>
            <w:vAlign w:val="center"/>
          </w:tcPr>
          <w:p w14:paraId="090C4925"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w:t>
            </w:r>
          </w:p>
        </w:tc>
        <w:tc>
          <w:tcPr>
            <w:tcW w:w="2308" w:type="dxa"/>
            <w:tcBorders>
              <w:top w:val="single" w:sz="4" w:space="0" w:color="000000"/>
              <w:left w:val="single" w:sz="4" w:space="0" w:color="000000"/>
              <w:bottom w:val="single" w:sz="4" w:space="0" w:color="000000"/>
            </w:tcBorders>
            <w:vAlign w:val="center"/>
          </w:tcPr>
          <w:p w14:paraId="375EBF3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1-2</w:t>
            </w:r>
          </w:p>
        </w:tc>
        <w:tc>
          <w:tcPr>
            <w:tcW w:w="1424" w:type="dxa"/>
            <w:tcBorders>
              <w:top w:val="single" w:sz="4" w:space="0" w:color="000000"/>
              <w:left w:val="single" w:sz="4" w:space="0" w:color="000000"/>
              <w:bottom w:val="single" w:sz="4" w:space="0" w:color="000000"/>
              <w:right w:val="single" w:sz="4" w:space="0" w:color="000000"/>
            </w:tcBorders>
            <w:vAlign w:val="center"/>
          </w:tcPr>
          <w:p w14:paraId="48D9C831"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48C8B5F4" w14:textId="77777777">
        <w:tc>
          <w:tcPr>
            <w:tcW w:w="2977" w:type="dxa"/>
            <w:tcBorders>
              <w:top w:val="single" w:sz="4" w:space="0" w:color="000000"/>
              <w:left w:val="single" w:sz="4" w:space="0" w:color="000000"/>
              <w:bottom w:val="single" w:sz="4" w:space="0" w:color="000000"/>
            </w:tcBorders>
            <w:vAlign w:val="center"/>
          </w:tcPr>
          <w:p w14:paraId="22FFEA6B"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inn</w:t>
            </w:r>
            <w:proofErr w:type="spellEnd"/>
          </w:p>
        </w:tc>
        <w:tc>
          <w:tcPr>
            <w:tcW w:w="1684" w:type="dxa"/>
            <w:tcBorders>
              <w:top w:val="single" w:sz="4" w:space="0" w:color="000000"/>
              <w:left w:val="single" w:sz="4" w:space="0" w:color="000000"/>
              <w:bottom w:val="single" w:sz="4" w:space="0" w:color="000000"/>
            </w:tcBorders>
            <w:vAlign w:val="center"/>
          </w:tcPr>
          <w:p w14:paraId="4ED0CE4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3B877275"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12</w:t>
            </w:r>
          </w:p>
        </w:tc>
        <w:tc>
          <w:tcPr>
            <w:tcW w:w="2308" w:type="dxa"/>
            <w:tcBorders>
              <w:top w:val="single" w:sz="4" w:space="0" w:color="000000"/>
              <w:left w:val="single" w:sz="4" w:space="0" w:color="000000"/>
              <w:bottom w:val="single" w:sz="4" w:space="0" w:color="000000"/>
            </w:tcBorders>
            <w:vAlign w:val="center"/>
          </w:tcPr>
          <w:p w14:paraId="563ED077"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42D03687"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1680E6A7" w14:textId="77777777">
        <w:tc>
          <w:tcPr>
            <w:tcW w:w="2977" w:type="dxa"/>
            <w:tcBorders>
              <w:top w:val="single" w:sz="4" w:space="0" w:color="000000"/>
              <w:left w:val="single" w:sz="4" w:space="0" w:color="000000"/>
              <w:bottom w:val="single" w:sz="4" w:space="0" w:color="000000"/>
            </w:tcBorders>
            <w:vAlign w:val="center"/>
          </w:tcPr>
          <w:p w14:paraId="56F93478"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phone_number</w:t>
            </w:r>
            <w:proofErr w:type="spellEnd"/>
          </w:p>
        </w:tc>
        <w:tc>
          <w:tcPr>
            <w:tcW w:w="1684" w:type="dxa"/>
            <w:tcBorders>
              <w:top w:val="single" w:sz="4" w:space="0" w:color="000000"/>
              <w:left w:val="single" w:sz="4" w:space="0" w:color="000000"/>
              <w:bottom w:val="single" w:sz="4" w:space="0" w:color="000000"/>
            </w:tcBorders>
            <w:vAlign w:val="center"/>
          </w:tcPr>
          <w:p w14:paraId="315ECFD6"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1D582254"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16</w:t>
            </w:r>
          </w:p>
        </w:tc>
        <w:tc>
          <w:tcPr>
            <w:tcW w:w="2308" w:type="dxa"/>
            <w:tcBorders>
              <w:top w:val="single" w:sz="4" w:space="0" w:color="000000"/>
              <w:left w:val="single" w:sz="4" w:space="0" w:color="000000"/>
              <w:bottom w:val="single" w:sz="4" w:space="0" w:color="000000"/>
            </w:tcBorders>
            <w:vAlign w:val="center"/>
          </w:tcPr>
          <w:p w14:paraId="5929C555"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32843F65"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441A776A" w14:textId="77777777">
        <w:tc>
          <w:tcPr>
            <w:tcW w:w="2977" w:type="dxa"/>
            <w:tcBorders>
              <w:top w:val="single" w:sz="4" w:space="0" w:color="000000"/>
              <w:left w:val="single" w:sz="4" w:space="0" w:color="000000"/>
              <w:bottom w:val="single" w:sz="4" w:space="0" w:color="000000"/>
            </w:tcBorders>
            <w:vAlign w:val="center"/>
          </w:tcPr>
          <w:p w14:paraId="6A1D49CA"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id_address</w:t>
            </w:r>
            <w:proofErr w:type="spellEnd"/>
          </w:p>
        </w:tc>
        <w:tc>
          <w:tcPr>
            <w:tcW w:w="1684" w:type="dxa"/>
            <w:tcBorders>
              <w:top w:val="single" w:sz="4" w:space="0" w:color="000000"/>
              <w:left w:val="single" w:sz="4" w:space="0" w:color="000000"/>
              <w:bottom w:val="single" w:sz="4" w:space="0" w:color="000000"/>
            </w:tcBorders>
            <w:vAlign w:val="center"/>
          </w:tcPr>
          <w:p w14:paraId="00A4C246"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Числвой</w:t>
            </w:r>
            <w:proofErr w:type="spellEnd"/>
          </w:p>
        </w:tc>
        <w:tc>
          <w:tcPr>
            <w:tcW w:w="1206" w:type="dxa"/>
            <w:tcBorders>
              <w:top w:val="single" w:sz="4" w:space="0" w:color="000000"/>
              <w:left w:val="single" w:sz="4" w:space="0" w:color="000000"/>
              <w:bottom w:val="single" w:sz="4" w:space="0" w:color="000000"/>
            </w:tcBorders>
            <w:vAlign w:val="center"/>
          </w:tcPr>
          <w:p w14:paraId="4BBD9C85"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442A70C9"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2B35A57D"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7023FE35" w14:textId="77777777">
        <w:tc>
          <w:tcPr>
            <w:tcW w:w="2977" w:type="dxa"/>
            <w:tcBorders>
              <w:top w:val="single" w:sz="4" w:space="0" w:color="000000"/>
              <w:left w:val="single" w:sz="4" w:space="0" w:color="000000"/>
              <w:bottom w:val="single" w:sz="4" w:space="0" w:color="000000"/>
            </w:tcBorders>
            <w:vAlign w:val="center"/>
          </w:tcPr>
          <w:p w14:paraId="4663F087"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birth_date</w:t>
            </w:r>
            <w:proofErr w:type="spellEnd"/>
          </w:p>
        </w:tc>
        <w:tc>
          <w:tcPr>
            <w:tcW w:w="1684" w:type="dxa"/>
            <w:tcBorders>
              <w:top w:val="single" w:sz="4" w:space="0" w:color="000000"/>
              <w:left w:val="single" w:sz="4" w:space="0" w:color="000000"/>
              <w:bottom w:val="single" w:sz="4" w:space="0" w:color="000000"/>
            </w:tcBorders>
            <w:vAlign w:val="center"/>
          </w:tcPr>
          <w:p w14:paraId="030F4EC7"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Дата</w:t>
            </w:r>
          </w:p>
        </w:tc>
        <w:tc>
          <w:tcPr>
            <w:tcW w:w="1206" w:type="dxa"/>
            <w:tcBorders>
              <w:top w:val="single" w:sz="4" w:space="0" w:color="000000"/>
              <w:left w:val="single" w:sz="4" w:space="0" w:color="000000"/>
              <w:bottom w:val="single" w:sz="4" w:space="0" w:color="000000"/>
            </w:tcBorders>
            <w:vAlign w:val="center"/>
          </w:tcPr>
          <w:p w14:paraId="7D4DD2B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2D9915E4"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 xml:space="preserve">1000-01-01— 9999-12-31 </w:t>
            </w:r>
          </w:p>
        </w:tc>
        <w:tc>
          <w:tcPr>
            <w:tcW w:w="1424" w:type="dxa"/>
            <w:tcBorders>
              <w:top w:val="single" w:sz="4" w:space="0" w:color="000000"/>
              <w:left w:val="single" w:sz="4" w:space="0" w:color="000000"/>
              <w:bottom w:val="single" w:sz="4" w:space="0" w:color="000000"/>
              <w:right w:val="single" w:sz="4" w:space="0" w:color="000000"/>
            </w:tcBorders>
            <w:vAlign w:val="center"/>
          </w:tcPr>
          <w:p w14:paraId="64E995C8"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51602D1B" w14:textId="77777777">
        <w:tc>
          <w:tcPr>
            <w:tcW w:w="2977" w:type="dxa"/>
            <w:tcBorders>
              <w:top w:val="single" w:sz="4" w:space="0" w:color="000000"/>
              <w:left w:val="single" w:sz="4" w:space="0" w:color="000000"/>
              <w:bottom w:val="single" w:sz="4" w:space="0" w:color="000000"/>
            </w:tcBorders>
            <w:vAlign w:val="center"/>
          </w:tcPr>
          <w:p w14:paraId="2FDC2E51"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id_position</w:t>
            </w:r>
            <w:proofErr w:type="spellEnd"/>
          </w:p>
        </w:tc>
        <w:tc>
          <w:tcPr>
            <w:tcW w:w="1684" w:type="dxa"/>
            <w:tcBorders>
              <w:top w:val="single" w:sz="4" w:space="0" w:color="000000"/>
              <w:left w:val="single" w:sz="4" w:space="0" w:color="000000"/>
              <w:bottom w:val="single" w:sz="4" w:space="0" w:color="000000"/>
            </w:tcBorders>
            <w:vAlign w:val="center"/>
          </w:tcPr>
          <w:p w14:paraId="2CE9A508"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1A6CE1F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E24EA09" w14:textId="77777777" w:rsidR="0068053D" w:rsidRDefault="0068053D">
            <w:pPr>
              <w:pStyle w:val="aff2"/>
              <w:keepNext/>
              <w:tabs>
                <w:tab w:val="left" w:pos="851"/>
              </w:tabs>
              <w:jc w:val="both"/>
              <w:rPr>
                <w:rFonts w:ascii="Times New Roman Regular" w:hAnsi="Times New Roman Regular" w:cs="Times New Roman Regular"/>
              </w:rPr>
            </w:pPr>
          </w:p>
        </w:tc>
        <w:tc>
          <w:tcPr>
            <w:tcW w:w="1424" w:type="dxa"/>
            <w:tcBorders>
              <w:top w:val="single" w:sz="4" w:space="0" w:color="000000"/>
              <w:left w:val="single" w:sz="4" w:space="0" w:color="000000"/>
              <w:bottom w:val="single" w:sz="4" w:space="0" w:color="000000"/>
              <w:right w:val="single" w:sz="4" w:space="0" w:color="000000"/>
            </w:tcBorders>
            <w:vAlign w:val="center"/>
          </w:tcPr>
          <w:p w14:paraId="49335567"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71AF32BB" w14:textId="77777777" w:rsidR="0068053D" w:rsidRDefault="0068053D">
      <w:pPr>
        <w:rPr>
          <w:rFonts w:ascii="Times New Roman Regular" w:hAnsi="Times New Roman Regular" w:cs="Times New Roman Regular"/>
          <w:szCs w:val="28"/>
          <w:lang w:val="en-US"/>
        </w:rPr>
      </w:pPr>
    </w:p>
    <w:p w14:paraId="693A2C8A"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7</w:t>
      </w:r>
      <w:r>
        <w:rPr>
          <w:rFonts w:ascii="Times New Roman Regular" w:hAnsi="Times New Roman Regular" w:cs="Times New Roman Regular"/>
          <w:szCs w:val="28"/>
        </w:rPr>
        <w:t xml:space="preserve"> – </w:t>
      </w:r>
      <w:r>
        <w:rPr>
          <w:rFonts w:ascii="Times New Roman Regular" w:hAnsi="Times New Roman Regular" w:cs="Times New Roman Regular"/>
          <w:szCs w:val="28"/>
          <w:lang w:val="en-US"/>
        </w:rPr>
        <w:t>Gender</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544F6728" w14:textId="77777777">
        <w:tc>
          <w:tcPr>
            <w:tcW w:w="2977" w:type="dxa"/>
            <w:tcBorders>
              <w:top w:val="single" w:sz="4" w:space="0" w:color="000000"/>
              <w:left w:val="single" w:sz="4" w:space="0" w:color="000000"/>
              <w:bottom w:val="single" w:sz="4" w:space="0" w:color="000000"/>
            </w:tcBorders>
            <w:vAlign w:val="center"/>
          </w:tcPr>
          <w:p w14:paraId="77CB86AB"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55FA3479"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7ABBE470"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15379EC4"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11D28545"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3ABB40C3" w14:textId="77777777">
        <w:tc>
          <w:tcPr>
            <w:tcW w:w="2977" w:type="dxa"/>
            <w:tcBorders>
              <w:top w:val="single" w:sz="4" w:space="0" w:color="000000"/>
              <w:left w:val="single" w:sz="4" w:space="0" w:color="000000"/>
              <w:bottom w:val="single" w:sz="4" w:space="0" w:color="000000"/>
            </w:tcBorders>
            <w:vAlign w:val="center"/>
          </w:tcPr>
          <w:p w14:paraId="05354120"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67102910"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72042CB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25355E60"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0B724B31"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300EA590" w14:textId="77777777">
        <w:tc>
          <w:tcPr>
            <w:tcW w:w="2977" w:type="dxa"/>
            <w:tcBorders>
              <w:top w:val="single" w:sz="4" w:space="0" w:color="000000"/>
              <w:left w:val="single" w:sz="4" w:space="0" w:color="000000"/>
              <w:bottom w:val="single" w:sz="4" w:space="0" w:color="000000"/>
            </w:tcBorders>
            <w:vAlign w:val="center"/>
          </w:tcPr>
          <w:p w14:paraId="3CB047E4"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sing</w:t>
            </w:r>
          </w:p>
        </w:tc>
        <w:tc>
          <w:tcPr>
            <w:tcW w:w="1684" w:type="dxa"/>
            <w:tcBorders>
              <w:top w:val="single" w:sz="4" w:space="0" w:color="000000"/>
              <w:left w:val="single" w:sz="4" w:space="0" w:color="000000"/>
              <w:bottom w:val="single" w:sz="4" w:space="0" w:color="000000"/>
            </w:tcBorders>
            <w:vAlign w:val="center"/>
          </w:tcPr>
          <w:p w14:paraId="51C2C181"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37865D3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w:t>
            </w:r>
          </w:p>
        </w:tc>
        <w:tc>
          <w:tcPr>
            <w:tcW w:w="2308" w:type="dxa"/>
            <w:tcBorders>
              <w:top w:val="single" w:sz="4" w:space="0" w:color="000000"/>
              <w:left w:val="single" w:sz="4" w:space="0" w:color="000000"/>
              <w:bottom w:val="single" w:sz="4" w:space="0" w:color="000000"/>
            </w:tcBorders>
            <w:vAlign w:val="center"/>
          </w:tcPr>
          <w:p w14:paraId="38B3ABC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“М” или “Ж”</w:t>
            </w:r>
          </w:p>
        </w:tc>
        <w:tc>
          <w:tcPr>
            <w:tcW w:w="1424" w:type="dxa"/>
            <w:tcBorders>
              <w:top w:val="single" w:sz="4" w:space="0" w:color="000000"/>
              <w:left w:val="single" w:sz="4" w:space="0" w:color="000000"/>
              <w:bottom w:val="single" w:sz="4" w:space="0" w:color="000000"/>
              <w:right w:val="single" w:sz="4" w:space="0" w:color="000000"/>
            </w:tcBorders>
            <w:vAlign w:val="center"/>
          </w:tcPr>
          <w:p w14:paraId="5FD2AB9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3CF264FF" w14:textId="77777777" w:rsidR="0068053D" w:rsidRDefault="0068053D">
      <w:pPr>
        <w:rPr>
          <w:rFonts w:ascii="Times New Roman Regular" w:hAnsi="Times New Roman Regular" w:cs="Times New Roman Regular"/>
          <w:szCs w:val="28"/>
          <w:lang w:val="en-US"/>
        </w:rPr>
      </w:pPr>
    </w:p>
    <w:p w14:paraId="3A1962C1"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7AEE50F7"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lastRenderedPageBreak/>
        <w:t xml:space="preserve">Таблица </w:t>
      </w:r>
      <w:r>
        <w:rPr>
          <w:rFonts w:ascii="Times New Roman Regular" w:hAnsi="Times New Roman Regular" w:cs="Times New Roman Regular"/>
          <w:szCs w:val="28"/>
          <w:lang w:val="en-US"/>
        </w:rPr>
        <w:t>8</w:t>
      </w:r>
      <w:r>
        <w:rPr>
          <w:rFonts w:ascii="Times New Roman Regular" w:hAnsi="Times New Roman Regular" w:cs="Times New Roman Regular"/>
          <w:szCs w:val="28"/>
        </w:rPr>
        <w:t xml:space="preserve"> – </w:t>
      </w:r>
      <w:r>
        <w:rPr>
          <w:rFonts w:ascii="Times New Roman Regular" w:hAnsi="Times New Roman Regular" w:cs="Times New Roman Regular"/>
          <w:szCs w:val="28"/>
          <w:lang w:val="en-US"/>
        </w:rPr>
        <w:t>Position</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7C9E882E" w14:textId="77777777">
        <w:tc>
          <w:tcPr>
            <w:tcW w:w="2977" w:type="dxa"/>
            <w:tcBorders>
              <w:top w:val="single" w:sz="4" w:space="0" w:color="000000"/>
              <w:left w:val="single" w:sz="4" w:space="0" w:color="000000"/>
              <w:bottom w:val="single" w:sz="4" w:space="0" w:color="000000"/>
            </w:tcBorders>
            <w:vAlign w:val="center"/>
          </w:tcPr>
          <w:p w14:paraId="23A4FF2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0BDE4D53"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6A4912CF"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10638F1B"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5675B49B"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30024503" w14:textId="77777777">
        <w:tc>
          <w:tcPr>
            <w:tcW w:w="2977" w:type="dxa"/>
            <w:tcBorders>
              <w:top w:val="single" w:sz="4" w:space="0" w:color="000000"/>
              <w:left w:val="single" w:sz="4" w:space="0" w:color="000000"/>
              <w:bottom w:val="single" w:sz="4" w:space="0" w:color="000000"/>
            </w:tcBorders>
            <w:vAlign w:val="center"/>
          </w:tcPr>
          <w:p w14:paraId="68DB3FCC"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3E2B7550" w14:textId="77777777" w:rsidR="0068053D" w:rsidRDefault="000C36D5">
            <w:pPr>
              <w:pStyle w:val="aff2"/>
              <w:keepNext/>
              <w:tabs>
                <w:tab w:val="left" w:pos="851"/>
              </w:tabs>
              <w:jc w:val="both"/>
              <w:rPr>
                <w:rFonts w:ascii="Times New Roman Regular" w:hAnsi="Times New Roman Regular" w:cs="Times New Roman Regular"/>
                <w:lang w:val="ru-RU"/>
              </w:rPr>
            </w:pPr>
            <w:proofErr w:type="spellStart"/>
            <w:r>
              <w:rPr>
                <w:rFonts w:ascii="Times New Roman Regular" w:hAnsi="Times New Roman Regular" w:cs="Times New Roman Regular"/>
                <w:lang w:val="ru-RU"/>
              </w:rPr>
              <w:t>Счётичик</w:t>
            </w:r>
            <w:proofErr w:type="spellEnd"/>
          </w:p>
        </w:tc>
        <w:tc>
          <w:tcPr>
            <w:tcW w:w="1206" w:type="dxa"/>
            <w:tcBorders>
              <w:top w:val="single" w:sz="4" w:space="0" w:color="000000"/>
              <w:left w:val="single" w:sz="4" w:space="0" w:color="000000"/>
              <w:bottom w:val="single" w:sz="4" w:space="0" w:color="000000"/>
            </w:tcBorders>
            <w:vAlign w:val="center"/>
          </w:tcPr>
          <w:p w14:paraId="24404FB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23FB8AF"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719D0629"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3CB79B8E" w14:textId="77777777">
        <w:tc>
          <w:tcPr>
            <w:tcW w:w="2977" w:type="dxa"/>
            <w:tcBorders>
              <w:top w:val="single" w:sz="4" w:space="0" w:color="000000"/>
              <w:left w:val="single" w:sz="4" w:space="0" w:color="000000"/>
              <w:bottom w:val="single" w:sz="4" w:space="0" w:color="000000"/>
            </w:tcBorders>
            <w:vAlign w:val="center"/>
          </w:tcPr>
          <w:p w14:paraId="621E5024"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name</w:t>
            </w:r>
          </w:p>
        </w:tc>
        <w:tc>
          <w:tcPr>
            <w:tcW w:w="1684" w:type="dxa"/>
            <w:tcBorders>
              <w:top w:val="single" w:sz="4" w:space="0" w:color="000000"/>
              <w:left w:val="single" w:sz="4" w:space="0" w:color="000000"/>
              <w:bottom w:val="single" w:sz="4" w:space="0" w:color="000000"/>
            </w:tcBorders>
            <w:vAlign w:val="center"/>
          </w:tcPr>
          <w:p w14:paraId="3FF55CE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42FAE6DC"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2E775BF1"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340EF41C"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6D33BE5F" w14:textId="77777777">
        <w:tc>
          <w:tcPr>
            <w:tcW w:w="2977" w:type="dxa"/>
            <w:tcBorders>
              <w:top w:val="single" w:sz="4" w:space="0" w:color="000000"/>
              <w:left w:val="single" w:sz="4" w:space="0" w:color="000000"/>
              <w:bottom w:val="single" w:sz="4" w:space="0" w:color="000000"/>
            </w:tcBorders>
            <w:vAlign w:val="center"/>
          </w:tcPr>
          <w:p w14:paraId="6AD77811"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description</w:t>
            </w:r>
          </w:p>
        </w:tc>
        <w:tc>
          <w:tcPr>
            <w:tcW w:w="1684" w:type="dxa"/>
            <w:tcBorders>
              <w:top w:val="single" w:sz="4" w:space="0" w:color="000000"/>
              <w:left w:val="single" w:sz="4" w:space="0" w:color="000000"/>
              <w:bottom w:val="single" w:sz="4" w:space="0" w:color="000000"/>
            </w:tcBorders>
            <w:vAlign w:val="center"/>
          </w:tcPr>
          <w:p w14:paraId="67260A14"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Текст</w:t>
            </w:r>
          </w:p>
        </w:tc>
        <w:tc>
          <w:tcPr>
            <w:tcW w:w="1206" w:type="dxa"/>
            <w:tcBorders>
              <w:top w:val="single" w:sz="4" w:space="0" w:color="000000"/>
              <w:left w:val="single" w:sz="4" w:space="0" w:color="000000"/>
              <w:bottom w:val="single" w:sz="4" w:space="0" w:color="000000"/>
            </w:tcBorders>
            <w:vAlign w:val="center"/>
          </w:tcPr>
          <w:p w14:paraId="395D7C4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2768A69"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28A8C253"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751B22A4" w14:textId="77777777" w:rsidR="0068053D" w:rsidRDefault="0068053D">
      <w:pPr>
        <w:rPr>
          <w:rFonts w:ascii="Times New Roman Regular" w:hAnsi="Times New Roman Regular" w:cs="Times New Roman Regular"/>
          <w:szCs w:val="28"/>
        </w:rPr>
      </w:pPr>
    </w:p>
    <w:p w14:paraId="2D0CEF95"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9</w:t>
      </w:r>
      <w:r>
        <w:rPr>
          <w:rFonts w:ascii="Times New Roman Regular" w:hAnsi="Times New Roman Regular" w:cs="Times New Roman Regular"/>
          <w:szCs w:val="28"/>
        </w:rPr>
        <w:t xml:space="preserve"> – </w:t>
      </w:r>
      <w:r>
        <w:rPr>
          <w:rFonts w:ascii="Times New Roman Regular" w:hAnsi="Times New Roman Regular" w:cs="Times New Roman Regular"/>
          <w:szCs w:val="28"/>
          <w:lang w:val="en-US"/>
        </w:rPr>
        <w:t>Producer</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4E890764" w14:textId="77777777">
        <w:tc>
          <w:tcPr>
            <w:tcW w:w="2977" w:type="dxa"/>
            <w:tcBorders>
              <w:top w:val="single" w:sz="4" w:space="0" w:color="000000"/>
              <w:left w:val="single" w:sz="4" w:space="0" w:color="000000"/>
              <w:bottom w:val="single" w:sz="4" w:space="0" w:color="000000"/>
            </w:tcBorders>
            <w:vAlign w:val="center"/>
          </w:tcPr>
          <w:p w14:paraId="644FE04C"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675CB426"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6A780F43"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1AEE680A"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471A1449"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422260DE" w14:textId="77777777">
        <w:tc>
          <w:tcPr>
            <w:tcW w:w="2977" w:type="dxa"/>
            <w:tcBorders>
              <w:top w:val="single" w:sz="4" w:space="0" w:color="000000"/>
              <w:left w:val="single" w:sz="4" w:space="0" w:color="000000"/>
              <w:bottom w:val="single" w:sz="4" w:space="0" w:color="000000"/>
            </w:tcBorders>
            <w:vAlign w:val="center"/>
          </w:tcPr>
          <w:p w14:paraId="79ED5D1E"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221A4747"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652D408A"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1411CE7E"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0A2B81E2"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0216B870" w14:textId="77777777">
        <w:tc>
          <w:tcPr>
            <w:tcW w:w="2977" w:type="dxa"/>
            <w:tcBorders>
              <w:top w:val="single" w:sz="4" w:space="0" w:color="000000"/>
              <w:left w:val="single" w:sz="4" w:space="0" w:color="000000"/>
              <w:bottom w:val="single" w:sz="4" w:space="0" w:color="000000"/>
            </w:tcBorders>
            <w:vAlign w:val="center"/>
          </w:tcPr>
          <w:p w14:paraId="3BEAED1B"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name</w:t>
            </w:r>
          </w:p>
        </w:tc>
        <w:tc>
          <w:tcPr>
            <w:tcW w:w="1684" w:type="dxa"/>
            <w:tcBorders>
              <w:top w:val="single" w:sz="4" w:space="0" w:color="000000"/>
              <w:left w:val="single" w:sz="4" w:space="0" w:color="000000"/>
              <w:bottom w:val="single" w:sz="4" w:space="0" w:color="000000"/>
            </w:tcBorders>
            <w:vAlign w:val="center"/>
          </w:tcPr>
          <w:p w14:paraId="3E96F116"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3FABAF6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100</w:t>
            </w:r>
          </w:p>
        </w:tc>
        <w:tc>
          <w:tcPr>
            <w:tcW w:w="2308" w:type="dxa"/>
            <w:tcBorders>
              <w:top w:val="single" w:sz="4" w:space="0" w:color="000000"/>
              <w:left w:val="single" w:sz="4" w:space="0" w:color="000000"/>
              <w:bottom w:val="single" w:sz="4" w:space="0" w:color="000000"/>
            </w:tcBorders>
            <w:vAlign w:val="center"/>
          </w:tcPr>
          <w:p w14:paraId="38742D00"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5BEF3024"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76126EEE" w14:textId="77777777">
        <w:tc>
          <w:tcPr>
            <w:tcW w:w="2977" w:type="dxa"/>
            <w:tcBorders>
              <w:top w:val="single" w:sz="4" w:space="0" w:color="000000"/>
              <w:left w:val="single" w:sz="4" w:space="0" w:color="000000"/>
              <w:bottom w:val="single" w:sz="4" w:space="0" w:color="000000"/>
            </w:tcBorders>
            <w:vAlign w:val="center"/>
          </w:tcPr>
          <w:p w14:paraId="3CAE4E9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id_address</w:t>
            </w:r>
            <w:proofErr w:type="spellEnd"/>
          </w:p>
        </w:tc>
        <w:tc>
          <w:tcPr>
            <w:tcW w:w="1684" w:type="dxa"/>
            <w:tcBorders>
              <w:top w:val="single" w:sz="4" w:space="0" w:color="000000"/>
              <w:left w:val="single" w:sz="4" w:space="0" w:color="000000"/>
              <w:bottom w:val="single" w:sz="4" w:space="0" w:color="000000"/>
            </w:tcBorders>
            <w:vAlign w:val="center"/>
          </w:tcPr>
          <w:p w14:paraId="060AEA82"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6BD31EF1"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1D56F9B7"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2CB6A631"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0B183431" w14:textId="77777777">
        <w:tc>
          <w:tcPr>
            <w:tcW w:w="2977" w:type="dxa"/>
            <w:tcBorders>
              <w:top w:val="single" w:sz="4" w:space="0" w:color="000000"/>
              <w:left w:val="single" w:sz="4" w:space="0" w:color="000000"/>
              <w:bottom w:val="single" w:sz="4" w:space="0" w:color="000000"/>
            </w:tcBorders>
            <w:vAlign w:val="center"/>
          </w:tcPr>
          <w:p w14:paraId="3C368517"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inn</w:t>
            </w:r>
          </w:p>
        </w:tc>
        <w:tc>
          <w:tcPr>
            <w:tcW w:w="1684" w:type="dxa"/>
            <w:tcBorders>
              <w:top w:val="single" w:sz="4" w:space="0" w:color="000000"/>
              <w:left w:val="single" w:sz="4" w:space="0" w:color="000000"/>
              <w:bottom w:val="single" w:sz="4" w:space="0" w:color="000000"/>
            </w:tcBorders>
            <w:vAlign w:val="center"/>
          </w:tcPr>
          <w:p w14:paraId="129C9B19"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1CF6DC76"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10</w:t>
            </w:r>
          </w:p>
        </w:tc>
        <w:tc>
          <w:tcPr>
            <w:tcW w:w="2308" w:type="dxa"/>
            <w:tcBorders>
              <w:top w:val="single" w:sz="4" w:space="0" w:color="000000"/>
              <w:left w:val="single" w:sz="4" w:space="0" w:color="000000"/>
              <w:bottom w:val="single" w:sz="4" w:space="0" w:color="000000"/>
            </w:tcBorders>
            <w:vAlign w:val="center"/>
          </w:tcPr>
          <w:p w14:paraId="45744E31"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19E897E7"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72287E2B" w14:textId="77777777">
        <w:tc>
          <w:tcPr>
            <w:tcW w:w="2977" w:type="dxa"/>
            <w:tcBorders>
              <w:top w:val="single" w:sz="4" w:space="0" w:color="000000"/>
              <w:left w:val="single" w:sz="4" w:space="0" w:color="000000"/>
              <w:bottom w:val="single" w:sz="4" w:space="0" w:color="000000"/>
            </w:tcBorders>
            <w:vAlign w:val="center"/>
          </w:tcPr>
          <w:p w14:paraId="3A96E2EA"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surname</w:t>
            </w:r>
          </w:p>
        </w:tc>
        <w:tc>
          <w:tcPr>
            <w:tcW w:w="1684" w:type="dxa"/>
            <w:tcBorders>
              <w:top w:val="single" w:sz="4" w:space="0" w:color="000000"/>
              <w:left w:val="single" w:sz="4" w:space="0" w:color="000000"/>
              <w:bottom w:val="single" w:sz="4" w:space="0" w:color="000000"/>
            </w:tcBorders>
            <w:vAlign w:val="center"/>
          </w:tcPr>
          <w:p w14:paraId="498BFDC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1A9496AA"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5164AE88"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1E8868C8"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0AA89444" w14:textId="77777777">
        <w:tc>
          <w:tcPr>
            <w:tcW w:w="2977" w:type="dxa"/>
            <w:tcBorders>
              <w:top w:val="single" w:sz="4" w:space="0" w:color="000000"/>
              <w:left w:val="single" w:sz="4" w:space="0" w:color="000000"/>
              <w:bottom w:val="single" w:sz="4" w:space="0" w:color="000000"/>
            </w:tcBorders>
            <w:vAlign w:val="center"/>
          </w:tcPr>
          <w:p w14:paraId="167D3CB2"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firstname</w:t>
            </w:r>
            <w:proofErr w:type="spellEnd"/>
          </w:p>
        </w:tc>
        <w:tc>
          <w:tcPr>
            <w:tcW w:w="1684" w:type="dxa"/>
            <w:tcBorders>
              <w:top w:val="single" w:sz="4" w:space="0" w:color="000000"/>
              <w:left w:val="single" w:sz="4" w:space="0" w:color="000000"/>
              <w:bottom w:val="single" w:sz="4" w:space="0" w:color="000000"/>
            </w:tcBorders>
            <w:vAlign w:val="center"/>
          </w:tcPr>
          <w:p w14:paraId="5D8E42EB"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35AA0B70"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578587E6"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38BB75F2"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4771CBF9" w14:textId="77777777">
        <w:tc>
          <w:tcPr>
            <w:tcW w:w="2977" w:type="dxa"/>
            <w:tcBorders>
              <w:top w:val="single" w:sz="4" w:space="0" w:color="000000"/>
              <w:left w:val="single" w:sz="4" w:space="0" w:color="000000"/>
              <w:bottom w:val="single" w:sz="4" w:space="0" w:color="000000"/>
            </w:tcBorders>
            <w:vAlign w:val="center"/>
          </w:tcPr>
          <w:p w14:paraId="004CB5E5"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patronymic</w:t>
            </w:r>
          </w:p>
        </w:tc>
        <w:tc>
          <w:tcPr>
            <w:tcW w:w="1684" w:type="dxa"/>
            <w:tcBorders>
              <w:top w:val="single" w:sz="4" w:space="0" w:color="000000"/>
              <w:left w:val="single" w:sz="4" w:space="0" w:color="000000"/>
              <w:bottom w:val="single" w:sz="4" w:space="0" w:color="000000"/>
            </w:tcBorders>
            <w:vAlign w:val="center"/>
          </w:tcPr>
          <w:p w14:paraId="19EAC6B8"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5ED640FB"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5C87D7F9"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627541FF"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73AADE5B" w14:textId="77777777" w:rsidR="0068053D" w:rsidRDefault="0068053D">
      <w:pPr>
        <w:rPr>
          <w:rFonts w:ascii="Times New Roman Regular" w:hAnsi="Times New Roman Regular" w:cs="Times New Roman Regular"/>
          <w:szCs w:val="28"/>
          <w:lang w:val="en-US"/>
        </w:rPr>
      </w:pPr>
    </w:p>
    <w:p w14:paraId="7D212D29"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10</w:t>
      </w:r>
      <w:r>
        <w:rPr>
          <w:rFonts w:ascii="Times New Roman Regular" w:hAnsi="Times New Roman Regular" w:cs="Times New Roman Regular"/>
          <w:szCs w:val="28"/>
        </w:rPr>
        <w:t xml:space="preserve"> – </w:t>
      </w:r>
      <w:r>
        <w:rPr>
          <w:rFonts w:ascii="Times New Roman Regular" w:hAnsi="Times New Roman Regular" w:cs="Times New Roman Regular"/>
          <w:szCs w:val="28"/>
          <w:lang w:val="en-US"/>
        </w:rPr>
        <w:t>Product</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21F04D84" w14:textId="77777777">
        <w:tc>
          <w:tcPr>
            <w:tcW w:w="2977" w:type="dxa"/>
            <w:tcBorders>
              <w:top w:val="single" w:sz="4" w:space="0" w:color="000000"/>
              <w:left w:val="single" w:sz="4" w:space="0" w:color="000000"/>
              <w:bottom w:val="single" w:sz="4" w:space="0" w:color="000000"/>
            </w:tcBorders>
            <w:vAlign w:val="center"/>
          </w:tcPr>
          <w:p w14:paraId="7CCE7181"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16E56C8F"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7A8265D0"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7788E1C8"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594AB435"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6CEBE04C" w14:textId="77777777">
        <w:tc>
          <w:tcPr>
            <w:tcW w:w="2977" w:type="dxa"/>
            <w:tcBorders>
              <w:top w:val="single" w:sz="4" w:space="0" w:color="000000"/>
              <w:left w:val="single" w:sz="4" w:space="0" w:color="000000"/>
              <w:bottom w:val="single" w:sz="4" w:space="0" w:color="000000"/>
            </w:tcBorders>
            <w:vAlign w:val="center"/>
          </w:tcPr>
          <w:p w14:paraId="1ADA88E3"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4CC22E54"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50781964"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2A72F91B"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17CB4A3E"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4131C8BC" w14:textId="77777777">
        <w:tc>
          <w:tcPr>
            <w:tcW w:w="2977" w:type="dxa"/>
            <w:tcBorders>
              <w:top w:val="single" w:sz="4" w:space="0" w:color="000000"/>
              <w:left w:val="single" w:sz="4" w:space="0" w:color="000000"/>
              <w:bottom w:val="single" w:sz="4" w:space="0" w:color="000000"/>
            </w:tcBorders>
            <w:vAlign w:val="center"/>
          </w:tcPr>
          <w:p w14:paraId="3008B128"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name</w:t>
            </w:r>
          </w:p>
        </w:tc>
        <w:tc>
          <w:tcPr>
            <w:tcW w:w="1684" w:type="dxa"/>
            <w:tcBorders>
              <w:top w:val="single" w:sz="4" w:space="0" w:color="000000"/>
              <w:left w:val="single" w:sz="4" w:space="0" w:color="000000"/>
              <w:bottom w:val="single" w:sz="4" w:space="0" w:color="000000"/>
            </w:tcBorders>
            <w:vAlign w:val="center"/>
          </w:tcPr>
          <w:p w14:paraId="5881146F"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6AF9DC69"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100</w:t>
            </w:r>
          </w:p>
        </w:tc>
        <w:tc>
          <w:tcPr>
            <w:tcW w:w="2308" w:type="dxa"/>
            <w:tcBorders>
              <w:top w:val="single" w:sz="4" w:space="0" w:color="000000"/>
              <w:left w:val="single" w:sz="4" w:space="0" w:color="000000"/>
              <w:bottom w:val="single" w:sz="4" w:space="0" w:color="000000"/>
            </w:tcBorders>
            <w:vAlign w:val="center"/>
          </w:tcPr>
          <w:p w14:paraId="0E898C2D"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4DD360B4"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0937E557" w14:textId="77777777">
        <w:tc>
          <w:tcPr>
            <w:tcW w:w="2977" w:type="dxa"/>
            <w:tcBorders>
              <w:top w:val="single" w:sz="4" w:space="0" w:color="000000"/>
              <w:left w:val="single" w:sz="4" w:space="0" w:color="000000"/>
              <w:bottom w:val="single" w:sz="4" w:space="0" w:color="000000"/>
            </w:tcBorders>
            <w:vAlign w:val="center"/>
          </w:tcPr>
          <w:p w14:paraId="2DEEAAF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id_product_category</w:t>
            </w:r>
            <w:proofErr w:type="spellEnd"/>
          </w:p>
        </w:tc>
        <w:tc>
          <w:tcPr>
            <w:tcW w:w="1684" w:type="dxa"/>
            <w:tcBorders>
              <w:top w:val="single" w:sz="4" w:space="0" w:color="000000"/>
              <w:left w:val="single" w:sz="4" w:space="0" w:color="000000"/>
              <w:bottom w:val="single" w:sz="4" w:space="0" w:color="000000"/>
            </w:tcBorders>
            <w:vAlign w:val="center"/>
          </w:tcPr>
          <w:p w14:paraId="38228BD2"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205ABDF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435D1C4"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2FBD38C7"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39009016" w14:textId="77777777">
        <w:tc>
          <w:tcPr>
            <w:tcW w:w="2977" w:type="dxa"/>
            <w:tcBorders>
              <w:top w:val="single" w:sz="4" w:space="0" w:color="000000"/>
              <w:left w:val="single" w:sz="4" w:space="0" w:color="000000"/>
              <w:bottom w:val="single" w:sz="4" w:space="0" w:color="000000"/>
            </w:tcBorders>
            <w:vAlign w:val="center"/>
          </w:tcPr>
          <w:p w14:paraId="4065F32D"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id_product</w:t>
            </w:r>
            <w:proofErr w:type="spellEnd"/>
          </w:p>
        </w:tc>
        <w:tc>
          <w:tcPr>
            <w:tcW w:w="1684" w:type="dxa"/>
            <w:tcBorders>
              <w:top w:val="single" w:sz="4" w:space="0" w:color="000000"/>
              <w:left w:val="single" w:sz="4" w:space="0" w:color="000000"/>
              <w:bottom w:val="single" w:sz="4" w:space="0" w:color="000000"/>
            </w:tcBorders>
            <w:vAlign w:val="center"/>
          </w:tcPr>
          <w:p w14:paraId="222EE482"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7C011CE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1BF97CC"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3E2F55EF"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65A462CC" w14:textId="77777777" w:rsidR="0068053D" w:rsidRDefault="0068053D">
      <w:pPr>
        <w:rPr>
          <w:rFonts w:ascii="Times New Roman Regular" w:hAnsi="Times New Roman Regular" w:cs="Times New Roman Regular"/>
          <w:szCs w:val="28"/>
          <w:lang w:val="en-US"/>
        </w:rPr>
      </w:pPr>
    </w:p>
    <w:p w14:paraId="6E6F1EE6"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11</w:t>
      </w:r>
      <w:r>
        <w:rPr>
          <w:rFonts w:ascii="Times New Roman Regular" w:hAnsi="Times New Roman Regular" w:cs="Times New Roman Regular"/>
          <w:szCs w:val="28"/>
        </w:rPr>
        <w:t xml:space="preserve"> – </w:t>
      </w:r>
      <w:proofErr w:type="spellStart"/>
      <w:r>
        <w:rPr>
          <w:rFonts w:ascii="Times New Roman Regular" w:hAnsi="Times New Roman Regular" w:cs="Times New Roman Regular"/>
          <w:szCs w:val="28"/>
          <w:lang w:val="en-US"/>
        </w:rPr>
        <w:t>Product_category</w:t>
      </w:r>
      <w:proofErr w:type="spellEnd"/>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055DD7C9" w14:textId="77777777">
        <w:tc>
          <w:tcPr>
            <w:tcW w:w="2977" w:type="dxa"/>
            <w:tcBorders>
              <w:top w:val="single" w:sz="4" w:space="0" w:color="000000"/>
              <w:left w:val="single" w:sz="4" w:space="0" w:color="000000"/>
              <w:bottom w:val="single" w:sz="4" w:space="0" w:color="000000"/>
            </w:tcBorders>
            <w:vAlign w:val="center"/>
          </w:tcPr>
          <w:p w14:paraId="380141E2"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23495D56"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508E64BD"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01BB7EDB"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10FE4305"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208911A7" w14:textId="77777777">
        <w:tc>
          <w:tcPr>
            <w:tcW w:w="2977" w:type="dxa"/>
            <w:tcBorders>
              <w:top w:val="single" w:sz="4" w:space="0" w:color="000000"/>
              <w:left w:val="single" w:sz="4" w:space="0" w:color="000000"/>
              <w:bottom w:val="single" w:sz="4" w:space="0" w:color="000000"/>
            </w:tcBorders>
            <w:vAlign w:val="center"/>
          </w:tcPr>
          <w:p w14:paraId="7C2BF0A4"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3CBBAD61"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06F72800"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2C63F99"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1A82A1E2"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5C8AE4EC" w14:textId="77777777">
        <w:tc>
          <w:tcPr>
            <w:tcW w:w="2977" w:type="dxa"/>
            <w:tcBorders>
              <w:top w:val="single" w:sz="4" w:space="0" w:color="000000"/>
              <w:left w:val="single" w:sz="4" w:space="0" w:color="000000"/>
              <w:bottom w:val="single" w:sz="4" w:space="0" w:color="000000"/>
            </w:tcBorders>
            <w:vAlign w:val="center"/>
          </w:tcPr>
          <w:p w14:paraId="4576F023"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name</w:t>
            </w:r>
          </w:p>
        </w:tc>
        <w:tc>
          <w:tcPr>
            <w:tcW w:w="1684" w:type="dxa"/>
            <w:tcBorders>
              <w:top w:val="single" w:sz="4" w:space="0" w:color="000000"/>
              <w:left w:val="single" w:sz="4" w:space="0" w:color="000000"/>
              <w:bottom w:val="single" w:sz="4" w:space="0" w:color="000000"/>
            </w:tcBorders>
            <w:vAlign w:val="center"/>
          </w:tcPr>
          <w:p w14:paraId="7EE73897"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0772FCCF"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61593FBA"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37EEBB0E"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577D0D98" w14:textId="77777777" w:rsidR="0068053D" w:rsidRDefault="0068053D">
      <w:pPr>
        <w:rPr>
          <w:rFonts w:ascii="Times New Roman Regular" w:hAnsi="Times New Roman Regular" w:cs="Times New Roman Regular"/>
          <w:szCs w:val="28"/>
          <w:lang w:val="en-US"/>
        </w:rPr>
      </w:pPr>
    </w:p>
    <w:p w14:paraId="737F7494"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t xml:space="preserve">Таблица </w:t>
      </w:r>
      <w:r>
        <w:rPr>
          <w:rFonts w:ascii="Times New Roman Regular" w:hAnsi="Times New Roman Regular" w:cs="Times New Roman Regular"/>
          <w:szCs w:val="28"/>
          <w:lang w:val="en-US"/>
        </w:rPr>
        <w:t>12</w:t>
      </w:r>
      <w:r>
        <w:rPr>
          <w:rFonts w:ascii="Times New Roman Regular" w:hAnsi="Times New Roman Regular" w:cs="Times New Roman Regular"/>
          <w:szCs w:val="28"/>
        </w:rPr>
        <w:t xml:space="preserve"> – </w:t>
      </w:r>
      <w:r>
        <w:rPr>
          <w:rFonts w:ascii="Times New Roman Regular" w:hAnsi="Times New Roman Regular" w:cs="Times New Roman Regular"/>
          <w:szCs w:val="28"/>
          <w:lang w:val="en-US"/>
        </w:rPr>
        <w:t>Role</w:t>
      </w:r>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60380A97" w14:textId="77777777">
        <w:tc>
          <w:tcPr>
            <w:tcW w:w="2977" w:type="dxa"/>
            <w:tcBorders>
              <w:top w:val="single" w:sz="4" w:space="0" w:color="000000"/>
              <w:left w:val="single" w:sz="4" w:space="0" w:color="000000"/>
              <w:bottom w:val="single" w:sz="4" w:space="0" w:color="000000"/>
            </w:tcBorders>
            <w:vAlign w:val="center"/>
          </w:tcPr>
          <w:p w14:paraId="7BA85556"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Название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атрибута</w:t>
            </w:r>
            <w:proofErr w:type="spellEnd"/>
          </w:p>
        </w:tc>
        <w:tc>
          <w:tcPr>
            <w:tcW w:w="1684" w:type="dxa"/>
            <w:tcBorders>
              <w:top w:val="single" w:sz="4" w:space="0" w:color="000000"/>
              <w:left w:val="single" w:sz="4" w:space="0" w:color="000000"/>
              <w:bottom w:val="single" w:sz="4" w:space="0" w:color="000000"/>
            </w:tcBorders>
            <w:vAlign w:val="center"/>
          </w:tcPr>
          <w:p w14:paraId="03DEC2F3"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Тип</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данных</w:t>
            </w:r>
            <w:proofErr w:type="spellEnd"/>
          </w:p>
        </w:tc>
        <w:tc>
          <w:tcPr>
            <w:tcW w:w="1206" w:type="dxa"/>
            <w:tcBorders>
              <w:top w:val="single" w:sz="4" w:space="0" w:color="000000"/>
              <w:left w:val="single" w:sz="4" w:space="0" w:color="000000"/>
              <w:bottom w:val="single" w:sz="4" w:space="0" w:color="000000"/>
            </w:tcBorders>
            <w:vAlign w:val="center"/>
          </w:tcPr>
          <w:p w14:paraId="13E99DC0"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Длина</w:t>
            </w:r>
            <w:proofErr w:type="spellEnd"/>
            <w:r>
              <w:rPr>
                <w:rFonts w:ascii="Times New Roman Regular" w:hAnsi="Times New Roman Regular" w:cs="Times New Roman Regular"/>
              </w:rPr>
              <w:t xml:space="preserve"> в </w:t>
            </w:r>
            <w:proofErr w:type="spellStart"/>
            <w:r>
              <w:rPr>
                <w:rFonts w:ascii="Times New Roman Regular" w:hAnsi="Times New Roman Regular" w:cs="Times New Roman Regular"/>
              </w:rPr>
              <w:t>знаках</w:t>
            </w:r>
            <w:proofErr w:type="spellEnd"/>
          </w:p>
        </w:tc>
        <w:tc>
          <w:tcPr>
            <w:tcW w:w="2308" w:type="dxa"/>
            <w:tcBorders>
              <w:top w:val="single" w:sz="4" w:space="0" w:color="000000"/>
              <w:left w:val="single" w:sz="4" w:space="0" w:color="000000"/>
              <w:bottom w:val="single" w:sz="4" w:space="0" w:color="000000"/>
            </w:tcBorders>
            <w:vAlign w:val="center"/>
          </w:tcPr>
          <w:p w14:paraId="04558E71"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Диапазон</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принимаемых</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значений</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614647A9"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Ключевое</w:t>
            </w:r>
            <w:proofErr w:type="spellEnd"/>
            <w:r>
              <w:rPr>
                <w:rFonts w:ascii="Times New Roman Regular" w:hAnsi="Times New Roman Regular" w:cs="Times New Roman Regular"/>
              </w:rPr>
              <w:t xml:space="preserve"> </w:t>
            </w:r>
            <w:proofErr w:type="spellStart"/>
            <w:r>
              <w:rPr>
                <w:rFonts w:ascii="Times New Roman Regular" w:hAnsi="Times New Roman Regular" w:cs="Times New Roman Regular"/>
              </w:rPr>
              <w:t>поле</w:t>
            </w:r>
            <w:proofErr w:type="spellEnd"/>
          </w:p>
        </w:tc>
      </w:tr>
      <w:tr w:rsidR="0068053D" w14:paraId="1D0302F4" w14:textId="77777777">
        <w:trPr>
          <w:trHeight w:val="295"/>
        </w:trPr>
        <w:tc>
          <w:tcPr>
            <w:tcW w:w="2977" w:type="dxa"/>
            <w:tcBorders>
              <w:top w:val="single" w:sz="4" w:space="0" w:color="000000"/>
              <w:left w:val="single" w:sz="4" w:space="0" w:color="000000"/>
              <w:bottom w:val="single" w:sz="4" w:space="0" w:color="000000"/>
            </w:tcBorders>
            <w:vAlign w:val="center"/>
          </w:tcPr>
          <w:p w14:paraId="60FB27C8"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1E32173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02B0B674"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50543916"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4A1EDCA2"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1EDA8174" w14:textId="77777777">
        <w:tc>
          <w:tcPr>
            <w:tcW w:w="2977" w:type="dxa"/>
            <w:tcBorders>
              <w:top w:val="single" w:sz="4" w:space="0" w:color="000000"/>
              <w:left w:val="single" w:sz="4" w:space="0" w:color="000000"/>
              <w:bottom w:val="single" w:sz="4" w:space="0" w:color="000000"/>
            </w:tcBorders>
            <w:vAlign w:val="center"/>
          </w:tcPr>
          <w:p w14:paraId="179504CA"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name</w:t>
            </w:r>
          </w:p>
        </w:tc>
        <w:tc>
          <w:tcPr>
            <w:tcW w:w="1684" w:type="dxa"/>
            <w:tcBorders>
              <w:top w:val="single" w:sz="4" w:space="0" w:color="000000"/>
              <w:left w:val="single" w:sz="4" w:space="0" w:color="000000"/>
              <w:bottom w:val="single" w:sz="4" w:space="0" w:color="000000"/>
            </w:tcBorders>
            <w:vAlign w:val="center"/>
          </w:tcPr>
          <w:p w14:paraId="4AE56B0F"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5E4908B2"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32DF843C"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43E0B708"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14E44CCC" w14:textId="77777777">
        <w:tc>
          <w:tcPr>
            <w:tcW w:w="2977" w:type="dxa"/>
            <w:tcBorders>
              <w:top w:val="single" w:sz="4" w:space="0" w:color="000000"/>
              <w:left w:val="single" w:sz="4" w:space="0" w:color="000000"/>
              <w:bottom w:val="single" w:sz="4" w:space="0" w:color="000000"/>
            </w:tcBorders>
            <w:vAlign w:val="center"/>
          </w:tcPr>
          <w:p w14:paraId="3FA506EC"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description</w:t>
            </w:r>
          </w:p>
        </w:tc>
        <w:tc>
          <w:tcPr>
            <w:tcW w:w="1684" w:type="dxa"/>
            <w:tcBorders>
              <w:top w:val="single" w:sz="4" w:space="0" w:color="000000"/>
              <w:left w:val="single" w:sz="4" w:space="0" w:color="000000"/>
              <w:bottom w:val="single" w:sz="4" w:space="0" w:color="000000"/>
            </w:tcBorders>
            <w:vAlign w:val="center"/>
          </w:tcPr>
          <w:p w14:paraId="39076606"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Текст</w:t>
            </w:r>
          </w:p>
        </w:tc>
        <w:tc>
          <w:tcPr>
            <w:tcW w:w="1206" w:type="dxa"/>
            <w:tcBorders>
              <w:top w:val="single" w:sz="4" w:space="0" w:color="000000"/>
              <w:left w:val="single" w:sz="4" w:space="0" w:color="000000"/>
              <w:bottom w:val="single" w:sz="4" w:space="0" w:color="000000"/>
            </w:tcBorders>
            <w:vAlign w:val="center"/>
          </w:tcPr>
          <w:p w14:paraId="6BE1C94C"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4FF44FA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6A9FF0C3"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1562ED6D" w14:textId="77777777" w:rsidR="0068053D" w:rsidRDefault="0068053D">
      <w:pPr>
        <w:rPr>
          <w:rFonts w:ascii="Times New Roman Regular" w:hAnsi="Times New Roman Regular" w:cs="Times New Roman Regular"/>
          <w:szCs w:val="28"/>
          <w:lang w:val="en-US"/>
        </w:rPr>
      </w:pPr>
    </w:p>
    <w:p w14:paraId="0F3B34BC"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6D62C45F" w14:textId="77777777" w:rsidR="0068053D" w:rsidRDefault="000C36D5">
      <w:pPr>
        <w:rPr>
          <w:rFonts w:ascii="Times New Roman Regular" w:hAnsi="Times New Roman Regular" w:cs="Times New Roman Regular"/>
          <w:szCs w:val="28"/>
          <w:lang w:val="en-US"/>
        </w:rPr>
      </w:pPr>
      <w:r>
        <w:rPr>
          <w:rFonts w:ascii="Times New Roman Regular" w:hAnsi="Times New Roman Regular" w:cs="Times New Roman Regular"/>
          <w:szCs w:val="28"/>
        </w:rPr>
        <w:lastRenderedPageBreak/>
        <w:t xml:space="preserve">Таблица </w:t>
      </w:r>
      <w:r>
        <w:rPr>
          <w:rFonts w:ascii="Times New Roman Regular" w:hAnsi="Times New Roman Regular" w:cs="Times New Roman Regular"/>
          <w:szCs w:val="28"/>
          <w:lang w:val="en-US"/>
        </w:rPr>
        <w:t>13</w:t>
      </w:r>
      <w:r>
        <w:rPr>
          <w:rFonts w:ascii="Times New Roman Regular" w:hAnsi="Times New Roman Regular" w:cs="Times New Roman Regular"/>
          <w:szCs w:val="28"/>
        </w:rPr>
        <w:t xml:space="preserve"> – </w:t>
      </w:r>
      <w:proofErr w:type="spellStart"/>
      <w:r>
        <w:rPr>
          <w:rFonts w:ascii="Times New Roman Regular" w:hAnsi="Times New Roman Regular" w:cs="Times New Roman Regular"/>
          <w:szCs w:val="28"/>
          <w:lang w:val="en-US"/>
        </w:rPr>
        <w:t>Sys_user</w:t>
      </w:r>
      <w:proofErr w:type="spellEnd"/>
    </w:p>
    <w:tbl>
      <w:tblPr>
        <w:tblW w:w="9599" w:type="dxa"/>
        <w:tblInd w:w="-5" w:type="dxa"/>
        <w:tblLayout w:type="fixed"/>
        <w:tblLook w:val="04A0" w:firstRow="1" w:lastRow="0" w:firstColumn="1" w:lastColumn="0" w:noHBand="0" w:noVBand="1"/>
      </w:tblPr>
      <w:tblGrid>
        <w:gridCol w:w="2977"/>
        <w:gridCol w:w="1684"/>
        <w:gridCol w:w="1206"/>
        <w:gridCol w:w="2308"/>
        <w:gridCol w:w="1424"/>
      </w:tblGrid>
      <w:tr w:rsidR="0068053D" w14:paraId="0F46F5F9" w14:textId="77777777">
        <w:tc>
          <w:tcPr>
            <w:tcW w:w="2977" w:type="dxa"/>
            <w:tcBorders>
              <w:top w:val="single" w:sz="4" w:space="0" w:color="000000"/>
              <w:left w:val="single" w:sz="4" w:space="0" w:color="000000"/>
              <w:bottom w:val="single" w:sz="4" w:space="0" w:color="000000"/>
            </w:tcBorders>
            <w:vAlign w:val="center"/>
          </w:tcPr>
          <w:p w14:paraId="01145392"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Название атрибута</w:t>
            </w:r>
          </w:p>
        </w:tc>
        <w:tc>
          <w:tcPr>
            <w:tcW w:w="1684" w:type="dxa"/>
            <w:tcBorders>
              <w:top w:val="single" w:sz="4" w:space="0" w:color="000000"/>
              <w:left w:val="single" w:sz="4" w:space="0" w:color="000000"/>
              <w:bottom w:val="single" w:sz="4" w:space="0" w:color="000000"/>
            </w:tcBorders>
            <w:vAlign w:val="center"/>
          </w:tcPr>
          <w:p w14:paraId="03D6C077"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Тип данных</w:t>
            </w:r>
          </w:p>
        </w:tc>
        <w:tc>
          <w:tcPr>
            <w:tcW w:w="1206" w:type="dxa"/>
            <w:tcBorders>
              <w:top w:val="single" w:sz="4" w:space="0" w:color="000000"/>
              <w:left w:val="single" w:sz="4" w:space="0" w:color="000000"/>
              <w:bottom w:val="single" w:sz="4" w:space="0" w:color="000000"/>
            </w:tcBorders>
            <w:vAlign w:val="center"/>
          </w:tcPr>
          <w:p w14:paraId="60A24017"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Длина в знаках</w:t>
            </w:r>
          </w:p>
        </w:tc>
        <w:tc>
          <w:tcPr>
            <w:tcW w:w="2308" w:type="dxa"/>
            <w:tcBorders>
              <w:top w:val="single" w:sz="4" w:space="0" w:color="000000"/>
              <w:left w:val="single" w:sz="4" w:space="0" w:color="000000"/>
              <w:bottom w:val="single" w:sz="4" w:space="0" w:color="000000"/>
            </w:tcBorders>
            <w:vAlign w:val="center"/>
          </w:tcPr>
          <w:p w14:paraId="4B8193CD"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Диапазон принимаемых значений</w:t>
            </w:r>
          </w:p>
        </w:tc>
        <w:tc>
          <w:tcPr>
            <w:tcW w:w="1424" w:type="dxa"/>
            <w:tcBorders>
              <w:top w:val="single" w:sz="4" w:space="0" w:color="000000"/>
              <w:left w:val="single" w:sz="4" w:space="0" w:color="000000"/>
              <w:bottom w:val="single" w:sz="4" w:space="0" w:color="000000"/>
              <w:right w:val="single" w:sz="4" w:space="0" w:color="000000"/>
            </w:tcBorders>
            <w:vAlign w:val="center"/>
          </w:tcPr>
          <w:p w14:paraId="450FEEBF"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Ключевое поле</w:t>
            </w:r>
          </w:p>
        </w:tc>
      </w:tr>
      <w:tr w:rsidR="0068053D" w14:paraId="128D12D0" w14:textId="77777777">
        <w:tc>
          <w:tcPr>
            <w:tcW w:w="2977" w:type="dxa"/>
            <w:tcBorders>
              <w:top w:val="single" w:sz="4" w:space="0" w:color="000000"/>
              <w:left w:val="single" w:sz="4" w:space="0" w:color="000000"/>
              <w:bottom w:val="single" w:sz="4" w:space="0" w:color="000000"/>
            </w:tcBorders>
            <w:vAlign w:val="center"/>
          </w:tcPr>
          <w:p w14:paraId="30570A1B"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id</w:t>
            </w:r>
          </w:p>
        </w:tc>
        <w:tc>
          <w:tcPr>
            <w:tcW w:w="1684" w:type="dxa"/>
            <w:tcBorders>
              <w:top w:val="single" w:sz="4" w:space="0" w:color="000000"/>
              <w:left w:val="single" w:sz="4" w:space="0" w:color="000000"/>
              <w:bottom w:val="single" w:sz="4" w:space="0" w:color="000000"/>
            </w:tcBorders>
            <w:vAlign w:val="center"/>
          </w:tcPr>
          <w:p w14:paraId="162B6D93"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Счётчик</w:t>
            </w:r>
          </w:p>
        </w:tc>
        <w:tc>
          <w:tcPr>
            <w:tcW w:w="1206" w:type="dxa"/>
            <w:tcBorders>
              <w:top w:val="single" w:sz="4" w:space="0" w:color="000000"/>
              <w:left w:val="single" w:sz="4" w:space="0" w:color="000000"/>
              <w:bottom w:val="single" w:sz="4" w:space="0" w:color="000000"/>
            </w:tcBorders>
            <w:vAlign w:val="center"/>
          </w:tcPr>
          <w:p w14:paraId="1B1769FC"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6C49AA42"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tcPr>
          <w:p w14:paraId="61158B47" w14:textId="77777777" w:rsidR="0068053D" w:rsidRDefault="000C36D5">
            <w:pPr>
              <w:pStyle w:val="aff2"/>
              <w:keepNext/>
              <w:tabs>
                <w:tab w:val="left" w:pos="851"/>
              </w:tabs>
              <w:jc w:val="both"/>
              <w:rPr>
                <w:rFonts w:ascii="Times New Roman Regular" w:eastAsia="Times New Roman" w:hAnsi="Times New Roman Regular" w:cs="Times New Roman Regular"/>
                <w:lang w:val="ru-RU" w:eastAsia="ar-SA"/>
              </w:rPr>
            </w:pPr>
            <w:proofErr w:type="spellStart"/>
            <w:r>
              <w:rPr>
                <w:rFonts w:ascii="Times New Roman Regular" w:hAnsi="Times New Roman Regular" w:cs="Times New Roman Regular"/>
              </w:rPr>
              <w:t>Да</w:t>
            </w:r>
            <w:proofErr w:type="spellEnd"/>
          </w:p>
        </w:tc>
      </w:tr>
      <w:tr w:rsidR="0068053D" w14:paraId="310661A8" w14:textId="77777777">
        <w:tc>
          <w:tcPr>
            <w:tcW w:w="2977" w:type="dxa"/>
            <w:tcBorders>
              <w:top w:val="single" w:sz="4" w:space="0" w:color="000000"/>
              <w:left w:val="single" w:sz="4" w:space="0" w:color="000000"/>
              <w:bottom w:val="single" w:sz="4" w:space="0" w:color="000000"/>
            </w:tcBorders>
            <w:vAlign w:val="center"/>
          </w:tcPr>
          <w:p w14:paraId="49177E3E"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login</w:t>
            </w:r>
          </w:p>
        </w:tc>
        <w:tc>
          <w:tcPr>
            <w:tcW w:w="1684" w:type="dxa"/>
            <w:tcBorders>
              <w:top w:val="single" w:sz="4" w:space="0" w:color="000000"/>
              <w:left w:val="single" w:sz="4" w:space="0" w:color="000000"/>
              <w:bottom w:val="single" w:sz="4" w:space="0" w:color="000000"/>
            </w:tcBorders>
            <w:vAlign w:val="center"/>
          </w:tcPr>
          <w:p w14:paraId="2552F1B5"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7A0F76C8"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50</w:t>
            </w:r>
          </w:p>
        </w:tc>
        <w:tc>
          <w:tcPr>
            <w:tcW w:w="2308" w:type="dxa"/>
            <w:tcBorders>
              <w:top w:val="single" w:sz="4" w:space="0" w:color="000000"/>
              <w:left w:val="single" w:sz="4" w:space="0" w:color="000000"/>
              <w:bottom w:val="single" w:sz="4" w:space="0" w:color="000000"/>
            </w:tcBorders>
            <w:vAlign w:val="center"/>
          </w:tcPr>
          <w:p w14:paraId="3E4CC22E"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21C22B5D"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4F0B7181" w14:textId="77777777">
        <w:tc>
          <w:tcPr>
            <w:tcW w:w="2977" w:type="dxa"/>
            <w:tcBorders>
              <w:top w:val="single" w:sz="4" w:space="0" w:color="000000"/>
              <w:left w:val="single" w:sz="4" w:space="0" w:color="000000"/>
              <w:bottom w:val="single" w:sz="4" w:space="0" w:color="000000"/>
            </w:tcBorders>
            <w:vAlign w:val="center"/>
          </w:tcPr>
          <w:p w14:paraId="5CDD3FD3"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password_hash</w:t>
            </w:r>
            <w:proofErr w:type="spellEnd"/>
          </w:p>
        </w:tc>
        <w:tc>
          <w:tcPr>
            <w:tcW w:w="1684" w:type="dxa"/>
            <w:tcBorders>
              <w:top w:val="single" w:sz="4" w:space="0" w:color="000000"/>
              <w:left w:val="single" w:sz="4" w:space="0" w:color="000000"/>
              <w:bottom w:val="single" w:sz="4" w:space="0" w:color="000000"/>
            </w:tcBorders>
            <w:vAlign w:val="center"/>
          </w:tcPr>
          <w:p w14:paraId="2EE65AAB"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Строковый</w:t>
            </w:r>
          </w:p>
        </w:tc>
        <w:tc>
          <w:tcPr>
            <w:tcW w:w="1206" w:type="dxa"/>
            <w:tcBorders>
              <w:top w:val="single" w:sz="4" w:space="0" w:color="000000"/>
              <w:left w:val="single" w:sz="4" w:space="0" w:color="000000"/>
              <w:bottom w:val="single" w:sz="4" w:space="0" w:color="000000"/>
            </w:tcBorders>
            <w:vAlign w:val="center"/>
          </w:tcPr>
          <w:p w14:paraId="563123DE"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60</w:t>
            </w:r>
          </w:p>
        </w:tc>
        <w:tc>
          <w:tcPr>
            <w:tcW w:w="2308" w:type="dxa"/>
            <w:tcBorders>
              <w:top w:val="single" w:sz="4" w:space="0" w:color="000000"/>
              <w:left w:val="single" w:sz="4" w:space="0" w:color="000000"/>
              <w:bottom w:val="single" w:sz="4" w:space="0" w:color="000000"/>
            </w:tcBorders>
            <w:vAlign w:val="center"/>
          </w:tcPr>
          <w:p w14:paraId="3639DC02"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w:t>
            </w:r>
          </w:p>
        </w:tc>
        <w:tc>
          <w:tcPr>
            <w:tcW w:w="1424" w:type="dxa"/>
            <w:tcBorders>
              <w:top w:val="single" w:sz="4" w:space="0" w:color="000000"/>
              <w:left w:val="single" w:sz="4" w:space="0" w:color="000000"/>
              <w:bottom w:val="single" w:sz="4" w:space="0" w:color="000000"/>
              <w:right w:val="single" w:sz="4" w:space="0" w:color="000000"/>
            </w:tcBorders>
            <w:vAlign w:val="center"/>
          </w:tcPr>
          <w:p w14:paraId="64BA02D4"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77929872" w14:textId="77777777">
        <w:tc>
          <w:tcPr>
            <w:tcW w:w="2977" w:type="dxa"/>
            <w:tcBorders>
              <w:top w:val="single" w:sz="4" w:space="0" w:color="000000"/>
              <w:left w:val="single" w:sz="4" w:space="0" w:color="000000"/>
              <w:bottom w:val="single" w:sz="4" w:space="0" w:color="000000"/>
            </w:tcBorders>
            <w:vAlign w:val="center"/>
          </w:tcPr>
          <w:p w14:paraId="050E50B0"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id_role</w:t>
            </w:r>
            <w:proofErr w:type="spellEnd"/>
          </w:p>
        </w:tc>
        <w:tc>
          <w:tcPr>
            <w:tcW w:w="1684" w:type="dxa"/>
            <w:tcBorders>
              <w:top w:val="single" w:sz="4" w:space="0" w:color="000000"/>
              <w:left w:val="single" w:sz="4" w:space="0" w:color="000000"/>
              <w:bottom w:val="single" w:sz="4" w:space="0" w:color="000000"/>
            </w:tcBorders>
            <w:vAlign w:val="center"/>
          </w:tcPr>
          <w:p w14:paraId="113A15DB"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7C652296"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4EECBEE4"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6B6407F8"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r w:rsidR="0068053D" w14:paraId="395C5892" w14:textId="77777777">
        <w:tc>
          <w:tcPr>
            <w:tcW w:w="2977" w:type="dxa"/>
            <w:tcBorders>
              <w:top w:val="single" w:sz="4" w:space="0" w:color="000000"/>
              <w:left w:val="single" w:sz="4" w:space="0" w:color="000000"/>
              <w:bottom w:val="single" w:sz="4" w:space="0" w:color="000000"/>
            </w:tcBorders>
            <w:vAlign w:val="center"/>
          </w:tcPr>
          <w:p w14:paraId="4DEF4812"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id_employee</w:t>
            </w:r>
            <w:proofErr w:type="spellEnd"/>
          </w:p>
        </w:tc>
        <w:tc>
          <w:tcPr>
            <w:tcW w:w="1684" w:type="dxa"/>
            <w:tcBorders>
              <w:top w:val="single" w:sz="4" w:space="0" w:color="000000"/>
              <w:left w:val="single" w:sz="4" w:space="0" w:color="000000"/>
              <w:bottom w:val="single" w:sz="4" w:space="0" w:color="000000"/>
            </w:tcBorders>
            <w:vAlign w:val="center"/>
          </w:tcPr>
          <w:p w14:paraId="6FACC1B6"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Числовой</w:t>
            </w:r>
          </w:p>
        </w:tc>
        <w:tc>
          <w:tcPr>
            <w:tcW w:w="1206" w:type="dxa"/>
            <w:tcBorders>
              <w:top w:val="single" w:sz="4" w:space="0" w:color="000000"/>
              <w:left w:val="single" w:sz="4" w:space="0" w:color="000000"/>
              <w:bottom w:val="single" w:sz="4" w:space="0" w:color="000000"/>
            </w:tcBorders>
            <w:vAlign w:val="center"/>
          </w:tcPr>
          <w:p w14:paraId="519067E4" w14:textId="77777777" w:rsidR="0068053D" w:rsidRDefault="000C36D5">
            <w:pPr>
              <w:pStyle w:val="aff2"/>
              <w:keepNext/>
              <w:tabs>
                <w:tab w:val="left" w:pos="851"/>
              </w:tabs>
              <w:jc w:val="both"/>
              <w:rPr>
                <w:rFonts w:ascii="Times New Roman Regular" w:hAnsi="Times New Roman Regular" w:cs="Times New Roman Regular"/>
                <w:lang w:val="ru-RU"/>
              </w:rPr>
            </w:pPr>
            <w:r>
              <w:rPr>
                <w:rFonts w:ascii="Times New Roman Regular" w:hAnsi="Times New Roman Regular" w:cs="Times New Roman Regular"/>
                <w:lang w:val="ru-RU"/>
              </w:rPr>
              <w:t>-</w:t>
            </w:r>
          </w:p>
        </w:tc>
        <w:tc>
          <w:tcPr>
            <w:tcW w:w="2308" w:type="dxa"/>
            <w:tcBorders>
              <w:top w:val="single" w:sz="4" w:space="0" w:color="000000"/>
              <w:left w:val="single" w:sz="4" w:space="0" w:color="000000"/>
              <w:bottom w:val="single" w:sz="4" w:space="0" w:color="000000"/>
            </w:tcBorders>
            <w:vAlign w:val="center"/>
          </w:tcPr>
          <w:p w14:paraId="2BEE6A93" w14:textId="77777777" w:rsidR="0068053D" w:rsidRDefault="000C36D5">
            <w:pPr>
              <w:pStyle w:val="aff2"/>
              <w:keepNext/>
              <w:tabs>
                <w:tab w:val="left" w:pos="851"/>
              </w:tabs>
              <w:jc w:val="both"/>
              <w:rPr>
                <w:rFonts w:ascii="Times New Roman Regular" w:hAnsi="Times New Roman Regular" w:cs="Times New Roman Regular"/>
              </w:rPr>
            </w:pPr>
            <w:r>
              <w:rPr>
                <w:rFonts w:ascii="Times New Roman Regular" w:hAnsi="Times New Roman Regular" w:cs="Times New Roman Regular"/>
              </w:rPr>
              <w:t>&gt; 0</w:t>
            </w:r>
          </w:p>
        </w:tc>
        <w:tc>
          <w:tcPr>
            <w:tcW w:w="1424" w:type="dxa"/>
            <w:tcBorders>
              <w:top w:val="single" w:sz="4" w:space="0" w:color="000000"/>
              <w:left w:val="single" w:sz="4" w:space="0" w:color="000000"/>
              <w:bottom w:val="single" w:sz="4" w:space="0" w:color="000000"/>
              <w:right w:val="single" w:sz="4" w:space="0" w:color="000000"/>
            </w:tcBorders>
            <w:vAlign w:val="center"/>
          </w:tcPr>
          <w:p w14:paraId="747B4D96" w14:textId="77777777" w:rsidR="0068053D" w:rsidRDefault="000C36D5">
            <w:pPr>
              <w:pStyle w:val="aff2"/>
              <w:keepNext/>
              <w:tabs>
                <w:tab w:val="left" w:pos="851"/>
              </w:tabs>
              <w:jc w:val="both"/>
              <w:rPr>
                <w:rFonts w:ascii="Times New Roman Regular" w:hAnsi="Times New Roman Regular" w:cs="Times New Roman Regular"/>
              </w:rPr>
            </w:pPr>
            <w:proofErr w:type="spellStart"/>
            <w:r>
              <w:rPr>
                <w:rFonts w:ascii="Times New Roman Regular" w:hAnsi="Times New Roman Regular" w:cs="Times New Roman Regular"/>
              </w:rPr>
              <w:t>Нет</w:t>
            </w:r>
            <w:proofErr w:type="spellEnd"/>
          </w:p>
        </w:tc>
      </w:tr>
    </w:tbl>
    <w:p w14:paraId="26BEB43B" w14:textId="77777777" w:rsidR="0068053D" w:rsidRDefault="0068053D">
      <w:pPr>
        <w:rPr>
          <w:rFonts w:ascii="Times New Roman Regular" w:hAnsi="Times New Roman Regular" w:cs="Times New Roman Regular"/>
          <w:szCs w:val="28"/>
        </w:rPr>
      </w:pPr>
    </w:p>
    <w:p w14:paraId="7D14F114"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27718E91" w14:textId="77777777" w:rsidR="0068053D" w:rsidRDefault="000C36D5">
      <w:pPr>
        <w:spacing w:before="48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lastRenderedPageBreak/>
        <w:t>2.2.2 Целостная часть</w:t>
      </w:r>
    </w:p>
    <w:p w14:paraId="4A7725B8" w14:textId="77777777" w:rsidR="0068053D" w:rsidRDefault="000C36D5">
      <w:pPr>
        <w:spacing w:before="0" w:line="360" w:lineRule="auto"/>
        <w:ind w:firstLine="720"/>
        <w:jc w:val="both"/>
        <w:rPr>
          <w:rFonts w:ascii="Times New Roman Regular" w:hAnsi="Times New Roman Regular" w:cs="Times New Roman Regular"/>
          <w:szCs w:val="28"/>
        </w:rPr>
      </w:pPr>
      <w:r>
        <w:rPr>
          <w:rFonts w:ascii="Times New Roman Regular" w:hAnsi="Times New Roman Regular" w:cs="Times New Roman Regular"/>
          <w:szCs w:val="28"/>
        </w:rPr>
        <w:t>Схема реляционной модели базы данных представлена на рисунке А.8 и включает следующие объекты:</w:t>
      </w:r>
    </w:p>
    <w:p w14:paraId="57EEE3E7"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address</w:t>
      </w:r>
      <w:r>
        <w:rPr>
          <w:rFonts w:ascii="Times New Roman Regular" w:hAnsi="Times New Roman Regular" w:cs="Times New Roman Regular"/>
          <w:szCs w:val="28"/>
        </w:rPr>
        <w:t xml:space="preserve"> – Родительская таблица по отношению к таблицам </w:t>
      </w:r>
      <w:r>
        <w:rPr>
          <w:rFonts w:ascii="Times New Roman Regular" w:hAnsi="Times New Roman Regular" w:cs="Times New Roman Regular"/>
          <w:szCs w:val="28"/>
          <w:lang w:val="en-US"/>
        </w:rPr>
        <w:t>producer</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w:t>
      </w:r>
    </w:p>
    <w:p w14:paraId="02A9E984"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batch</w:t>
      </w:r>
      <w:r>
        <w:rPr>
          <w:rFonts w:ascii="Times New Roman Regular" w:hAnsi="Times New Roman Regular" w:cs="Times New Roman Regular"/>
          <w:szCs w:val="28"/>
        </w:rPr>
        <w:t xml:space="preserve"> – Родительская таблица по отношению к таблице </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content</w:t>
      </w:r>
      <w:r>
        <w:rPr>
          <w:rFonts w:ascii="Times New Roman Regular" w:hAnsi="Times New Roman Regular" w:cs="Times New Roman Regular"/>
          <w:szCs w:val="28"/>
        </w:rPr>
        <w:t xml:space="preserve">. Дочерняя таблица по отношению к таблице </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w:t>
      </w:r>
    </w:p>
    <w:p w14:paraId="4B702333"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document</w:t>
      </w:r>
      <w:r>
        <w:rPr>
          <w:rFonts w:ascii="Times New Roman Regular" w:hAnsi="Times New Roman Regular" w:cs="Times New Roman Regular"/>
          <w:szCs w:val="28"/>
        </w:rPr>
        <w:t xml:space="preserve"> – Родительская таблица по отношению к таблиц</w:t>
      </w:r>
      <w:r>
        <w:rPr>
          <w:rFonts w:ascii="Times New Roman Regular" w:hAnsi="Times New Roman Regular" w:cs="Times New Roman Regular"/>
          <w:szCs w:val="28"/>
          <w:lang w:val="en-US"/>
        </w:rPr>
        <w:t>e</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content</w:t>
      </w:r>
      <w:r>
        <w:rPr>
          <w:rFonts w:ascii="Times New Roman Regular" w:hAnsi="Times New Roman Regular" w:cs="Times New Roman Regular"/>
          <w:szCs w:val="28"/>
        </w:rPr>
        <w:t xml:space="preserve">. Дочерняя таблица по отношению к таблицам </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category</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category</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category</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w:t>
      </w:r>
    </w:p>
    <w:p w14:paraId="280348DA"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category</w:t>
      </w:r>
      <w:r>
        <w:rPr>
          <w:rFonts w:ascii="Times New Roman Regular" w:hAnsi="Times New Roman Regular" w:cs="Times New Roman Regular"/>
          <w:szCs w:val="28"/>
        </w:rPr>
        <w:t xml:space="preserve"> – Родительская таблица по отношению к таблице </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w:t>
      </w:r>
    </w:p>
    <w:p w14:paraId="210E9E33"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content</w:t>
      </w:r>
      <w:r>
        <w:rPr>
          <w:rFonts w:ascii="Times New Roman Regular" w:hAnsi="Times New Roman Regular" w:cs="Times New Roman Regular"/>
          <w:szCs w:val="28"/>
        </w:rPr>
        <w:t xml:space="preserve"> – Дочерняя таблица по отношению к таблицам </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batch</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batch</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batch</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w:t>
      </w:r>
    </w:p>
    <w:p w14:paraId="48D7DD8C"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employee</w:t>
      </w:r>
      <w:r>
        <w:rPr>
          <w:rFonts w:ascii="Times New Roman Regular" w:hAnsi="Times New Roman Regular" w:cs="Times New Roman Regular"/>
          <w:szCs w:val="28"/>
        </w:rPr>
        <w:t xml:space="preserve"> – Родительская таблица по отношению к таблицам </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sys</w:t>
      </w:r>
      <w:r>
        <w:rPr>
          <w:rFonts w:ascii="Times New Roman Regular" w:hAnsi="Times New Roman Regular" w:cs="Times New Roman Regular"/>
          <w:szCs w:val="28"/>
        </w:rPr>
        <w:t>_</w:t>
      </w:r>
      <w:r>
        <w:rPr>
          <w:rFonts w:ascii="Times New Roman Regular" w:hAnsi="Times New Roman Regular" w:cs="Times New Roman Regular"/>
          <w:szCs w:val="28"/>
          <w:lang w:val="en-US"/>
        </w:rPr>
        <w:t>user</w:t>
      </w:r>
      <w:r>
        <w:rPr>
          <w:rFonts w:ascii="Times New Roman Regular" w:hAnsi="Times New Roman Regular" w:cs="Times New Roman Regular"/>
          <w:szCs w:val="28"/>
        </w:rPr>
        <w:t xml:space="preserve">. Дочерняя таблица по </w:t>
      </w:r>
      <w:proofErr w:type="spellStart"/>
      <w:r>
        <w:rPr>
          <w:rFonts w:ascii="Times New Roman Regular" w:hAnsi="Times New Roman Regular" w:cs="Times New Roman Regular"/>
          <w:szCs w:val="28"/>
        </w:rPr>
        <w:t>онтношению</w:t>
      </w:r>
      <w:proofErr w:type="spellEnd"/>
      <w:r>
        <w:rPr>
          <w:rFonts w:ascii="Times New Roman Regular" w:hAnsi="Times New Roman Regular" w:cs="Times New Roman Regular"/>
          <w:szCs w:val="28"/>
        </w:rPr>
        <w:t xml:space="preserve"> к таблицам </w:t>
      </w:r>
      <w:r>
        <w:rPr>
          <w:rFonts w:ascii="Times New Roman Regular" w:hAnsi="Times New Roman Regular" w:cs="Times New Roman Regular"/>
          <w:szCs w:val="28"/>
          <w:lang w:val="en-US"/>
        </w:rPr>
        <w:t>position</w:t>
      </w:r>
      <w:r>
        <w:rPr>
          <w:rFonts w:ascii="Times New Roman Regular" w:hAnsi="Times New Roman Regular" w:cs="Times New Roman Regular"/>
          <w:szCs w:val="28"/>
        </w:rPr>
        <w:t xml:space="preserve">, </w:t>
      </w:r>
      <w:r>
        <w:rPr>
          <w:rFonts w:ascii="Times New Roman Regular" w:hAnsi="Times New Roman Regular" w:cs="Times New Roman Regular"/>
          <w:szCs w:val="28"/>
          <w:lang w:val="en-US"/>
        </w:rPr>
        <w:t>address</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gender</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position</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position</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gender</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gender</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address</w:t>
      </w:r>
      <w:r>
        <w:rPr>
          <w:rFonts w:ascii="Times New Roman Regular" w:hAnsi="Times New Roman Regular" w:cs="Times New Roman Regular"/>
          <w:szCs w:val="28"/>
        </w:rPr>
        <w:t xml:space="preserve"> ссылается на поле </w:t>
      </w:r>
      <w:proofErr w:type="spellStart"/>
      <w:r>
        <w:rPr>
          <w:rFonts w:ascii="Times New Roman Regular" w:hAnsi="Times New Roman Regular" w:cs="Times New Roman Regular"/>
          <w:szCs w:val="28"/>
          <w:lang w:val="en-US"/>
        </w:rPr>
        <w:t>adderess</w:t>
      </w:r>
      <w:proofErr w:type="spellEnd"/>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w:t>
      </w:r>
    </w:p>
    <w:p w14:paraId="1C5B2797"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gender</w:t>
      </w:r>
      <w:r>
        <w:rPr>
          <w:rFonts w:ascii="Times New Roman Regular" w:hAnsi="Times New Roman Regular" w:cs="Times New Roman Regular"/>
          <w:szCs w:val="28"/>
        </w:rPr>
        <w:t xml:space="preserve"> – Родительская таблица по отношению к таблице </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w:t>
      </w:r>
    </w:p>
    <w:p w14:paraId="700A9CA0"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position</w:t>
      </w:r>
      <w:r>
        <w:rPr>
          <w:rFonts w:ascii="Times New Roman Regular" w:hAnsi="Times New Roman Regular" w:cs="Times New Roman Regular"/>
          <w:szCs w:val="28"/>
        </w:rPr>
        <w:t xml:space="preserve"> – Родительская таблица по отношению к таблице </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w:t>
      </w:r>
    </w:p>
    <w:p w14:paraId="62279EFC"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lastRenderedPageBreak/>
        <w:t>producer</w:t>
      </w:r>
      <w:r>
        <w:rPr>
          <w:rFonts w:ascii="Times New Roman Regular" w:hAnsi="Times New Roman Regular" w:cs="Times New Roman Regular"/>
          <w:szCs w:val="28"/>
        </w:rPr>
        <w:t xml:space="preserve"> – Родительская таблица по отношению к таблице </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 xml:space="preserve">. Дочерняя таблица по отношению к таблице </w:t>
      </w:r>
      <w:r>
        <w:rPr>
          <w:rFonts w:ascii="Times New Roman Regular" w:hAnsi="Times New Roman Regular" w:cs="Times New Roman Regular"/>
          <w:szCs w:val="28"/>
          <w:lang w:val="en-US"/>
        </w:rPr>
        <w:t>address</w:t>
      </w:r>
      <w:r>
        <w:rPr>
          <w:rFonts w:ascii="Times New Roman Regular" w:hAnsi="Times New Roman Regular" w:cs="Times New Roman Regular"/>
          <w:szCs w:val="28"/>
        </w:rPr>
        <w:t xml:space="preserve">. Внешний ключ </w:t>
      </w:r>
      <w:proofErr w:type="spellStart"/>
      <w:r>
        <w:rPr>
          <w:rFonts w:ascii="Times New Roman Regular" w:hAnsi="Times New Roman Regular" w:cs="Times New Roman Regular"/>
          <w:szCs w:val="28"/>
          <w:lang w:val="en-US"/>
        </w:rPr>
        <w:t>id_address</w:t>
      </w:r>
      <w:proofErr w:type="spellEnd"/>
      <w:r>
        <w:rPr>
          <w:rFonts w:ascii="Times New Roman Regular" w:hAnsi="Times New Roman Regular" w:cs="Times New Roman Regular"/>
          <w:szCs w:val="28"/>
          <w:lang w:val="en-US"/>
        </w:rPr>
        <w:t xml:space="preserve"> </w:t>
      </w:r>
      <w:r>
        <w:rPr>
          <w:rFonts w:ascii="Times New Roman Regular" w:hAnsi="Times New Roman Regular" w:cs="Times New Roman Regular"/>
          <w:szCs w:val="28"/>
        </w:rPr>
        <w:t xml:space="preserve">ссылается на поле </w:t>
      </w:r>
      <w:r>
        <w:rPr>
          <w:rFonts w:ascii="Times New Roman Regular" w:hAnsi="Times New Roman Regular" w:cs="Times New Roman Regular"/>
          <w:szCs w:val="28"/>
          <w:lang w:val="en-US"/>
        </w:rPr>
        <w:t>address.id.</w:t>
      </w:r>
    </w:p>
    <w:p w14:paraId="250B02F0"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product</w:t>
      </w:r>
      <w:r>
        <w:rPr>
          <w:rFonts w:ascii="Times New Roman Regular" w:hAnsi="Times New Roman Regular" w:cs="Times New Roman Regular"/>
          <w:szCs w:val="28"/>
        </w:rPr>
        <w:t xml:space="preserve"> – Родительская таблица по отношению к таблицам </w:t>
      </w:r>
      <w:r>
        <w:rPr>
          <w:rFonts w:ascii="Times New Roman Regular" w:hAnsi="Times New Roman Regular" w:cs="Times New Roman Regular"/>
          <w:szCs w:val="28"/>
          <w:lang w:val="en-US"/>
        </w:rPr>
        <w:t>document</w:t>
      </w:r>
      <w:r>
        <w:rPr>
          <w:rFonts w:ascii="Times New Roman Regular" w:hAnsi="Times New Roman Regular" w:cs="Times New Roman Regular"/>
          <w:szCs w:val="28"/>
        </w:rPr>
        <w:t>_</w:t>
      </w:r>
      <w:r>
        <w:rPr>
          <w:rFonts w:ascii="Times New Roman Regular" w:hAnsi="Times New Roman Regular" w:cs="Times New Roman Regular"/>
          <w:szCs w:val="28"/>
          <w:lang w:val="en-US"/>
        </w:rPr>
        <w:t>content</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batch</w:t>
      </w:r>
      <w:r>
        <w:rPr>
          <w:rFonts w:ascii="Times New Roman Regular" w:hAnsi="Times New Roman Regular" w:cs="Times New Roman Regular"/>
          <w:szCs w:val="28"/>
        </w:rPr>
        <w:t xml:space="preserve">. Дочерняя таблица по отношению к таблицам </w:t>
      </w:r>
      <w:r>
        <w:rPr>
          <w:rFonts w:ascii="Times New Roman Regular" w:hAnsi="Times New Roman Regular" w:cs="Times New Roman Regular"/>
          <w:szCs w:val="28"/>
          <w:lang w:val="en-US"/>
        </w:rPr>
        <w:t>producer</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_</w:t>
      </w:r>
      <w:r>
        <w:rPr>
          <w:rFonts w:ascii="Times New Roman Regular" w:hAnsi="Times New Roman Regular" w:cs="Times New Roman Regular"/>
          <w:szCs w:val="28"/>
          <w:lang w:val="en-US"/>
        </w:rPr>
        <w:t>category</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producer</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producer</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batch</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batch</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w:t>
      </w:r>
    </w:p>
    <w:p w14:paraId="327C7F6A"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product</w:t>
      </w:r>
      <w:r>
        <w:rPr>
          <w:rFonts w:ascii="Times New Roman Regular" w:hAnsi="Times New Roman Regular" w:cs="Times New Roman Regular"/>
          <w:szCs w:val="28"/>
        </w:rPr>
        <w:t>_</w:t>
      </w:r>
      <w:r>
        <w:rPr>
          <w:rFonts w:ascii="Times New Roman Regular" w:hAnsi="Times New Roman Regular" w:cs="Times New Roman Regular"/>
          <w:szCs w:val="28"/>
          <w:lang w:val="en-US"/>
        </w:rPr>
        <w:t>category</w:t>
      </w:r>
      <w:r>
        <w:rPr>
          <w:rFonts w:ascii="Times New Roman Regular" w:hAnsi="Times New Roman Regular" w:cs="Times New Roman Regular"/>
          <w:szCs w:val="28"/>
        </w:rPr>
        <w:t xml:space="preserve"> – Родительская таблица по отношению к таблице </w:t>
      </w:r>
      <w:r>
        <w:rPr>
          <w:rFonts w:ascii="Times New Roman Regular" w:hAnsi="Times New Roman Regular" w:cs="Times New Roman Regular"/>
          <w:szCs w:val="28"/>
          <w:lang w:val="en-US"/>
        </w:rPr>
        <w:t>product</w:t>
      </w:r>
      <w:r>
        <w:rPr>
          <w:rFonts w:ascii="Times New Roman Regular" w:hAnsi="Times New Roman Regular" w:cs="Times New Roman Regular"/>
          <w:szCs w:val="28"/>
        </w:rPr>
        <w:t>.</w:t>
      </w:r>
    </w:p>
    <w:p w14:paraId="6D30D142"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role</w:t>
      </w:r>
      <w:r>
        <w:rPr>
          <w:rFonts w:ascii="Times New Roman Regular" w:hAnsi="Times New Roman Regular" w:cs="Times New Roman Regular"/>
          <w:szCs w:val="28"/>
        </w:rPr>
        <w:t xml:space="preserve"> – Родительская таблица по отношению к таблице </w:t>
      </w:r>
      <w:r>
        <w:rPr>
          <w:rFonts w:ascii="Times New Roman Regular" w:hAnsi="Times New Roman Regular" w:cs="Times New Roman Regular"/>
          <w:szCs w:val="28"/>
          <w:lang w:val="en-US"/>
        </w:rPr>
        <w:t>sys</w:t>
      </w:r>
      <w:r>
        <w:rPr>
          <w:rFonts w:ascii="Times New Roman Regular" w:hAnsi="Times New Roman Regular" w:cs="Times New Roman Regular"/>
          <w:szCs w:val="28"/>
        </w:rPr>
        <w:t>_</w:t>
      </w:r>
      <w:r>
        <w:rPr>
          <w:rFonts w:ascii="Times New Roman Regular" w:hAnsi="Times New Roman Regular" w:cs="Times New Roman Regular"/>
          <w:szCs w:val="28"/>
          <w:lang w:val="en-US"/>
        </w:rPr>
        <w:t>user</w:t>
      </w:r>
      <w:r>
        <w:rPr>
          <w:rFonts w:ascii="Times New Roman Regular" w:hAnsi="Times New Roman Regular" w:cs="Times New Roman Regular"/>
          <w:szCs w:val="28"/>
        </w:rPr>
        <w:t>.</w:t>
      </w:r>
    </w:p>
    <w:p w14:paraId="04D8C352" w14:textId="77777777" w:rsidR="0068053D" w:rsidRDefault="000C36D5">
      <w:pPr>
        <w:pStyle w:val="afffb"/>
        <w:numPr>
          <w:ilvl w:val="0"/>
          <w:numId w:val="15"/>
        </w:numPr>
        <w:spacing w:before="0" w:line="360" w:lineRule="auto"/>
        <w:ind w:left="0" w:firstLine="709"/>
        <w:jc w:val="both"/>
        <w:rPr>
          <w:rFonts w:ascii="Times New Roman Regular" w:hAnsi="Times New Roman Regular" w:cs="Times New Roman Regular"/>
          <w:szCs w:val="28"/>
        </w:rPr>
      </w:pPr>
      <w:r>
        <w:rPr>
          <w:rFonts w:ascii="Times New Roman Regular" w:hAnsi="Times New Roman Regular" w:cs="Times New Roman Regular"/>
          <w:szCs w:val="28"/>
          <w:lang w:val="en-US"/>
        </w:rPr>
        <w:t>sys</w:t>
      </w:r>
      <w:r>
        <w:rPr>
          <w:rFonts w:ascii="Times New Roman Regular" w:hAnsi="Times New Roman Regular" w:cs="Times New Roman Regular"/>
          <w:szCs w:val="28"/>
        </w:rPr>
        <w:t>_</w:t>
      </w:r>
      <w:r>
        <w:rPr>
          <w:rFonts w:ascii="Times New Roman Regular" w:hAnsi="Times New Roman Regular" w:cs="Times New Roman Regular"/>
          <w:szCs w:val="28"/>
          <w:lang w:val="en-US"/>
        </w:rPr>
        <w:t>user</w:t>
      </w:r>
      <w:r>
        <w:rPr>
          <w:rFonts w:ascii="Times New Roman Regular" w:hAnsi="Times New Roman Regular" w:cs="Times New Roman Regular"/>
          <w:szCs w:val="28"/>
        </w:rPr>
        <w:t xml:space="preserve"> – Дочерняя таблица по отношению к таблицам </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role</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employee</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 xml:space="preserve">. Внешний ключ </w:t>
      </w:r>
      <w:r>
        <w:rPr>
          <w:rFonts w:ascii="Times New Roman Regular" w:hAnsi="Times New Roman Regular" w:cs="Times New Roman Regular"/>
          <w:szCs w:val="28"/>
          <w:lang w:val="en-US"/>
        </w:rPr>
        <w:t>id</w:t>
      </w:r>
      <w:r>
        <w:rPr>
          <w:rFonts w:ascii="Times New Roman Regular" w:hAnsi="Times New Roman Regular" w:cs="Times New Roman Regular"/>
          <w:szCs w:val="28"/>
        </w:rPr>
        <w:t>_</w:t>
      </w:r>
      <w:r>
        <w:rPr>
          <w:rFonts w:ascii="Times New Roman Regular" w:hAnsi="Times New Roman Regular" w:cs="Times New Roman Regular"/>
          <w:szCs w:val="28"/>
          <w:lang w:val="en-US"/>
        </w:rPr>
        <w:t>role</w:t>
      </w:r>
      <w:r>
        <w:rPr>
          <w:rFonts w:ascii="Times New Roman Regular" w:hAnsi="Times New Roman Regular" w:cs="Times New Roman Regular"/>
          <w:szCs w:val="28"/>
        </w:rPr>
        <w:t xml:space="preserve"> ссылается на поле </w:t>
      </w:r>
      <w:r>
        <w:rPr>
          <w:rFonts w:ascii="Times New Roman Regular" w:hAnsi="Times New Roman Regular" w:cs="Times New Roman Regular"/>
          <w:szCs w:val="28"/>
          <w:lang w:val="en-US"/>
        </w:rPr>
        <w:t>role</w:t>
      </w:r>
      <w:r>
        <w:rPr>
          <w:rFonts w:ascii="Times New Roman Regular" w:hAnsi="Times New Roman Regular" w:cs="Times New Roman Regular"/>
          <w:szCs w:val="28"/>
        </w:rPr>
        <w:t>.</w:t>
      </w:r>
      <w:r>
        <w:rPr>
          <w:rFonts w:ascii="Times New Roman Regular" w:hAnsi="Times New Roman Regular" w:cs="Times New Roman Regular"/>
          <w:szCs w:val="28"/>
          <w:lang w:val="en-US"/>
        </w:rPr>
        <w:t>id</w:t>
      </w:r>
      <w:r>
        <w:rPr>
          <w:rFonts w:ascii="Times New Roman Regular" w:hAnsi="Times New Roman Regular" w:cs="Times New Roman Regular"/>
          <w:szCs w:val="28"/>
        </w:rPr>
        <w:t>.</w:t>
      </w:r>
    </w:p>
    <w:p w14:paraId="0AC9DB50"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7CEF3A37" w14:textId="77777777" w:rsidR="0068053D" w:rsidRDefault="000C36D5">
      <w:pPr>
        <w:spacing w:before="48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lastRenderedPageBreak/>
        <w:t>2.2.3 Манипуляционная часть</w:t>
      </w:r>
    </w:p>
    <w:p w14:paraId="00994BFE" w14:textId="77777777" w:rsidR="0068053D" w:rsidRDefault="000C36D5">
      <w:pPr>
        <w:spacing w:line="360" w:lineRule="auto"/>
        <w:ind w:firstLine="720"/>
        <w:jc w:val="both"/>
        <w:rPr>
          <w:rFonts w:ascii="Times New Roman Regular" w:hAnsi="Times New Roman Regular" w:cs="Times New Roman Regular"/>
          <w:szCs w:val="28"/>
        </w:rPr>
      </w:pPr>
      <w:r>
        <w:rPr>
          <w:rFonts w:ascii="Times New Roman Regular" w:hAnsi="Times New Roman Regular" w:cs="Times New Roman Regular"/>
          <w:szCs w:val="28"/>
        </w:rPr>
        <w:t>Возможные запросы к базе данных информационной системы представлены в таблице 14.</w:t>
      </w:r>
    </w:p>
    <w:p w14:paraId="1404F411" w14:textId="77777777" w:rsidR="0068053D" w:rsidRDefault="0068053D">
      <w:pPr>
        <w:keepNext/>
        <w:spacing w:before="0"/>
        <w:rPr>
          <w:rFonts w:ascii="Times New Roman Regular" w:hAnsi="Times New Roman Regular" w:cs="Times New Roman Regular"/>
          <w:szCs w:val="28"/>
        </w:rPr>
      </w:pPr>
    </w:p>
    <w:p w14:paraId="1D13EAC6" w14:textId="77777777" w:rsidR="0068053D" w:rsidRDefault="000C36D5">
      <w:pPr>
        <w:keepNext/>
        <w:spacing w:before="0"/>
        <w:rPr>
          <w:rFonts w:ascii="Times New Roman Regular" w:hAnsi="Times New Roman Regular" w:cs="Times New Roman Regular"/>
          <w:szCs w:val="28"/>
        </w:rPr>
      </w:pPr>
      <w:r>
        <w:rPr>
          <w:rFonts w:ascii="Times New Roman Regular" w:hAnsi="Times New Roman Regular" w:cs="Times New Roman Regular"/>
          <w:szCs w:val="28"/>
        </w:rPr>
        <w:t>Таблица 14 – Возможные запросы к базе данных информационной системы</w:t>
      </w:r>
    </w:p>
    <w:tbl>
      <w:tblPr>
        <w:tblW w:w="9645" w:type="dxa"/>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3377"/>
        <w:gridCol w:w="6268"/>
      </w:tblGrid>
      <w:tr w:rsidR="0068053D" w14:paraId="409A6757" w14:textId="77777777">
        <w:trPr>
          <w:trHeight w:val="20"/>
        </w:trPr>
        <w:tc>
          <w:tcPr>
            <w:tcW w:w="3377" w:type="dxa"/>
            <w:tcBorders>
              <w:top w:val="single" w:sz="4" w:space="0" w:color="000000"/>
              <w:left w:val="single" w:sz="4" w:space="0" w:color="000000"/>
              <w:bottom w:val="single" w:sz="4" w:space="0" w:color="000000"/>
              <w:right w:val="single" w:sz="4" w:space="0" w:color="000000"/>
            </w:tcBorders>
            <w:vAlign w:val="center"/>
          </w:tcPr>
          <w:p w14:paraId="20226E8F" w14:textId="77777777" w:rsidR="0068053D" w:rsidRDefault="000C36D5">
            <w:pPr>
              <w:widowControl w:val="0"/>
              <w:tabs>
                <w:tab w:val="left" w:pos="142"/>
              </w:tabs>
              <w:autoSpaceDE w:val="0"/>
              <w:spacing w:before="0"/>
              <w:rPr>
                <w:rFonts w:ascii="Times New Roman Regular" w:hAnsi="Times New Roman Regular" w:cs="Times New Roman Regular"/>
                <w:sz w:val="24"/>
              </w:rPr>
            </w:pPr>
            <w:r>
              <w:rPr>
                <w:rFonts w:ascii="Times New Roman Regular" w:hAnsi="Times New Roman Regular" w:cs="Times New Roman Regular"/>
                <w:sz w:val="24"/>
              </w:rPr>
              <w:t>Запрос</w:t>
            </w:r>
          </w:p>
        </w:tc>
        <w:tc>
          <w:tcPr>
            <w:tcW w:w="6268" w:type="dxa"/>
            <w:tcBorders>
              <w:top w:val="single" w:sz="4" w:space="0" w:color="000000"/>
              <w:left w:val="single" w:sz="4" w:space="0" w:color="000000"/>
              <w:bottom w:val="single" w:sz="4" w:space="0" w:color="000000"/>
              <w:right w:val="single" w:sz="4" w:space="0" w:color="auto"/>
            </w:tcBorders>
            <w:vAlign w:val="center"/>
          </w:tcPr>
          <w:p w14:paraId="63F81DC1" w14:textId="77777777" w:rsidR="0068053D" w:rsidRDefault="000C36D5">
            <w:pPr>
              <w:widowControl w:val="0"/>
              <w:tabs>
                <w:tab w:val="left" w:pos="142"/>
              </w:tabs>
              <w:autoSpaceDE w:val="0"/>
              <w:spacing w:before="0"/>
              <w:rPr>
                <w:rFonts w:ascii="Times New Roman Regular" w:hAnsi="Times New Roman Regular" w:cs="Times New Roman Regular"/>
                <w:sz w:val="24"/>
              </w:rPr>
            </w:pPr>
            <w:r>
              <w:rPr>
                <w:rFonts w:ascii="Times New Roman Regular" w:hAnsi="Times New Roman Regular" w:cs="Times New Roman Regular"/>
                <w:sz w:val="24"/>
              </w:rPr>
              <w:t>Описание</w:t>
            </w:r>
          </w:p>
        </w:tc>
      </w:tr>
      <w:tr w:rsidR="0068053D" w14:paraId="52A69563" w14:textId="77777777">
        <w:trPr>
          <w:trHeight w:val="20"/>
        </w:trPr>
        <w:tc>
          <w:tcPr>
            <w:tcW w:w="3377" w:type="dxa"/>
            <w:tcBorders>
              <w:top w:val="single" w:sz="4" w:space="0" w:color="000000"/>
              <w:left w:val="single" w:sz="4" w:space="0" w:color="000000"/>
              <w:bottom w:val="single" w:sz="4" w:space="0" w:color="000000"/>
              <w:right w:val="single" w:sz="4" w:space="0" w:color="000000"/>
            </w:tcBorders>
          </w:tcPr>
          <w:p w14:paraId="7E7B5E40"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Список партий, полученных от определённого поставщика</w:t>
            </w:r>
          </w:p>
        </w:tc>
        <w:tc>
          <w:tcPr>
            <w:tcW w:w="6268" w:type="dxa"/>
            <w:tcBorders>
              <w:top w:val="single" w:sz="4" w:space="0" w:color="000000"/>
              <w:left w:val="single" w:sz="4" w:space="0" w:color="000000"/>
              <w:bottom w:val="single" w:sz="4" w:space="0" w:color="000000"/>
              <w:right w:val="single" w:sz="4" w:space="0" w:color="auto"/>
            </w:tcBorders>
          </w:tcPr>
          <w:p w14:paraId="5DDBC1CC"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 xml:space="preserve">По данному запросу происходит объединение таблиц Партия, Продукт и Производитель по связям </w:t>
            </w:r>
            <w:r>
              <w:rPr>
                <w:rFonts w:ascii="Times New Roman Regular" w:eastAsia="SimSun" w:hAnsi="Times New Roman Regular" w:cs="Times New Roman Regular"/>
                <w:color w:val="000000" w:themeColor="text1"/>
                <w:sz w:val="24"/>
                <w:lang w:val="en-US" w:eastAsia="zh-CN" w:bidi="ar"/>
              </w:rPr>
              <w:t>id</w:t>
            </w:r>
            <w:r>
              <w:rPr>
                <w:rFonts w:ascii="Times New Roman Regular" w:eastAsia="SimSun" w:hAnsi="Times New Roman Regular" w:cs="Times New Roman Regular"/>
                <w:color w:val="000000" w:themeColor="text1"/>
                <w:sz w:val="24"/>
                <w:lang w:eastAsia="zh-CN" w:bidi="ar"/>
              </w:rPr>
              <w:t>_</w:t>
            </w:r>
            <w:r>
              <w:rPr>
                <w:rFonts w:ascii="Times New Roman Regular" w:eastAsia="SimSun" w:hAnsi="Times New Roman Regular" w:cs="Times New Roman Regular"/>
                <w:color w:val="000000" w:themeColor="text1"/>
                <w:sz w:val="24"/>
                <w:lang w:val="en-US" w:eastAsia="zh-CN" w:bidi="ar"/>
              </w:rPr>
              <w:t>product</w:t>
            </w:r>
            <w:r>
              <w:rPr>
                <w:rFonts w:ascii="Times New Roman Regular" w:eastAsia="SimSun" w:hAnsi="Times New Roman Regular" w:cs="Times New Roman Regular"/>
                <w:color w:val="000000" w:themeColor="text1"/>
                <w:sz w:val="24"/>
                <w:lang w:eastAsia="zh-CN" w:bidi="ar"/>
              </w:rPr>
              <w:t xml:space="preserve"> и </w:t>
            </w:r>
            <w:r>
              <w:rPr>
                <w:rFonts w:ascii="Times New Roman Regular" w:eastAsia="SimSun" w:hAnsi="Times New Roman Regular" w:cs="Times New Roman Regular"/>
                <w:color w:val="000000" w:themeColor="text1"/>
                <w:sz w:val="24"/>
                <w:lang w:val="en-US" w:eastAsia="zh-CN" w:bidi="ar"/>
              </w:rPr>
              <w:t>id</w:t>
            </w:r>
            <w:r>
              <w:rPr>
                <w:rFonts w:ascii="Times New Roman Regular" w:eastAsia="SimSun" w:hAnsi="Times New Roman Regular" w:cs="Times New Roman Regular"/>
                <w:color w:val="000000" w:themeColor="text1"/>
                <w:sz w:val="24"/>
                <w:lang w:eastAsia="zh-CN" w:bidi="ar"/>
              </w:rPr>
              <w:t>_</w:t>
            </w:r>
            <w:r>
              <w:rPr>
                <w:rFonts w:ascii="Times New Roman Regular" w:eastAsia="SimSun" w:hAnsi="Times New Roman Regular" w:cs="Times New Roman Regular"/>
                <w:color w:val="000000" w:themeColor="text1"/>
                <w:sz w:val="24"/>
                <w:lang w:val="en-US" w:eastAsia="zh-CN" w:bidi="ar"/>
              </w:rPr>
              <w:t>producer</w:t>
            </w:r>
            <w:r>
              <w:rPr>
                <w:rFonts w:ascii="Times New Roman Regular" w:eastAsia="SimSun" w:hAnsi="Times New Roman Regular" w:cs="Times New Roman Regular"/>
                <w:color w:val="000000" w:themeColor="text1"/>
                <w:sz w:val="24"/>
                <w:lang w:eastAsia="zh-CN" w:bidi="ar"/>
              </w:rPr>
              <w:t>. Фильтрация по имени производителя «ООО "</w:t>
            </w:r>
            <w:proofErr w:type="spellStart"/>
            <w:r>
              <w:rPr>
                <w:rFonts w:ascii="Times New Roman Regular" w:eastAsia="SimSun" w:hAnsi="Times New Roman Regular" w:cs="Times New Roman Regular"/>
                <w:color w:val="000000" w:themeColor="text1"/>
                <w:sz w:val="24"/>
                <w:lang w:eastAsia="zh-CN" w:bidi="ar"/>
              </w:rPr>
              <w:t>СтильДрев</w:t>
            </w:r>
            <w:proofErr w:type="spellEnd"/>
            <w:r>
              <w:rPr>
                <w:rFonts w:ascii="Times New Roman Regular" w:eastAsia="SimSun" w:hAnsi="Times New Roman Regular" w:cs="Times New Roman Regular"/>
                <w:color w:val="000000" w:themeColor="text1"/>
                <w:sz w:val="24"/>
                <w:lang w:eastAsia="zh-CN" w:bidi="ar"/>
              </w:rPr>
              <w:t>"» позволяет вывести только те партии товаров, которые были получены от указанного поставщика.</w:t>
            </w:r>
          </w:p>
        </w:tc>
      </w:tr>
      <w:tr w:rsidR="0068053D" w14:paraId="7630C201" w14:textId="77777777">
        <w:trPr>
          <w:trHeight w:val="20"/>
        </w:trPr>
        <w:tc>
          <w:tcPr>
            <w:tcW w:w="3377" w:type="dxa"/>
            <w:tcBorders>
              <w:top w:val="single" w:sz="4" w:space="0" w:color="000000"/>
              <w:left w:val="single" w:sz="4" w:space="0" w:color="000000"/>
              <w:bottom w:val="single" w:sz="4" w:space="0" w:color="000000"/>
              <w:right w:val="single" w:sz="4" w:space="0" w:color="000000"/>
            </w:tcBorders>
          </w:tcPr>
          <w:p w14:paraId="5BBDCE7B"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Список продуктов, которых нет на складе</w:t>
            </w:r>
          </w:p>
        </w:tc>
        <w:tc>
          <w:tcPr>
            <w:tcW w:w="6268" w:type="dxa"/>
            <w:tcBorders>
              <w:top w:val="single" w:sz="4" w:space="0" w:color="000000"/>
              <w:left w:val="single" w:sz="4" w:space="0" w:color="000000"/>
              <w:bottom w:val="single" w:sz="4" w:space="0" w:color="000000"/>
              <w:right w:val="single" w:sz="4" w:space="0" w:color="auto"/>
            </w:tcBorders>
          </w:tcPr>
          <w:p w14:paraId="1BA72485" w14:textId="77777777" w:rsidR="0068053D" w:rsidRDefault="000C36D5">
            <w:pPr>
              <w:pStyle w:val="aff2"/>
              <w:rPr>
                <w:rFonts w:ascii="Times New Roman Regular" w:hAnsi="Times New Roman Regular" w:cs="Times New Roman Regular"/>
                <w:lang w:val="ru-RU"/>
              </w:rPr>
            </w:pPr>
            <w:r>
              <w:rPr>
                <w:rFonts w:ascii="Times New Roman Regular" w:hAnsi="Times New Roman Regular" w:cs="Times New Roman Regular"/>
                <w:lang w:val="ru-RU"/>
              </w:rPr>
              <w:t xml:space="preserve">Запрос вычисляет текущие остатки товаров через анализ таблицы </w:t>
            </w:r>
            <w:r>
              <w:rPr>
                <w:rFonts w:ascii="Times New Roman Regular" w:hAnsi="Times New Roman Regular" w:cs="Times New Roman Regular"/>
              </w:rPr>
              <w:t>document</w:t>
            </w:r>
            <w:r>
              <w:rPr>
                <w:rFonts w:ascii="Times New Roman Regular" w:hAnsi="Times New Roman Regular" w:cs="Times New Roman Regular"/>
                <w:lang w:val="ru-RU"/>
              </w:rPr>
              <w:t>_</w:t>
            </w:r>
            <w:r>
              <w:rPr>
                <w:rFonts w:ascii="Times New Roman Regular" w:hAnsi="Times New Roman Regular" w:cs="Times New Roman Regular"/>
              </w:rPr>
              <w:t>content</w:t>
            </w:r>
            <w:r>
              <w:rPr>
                <w:rFonts w:ascii="Times New Roman Regular" w:hAnsi="Times New Roman Regular" w:cs="Times New Roman Regular"/>
                <w:lang w:val="ru-RU"/>
              </w:rPr>
              <w:t xml:space="preserve"> (учитывая приход, расход и игнорируя переоценку). Затем выбираются продукты, у которых суммарный остаток отсутствует. В результате выводится перечень товаров из таблицы </w:t>
            </w:r>
            <w:r>
              <w:rPr>
                <w:rFonts w:ascii="Times New Roman Regular" w:hAnsi="Times New Roman Regular" w:cs="Times New Roman Regular"/>
              </w:rPr>
              <w:t>Product</w:t>
            </w:r>
            <w:r>
              <w:rPr>
                <w:rFonts w:ascii="Times New Roman Regular" w:hAnsi="Times New Roman Regular" w:cs="Times New Roman Regular"/>
                <w:lang w:val="ru-RU"/>
              </w:rPr>
              <w:t>, которых нет на складе.</w:t>
            </w:r>
          </w:p>
        </w:tc>
      </w:tr>
      <w:tr w:rsidR="0068053D" w14:paraId="2712517D" w14:textId="77777777">
        <w:trPr>
          <w:trHeight w:val="20"/>
        </w:trPr>
        <w:tc>
          <w:tcPr>
            <w:tcW w:w="3377" w:type="dxa"/>
            <w:tcBorders>
              <w:top w:val="single" w:sz="4" w:space="0" w:color="000000"/>
              <w:left w:val="single" w:sz="4" w:space="0" w:color="000000"/>
              <w:bottom w:val="single" w:sz="4" w:space="0" w:color="000000"/>
              <w:right w:val="single" w:sz="4" w:space="0" w:color="000000"/>
            </w:tcBorders>
          </w:tcPr>
          <w:p w14:paraId="478F8956"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Количество оставшихся на складе товаров каждого типа</w:t>
            </w:r>
          </w:p>
        </w:tc>
        <w:tc>
          <w:tcPr>
            <w:tcW w:w="6268" w:type="dxa"/>
            <w:tcBorders>
              <w:top w:val="single" w:sz="4" w:space="0" w:color="000000"/>
              <w:left w:val="single" w:sz="4" w:space="0" w:color="000000"/>
              <w:bottom w:val="single" w:sz="4" w:space="0" w:color="000000"/>
              <w:right w:val="single" w:sz="4" w:space="0" w:color="auto"/>
            </w:tcBorders>
          </w:tcPr>
          <w:p w14:paraId="68949483" w14:textId="77777777" w:rsidR="0068053D" w:rsidRDefault="000C36D5">
            <w:pPr>
              <w:pStyle w:val="aff2"/>
              <w:rPr>
                <w:rFonts w:ascii="Times New Roman Regular" w:hAnsi="Times New Roman Regular" w:cs="Times New Roman Regular"/>
                <w:lang w:val="ru-RU"/>
              </w:rPr>
            </w:pPr>
            <w:r>
              <w:rPr>
                <w:rFonts w:ascii="Times New Roman Regular" w:hAnsi="Times New Roman Regular" w:cs="Times New Roman Regular"/>
                <w:lang w:val="ru-RU"/>
              </w:rPr>
              <w:t xml:space="preserve">Запрос суммирует приход и расход по каждому продукту, обрабатывая данные из </w:t>
            </w:r>
            <w:r>
              <w:rPr>
                <w:rFonts w:ascii="Times New Roman Regular" w:hAnsi="Times New Roman Regular" w:cs="Times New Roman Regular"/>
              </w:rPr>
              <w:t>document</w:t>
            </w:r>
            <w:r>
              <w:rPr>
                <w:rFonts w:ascii="Times New Roman Regular" w:hAnsi="Times New Roman Regular" w:cs="Times New Roman Regular"/>
                <w:lang w:val="ru-RU"/>
              </w:rPr>
              <w:t>_</w:t>
            </w:r>
            <w:r>
              <w:rPr>
                <w:rFonts w:ascii="Times New Roman Regular" w:hAnsi="Times New Roman Regular" w:cs="Times New Roman Regular"/>
              </w:rPr>
              <w:t>content</w:t>
            </w:r>
            <w:r>
              <w:rPr>
                <w:rFonts w:ascii="Times New Roman Regular" w:hAnsi="Times New Roman Regular" w:cs="Times New Roman Regular"/>
                <w:lang w:val="ru-RU"/>
              </w:rPr>
              <w:t xml:space="preserve"> и учитывая тип документа (приход или расход). Затем присоединяется таблица </w:t>
            </w:r>
            <w:r>
              <w:rPr>
                <w:rFonts w:ascii="Times New Roman Regular" w:hAnsi="Times New Roman Regular" w:cs="Times New Roman Regular"/>
              </w:rPr>
              <w:t>Product</w:t>
            </w:r>
            <w:r>
              <w:rPr>
                <w:rFonts w:ascii="Times New Roman Regular" w:hAnsi="Times New Roman Regular" w:cs="Times New Roman Regular"/>
                <w:lang w:val="ru-RU"/>
              </w:rPr>
              <w:t>, чтобы вывести название товара. Результатом будет список товаров и количество единиц каждого, оставшихся на складе.</w:t>
            </w:r>
          </w:p>
        </w:tc>
      </w:tr>
      <w:tr w:rsidR="0068053D" w14:paraId="6597E99D" w14:textId="77777777">
        <w:trPr>
          <w:trHeight w:val="20"/>
        </w:trPr>
        <w:tc>
          <w:tcPr>
            <w:tcW w:w="3377" w:type="dxa"/>
            <w:tcBorders>
              <w:top w:val="single" w:sz="4" w:space="0" w:color="000000"/>
              <w:left w:val="single" w:sz="4" w:space="0" w:color="000000"/>
              <w:bottom w:val="single" w:sz="4" w:space="0" w:color="000000"/>
              <w:right w:val="single" w:sz="4" w:space="0" w:color="000000"/>
            </w:tcBorders>
          </w:tcPr>
          <w:p w14:paraId="04CCF178"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Список сотрудников, которые могут пользоваться системой</w:t>
            </w:r>
          </w:p>
        </w:tc>
        <w:tc>
          <w:tcPr>
            <w:tcW w:w="6268" w:type="dxa"/>
            <w:tcBorders>
              <w:top w:val="single" w:sz="4" w:space="0" w:color="000000"/>
              <w:left w:val="single" w:sz="4" w:space="0" w:color="000000"/>
              <w:bottom w:val="single" w:sz="4" w:space="0" w:color="000000"/>
              <w:right w:val="single" w:sz="4" w:space="0" w:color="auto"/>
            </w:tcBorders>
          </w:tcPr>
          <w:p w14:paraId="45583FE4"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 xml:space="preserve">По данному запросу происходит соединение таблиц </w:t>
            </w:r>
            <w:r>
              <w:rPr>
                <w:rFonts w:ascii="Times New Roman Regular" w:eastAsia="SimSun" w:hAnsi="Times New Roman Regular" w:cs="Times New Roman Regular"/>
                <w:color w:val="000000" w:themeColor="text1"/>
                <w:sz w:val="24"/>
                <w:lang w:val="en-US" w:eastAsia="zh-CN" w:bidi="ar"/>
              </w:rPr>
              <w:t>Employee</w:t>
            </w:r>
            <w:r>
              <w:rPr>
                <w:rFonts w:ascii="Times New Roman Regular" w:eastAsia="SimSun" w:hAnsi="Times New Roman Regular" w:cs="Times New Roman Regular"/>
                <w:color w:val="000000" w:themeColor="text1"/>
                <w:sz w:val="24"/>
                <w:lang w:eastAsia="zh-CN" w:bidi="ar"/>
              </w:rPr>
              <w:t xml:space="preserve">, </w:t>
            </w:r>
            <w:r>
              <w:rPr>
                <w:rFonts w:ascii="Times New Roman Regular" w:eastAsia="SimSun" w:hAnsi="Times New Roman Regular" w:cs="Times New Roman Regular"/>
                <w:color w:val="000000" w:themeColor="text1"/>
                <w:sz w:val="24"/>
                <w:lang w:val="en-US" w:eastAsia="zh-CN" w:bidi="ar"/>
              </w:rPr>
              <w:t>Sys</w:t>
            </w:r>
            <w:r>
              <w:rPr>
                <w:rFonts w:ascii="Times New Roman Regular" w:eastAsia="SimSun" w:hAnsi="Times New Roman Regular" w:cs="Times New Roman Regular"/>
                <w:color w:val="000000" w:themeColor="text1"/>
                <w:sz w:val="24"/>
                <w:lang w:eastAsia="zh-CN" w:bidi="ar"/>
              </w:rPr>
              <w:t>_</w:t>
            </w:r>
            <w:r>
              <w:rPr>
                <w:rFonts w:ascii="Times New Roman Regular" w:eastAsia="SimSun" w:hAnsi="Times New Roman Regular" w:cs="Times New Roman Regular"/>
                <w:color w:val="000000" w:themeColor="text1"/>
                <w:sz w:val="24"/>
                <w:lang w:val="en-US" w:eastAsia="zh-CN" w:bidi="ar"/>
              </w:rPr>
              <w:t>user</w:t>
            </w:r>
            <w:r>
              <w:rPr>
                <w:rFonts w:ascii="Times New Roman Regular" w:eastAsia="SimSun" w:hAnsi="Times New Roman Regular" w:cs="Times New Roman Regular"/>
                <w:color w:val="000000" w:themeColor="text1"/>
                <w:sz w:val="24"/>
                <w:lang w:eastAsia="zh-CN" w:bidi="ar"/>
              </w:rPr>
              <w:t xml:space="preserve"> и </w:t>
            </w:r>
            <w:r>
              <w:rPr>
                <w:rFonts w:ascii="Times New Roman Regular" w:eastAsia="SimSun" w:hAnsi="Times New Roman Regular" w:cs="Times New Roman Regular"/>
                <w:color w:val="000000" w:themeColor="text1"/>
                <w:sz w:val="24"/>
                <w:lang w:val="en-US" w:eastAsia="zh-CN" w:bidi="ar"/>
              </w:rPr>
              <w:t>Position</w:t>
            </w:r>
            <w:r>
              <w:rPr>
                <w:rFonts w:ascii="Times New Roman Regular" w:eastAsia="SimSun" w:hAnsi="Times New Roman Regular" w:cs="Times New Roman Regular"/>
                <w:color w:val="000000" w:themeColor="text1"/>
                <w:sz w:val="24"/>
                <w:lang w:eastAsia="zh-CN" w:bidi="ar"/>
              </w:rPr>
              <w:t xml:space="preserve"> по ключу сотрудника. Выводятся сотрудники, имеющие учетную запись в системе, а также их должности — то есть все работники, которые имеют доступ к системе.</w:t>
            </w:r>
          </w:p>
        </w:tc>
      </w:tr>
      <w:tr w:rsidR="0068053D" w14:paraId="4AD37F36" w14:textId="77777777">
        <w:trPr>
          <w:trHeight w:val="20"/>
        </w:trPr>
        <w:tc>
          <w:tcPr>
            <w:tcW w:w="3377" w:type="dxa"/>
            <w:tcBorders>
              <w:top w:val="single" w:sz="4" w:space="0" w:color="000000"/>
              <w:left w:val="single" w:sz="4" w:space="0" w:color="000000"/>
              <w:bottom w:val="single" w:sz="4" w:space="0" w:color="000000"/>
              <w:right w:val="single" w:sz="4" w:space="0" w:color="000000"/>
            </w:tcBorders>
          </w:tcPr>
          <w:p w14:paraId="0FEA196F"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Список партий, принятых за определённый период времени</w:t>
            </w:r>
          </w:p>
        </w:tc>
        <w:tc>
          <w:tcPr>
            <w:tcW w:w="6268" w:type="dxa"/>
            <w:tcBorders>
              <w:top w:val="single" w:sz="4" w:space="0" w:color="000000"/>
              <w:left w:val="single" w:sz="4" w:space="0" w:color="000000"/>
              <w:bottom w:val="single" w:sz="4" w:space="0" w:color="000000"/>
              <w:right w:val="single" w:sz="4" w:space="0" w:color="auto"/>
            </w:tcBorders>
          </w:tcPr>
          <w:p w14:paraId="22DE724B" w14:textId="77777777" w:rsidR="0068053D" w:rsidRDefault="000C36D5">
            <w:pPr>
              <w:spacing w:before="0"/>
              <w:rPr>
                <w:rFonts w:ascii="Times New Roman Regular" w:hAnsi="Times New Roman Regular" w:cs="Times New Roman Regular"/>
                <w:sz w:val="24"/>
              </w:rPr>
            </w:pPr>
            <w:r>
              <w:rPr>
                <w:rFonts w:ascii="Times New Roman Regular" w:eastAsia="SimSun" w:hAnsi="Times New Roman Regular" w:cs="Times New Roman Regular"/>
                <w:color w:val="000000" w:themeColor="text1"/>
                <w:sz w:val="24"/>
                <w:lang w:eastAsia="zh-CN" w:bidi="ar"/>
              </w:rPr>
              <w:t xml:space="preserve">Запрос выбирает партии из таблицы </w:t>
            </w:r>
            <w:r>
              <w:rPr>
                <w:rFonts w:ascii="Times New Roman Regular" w:eastAsia="SimSun" w:hAnsi="Times New Roman Regular" w:cs="Times New Roman Regular"/>
                <w:color w:val="000000" w:themeColor="text1"/>
                <w:sz w:val="24"/>
                <w:lang w:val="en-US" w:eastAsia="zh-CN" w:bidi="ar"/>
              </w:rPr>
              <w:t>Batch</w:t>
            </w:r>
            <w:r>
              <w:rPr>
                <w:rFonts w:ascii="Times New Roman Regular" w:eastAsia="SimSun" w:hAnsi="Times New Roman Regular" w:cs="Times New Roman Regular"/>
                <w:color w:val="000000" w:themeColor="text1"/>
                <w:sz w:val="24"/>
                <w:lang w:eastAsia="zh-CN" w:bidi="ar"/>
              </w:rPr>
              <w:t xml:space="preserve">, </w:t>
            </w:r>
            <w:r>
              <w:rPr>
                <w:rFonts w:ascii="Times New Roman Regular" w:eastAsia="SimSun" w:hAnsi="Times New Roman Regular" w:cs="Times New Roman Regular"/>
                <w:color w:val="000000" w:themeColor="text1"/>
                <w:sz w:val="24"/>
                <w:lang w:val="en-US" w:eastAsia="zh-CN" w:bidi="ar"/>
              </w:rPr>
              <w:t>id</w:t>
            </w:r>
            <w:r>
              <w:rPr>
                <w:rFonts w:ascii="Times New Roman Regular" w:eastAsia="SimSun" w:hAnsi="Times New Roman Regular" w:cs="Times New Roman Regular"/>
                <w:color w:val="000000" w:themeColor="text1"/>
                <w:sz w:val="24"/>
                <w:lang w:eastAsia="zh-CN" w:bidi="ar"/>
              </w:rPr>
              <w:t xml:space="preserve"> которых встречается в документах категории «приход» (</w:t>
            </w:r>
            <w:r>
              <w:rPr>
                <w:rFonts w:ascii="Times New Roman Regular" w:eastAsia="SimSun" w:hAnsi="Times New Roman Regular" w:cs="Times New Roman Regular"/>
                <w:color w:val="000000" w:themeColor="text1"/>
                <w:sz w:val="24"/>
                <w:lang w:val="en-US" w:eastAsia="zh-CN" w:bidi="ar"/>
              </w:rPr>
              <w:t>id</w:t>
            </w:r>
            <w:r>
              <w:rPr>
                <w:rFonts w:ascii="Times New Roman Regular" w:eastAsia="SimSun" w:hAnsi="Times New Roman Regular" w:cs="Times New Roman Regular"/>
                <w:color w:val="000000" w:themeColor="text1"/>
                <w:sz w:val="24"/>
                <w:lang w:eastAsia="zh-CN" w:bidi="ar"/>
              </w:rPr>
              <w:t>_</w:t>
            </w:r>
            <w:r>
              <w:rPr>
                <w:rFonts w:ascii="Times New Roman Regular" w:eastAsia="SimSun" w:hAnsi="Times New Roman Regular" w:cs="Times New Roman Regular"/>
                <w:color w:val="000000" w:themeColor="text1"/>
                <w:sz w:val="24"/>
                <w:lang w:val="en-US" w:eastAsia="zh-CN" w:bidi="ar"/>
              </w:rPr>
              <w:t>document</w:t>
            </w:r>
            <w:r>
              <w:rPr>
                <w:rFonts w:ascii="Times New Roman Regular" w:eastAsia="SimSun" w:hAnsi="Times New Roman Regular" w:cs="Times New Roman Regular"/>
                <w:color w:val="000000" w:themeColor="text1"/>
                <w:sz w:val="24"/>
                <w:lang w:eastAsia="zh-CN" w:bidi="ar"/>
              </w:rPr>
              <w:t>_</w:t>
            </w:r>
            <w:r>
              <w:rPr>
                <w:rFonts w:ascii="Times New Roman Regular" w:eastAsia="SimSun" w:hAnsi="Times New Roman Regular" w:cs="Times New Roman Regular"/>
                <w:color w:val="000000" w:themeColor="text1"/>
                <w:sz w:val="24"/>
                <w:lang w:val="en-US" w:eastAsia="zh-CN" w:bidi="ar"/>
              </w:rPr>
              <w:t>category</w:t>
            </w:r>
            <w:r>
              <w:rPr>
                <w:rFonts w:ascii="Times New Roman Regular" w:eastAsia="SimSun" w:hAnsi="Times New Roman Regular" w:cs="Times New Roman Regular"/>
                <w:color w:val="000000" w:themeColor="text1"/>
                <w:sz w:val="24"/>
                <w:lang w:eastAsia="zh-CN" w:bidi="ar"/>
              </w:rPr>
              <w:t xml:space="preserve"> = 1). Затем данные фильтруются по дате документа в указанном интервале. Результат — список партий, которые были приняты на склад за заданный период.</w:t>
            </w:r>
          </w:p>
        </w:tc>
      </w:tr>
    </w:tbl>
    <w:p w14:paraId="2EC41DE6" w14:textId="77777777" w:rsidR="0068053D" w:rsidRDefault="000C36D5">
      <w:pPr>
        <w:spacing w:before="0" w:line="360" w:lineRule="auto"/>
        <w:ind w:firstLine="851"/>
        <w:jc w:val="both"/>
        <w:outlineLvl w:val="0"/>
        <w:rPr>
          <w:szCs w:val="28"/>
        </w:rPr>
      </w:pPr>
      <w:r>
        <w:rPr>
          <w:rFonts w:ascii="Times New Roman Regular" w:hAnsi="Times New Roman Regular" w:cs="Times New Roman Regular"/>
          <w:sz w:val="24"/>
        </w:rPr>
        <w:br w:type="page"/>
      </w:r>
      <w:bookmarkStart w:id="12" w:name="_Toc1366235308"/>
      <w:bookmarkStart w:id="13" w:name="_Toc2087238801"/>
      <w:r>
        <w:rPr>
          <w:szCs w:val="28"/>
        </w:rPr>
        <w:lastRenderedPageBreak/>
        <w:t>3 Разработка объектов базы данных</w:t>
      </w:r>
      <w:bookmarkEnd w:id="12"/>
      <w:bookmarkEnd w:id="13"/>
    </w:p>
    <w:p w14:paraId="34BBCDE2" w14:textId="77777777" w:rsidR="0068053D" w:rsidRDefault="000C36D5">
      <w:pPr>
        <w:spacing w:before="0" w:line="360" w:lineRule="auto"/>
        <w:ind w:firstLine="851"/>
        <w:jc w:val="both"/>
        <w:outlineLvl w:val="1"/>
        <w:rPr>
          <w:szCs w:val="28"/>
        </w:rPr>
      </w:pPr>
      <w:bookmarkStart w:id="14" w:name="_Toc1077154662"/>
      <w:r>
        <w:rPr>
          <w:szCs w:val="28"/>
        </w:rPr>
        <w:t>3.1 Создание таблиц</w:t>
      </w:r>
      <w:bookmarkEnd w:id="14"/>
    </w:p>
    <w:p w14:paraId="23D61BF6" w14:textId="77777777" w:rsidR="0068053D" w:rsidRDefault="0068053D">
      <w:pPr>
        <w:spacing w:before="0" w:line="360" w:lineRule="auto"/>
        <w:ind w:firstLine="851"/>
        <w:jc w:val="both"/>
        <w:rPr>
          <w:szCs w:val="28"/>
        </w:rPr>
      </w:pPr>
    </w:p>
    <w:p w14:paraId="67FB836F" w14:textId="77777777" w:rsidR="0068053D" w:rsidRDefault="000C36D5">
      <w:pPr>
        <w:spacing w:before="0" w:line="360" w:lineRule="auto"/>
        <w:ind w:firstLine="851"/>
        <w:jc w:val="both"/>
        <w:rPr>
          <w:i/>
          <w:iCs/>
          <w:szCs w:val="28"/>
        </w:rPr>
      </w:pPr>
      <w:r>
        <w:rPr>
          <w:szCs w:val="28"/>
        </w:rPr>
        <w:t xml:space="preserve">Для создания таблиц использовался </w:t>
      </w:r>
      <w:proofErr w:type="spellStart"/>
      <w:r>
        <w:rPr>
          <w:szCs w:val="28"/>
          <w:lang w:val="en-US"/>
        </w:rPr>
        <w:t>sql</w:t>
      </w:r>
      <w:proofErr w:type="spellEnd"/>
      <w:r>
        <w:rPr>
          <w:szCs w:val="28"/>
        </w:rPr>
        <w:t>-скрипт, представленный в листинге Б.1, на котором отражаются созданные первичные и внешние ключи, а также необходимые ограничительные условия.</w:t>
      </w:r>
    </w:p>
    <w:p w14:paraId="36EE15B6" w14:textId="77777777" w:rsidR="0068053D" w:rsidRDefault="000C36D5">
      <w:pPr>
        <w:spacing w:before="0" w:line="360" w:lineRule="auto"/>
        <w:ind w:firstLine="851"/>
        <w:jc w:val="both"/>
        <w:rPr>
          <w:szCs w:val="28"/>
        </w:rPr>
      </w:pPr>
      <w:r>
        <w:rPr>
          <w:szCs w:val="28"/>
        </w:rPr>
        <w:t>Связи между таблицами устанавливаются с помощью инструкций SQL, описанных выше. Вид отношений между таблицами – один-ко-многим или отношением многие-к-одному. Схема данных представлена на рисунке А.9.</w:t>
      </w:r>
    </w:p>
    <w:p w14:paraId="66C3BF88" w14:textId="77777777" w:rsidR="0068053D" w:rsidRDefault="000C36D5">
      <w:pPr>
        <w:spacing w:before="0" w:line="360" w:lineRule="auto"/>
        <w:ind w:firstLine="851"/>
        <w:jc w:val="both"/>
        <w:rPr>
          <w:color w:val="FF0000"/>
          <w:szCs w:val="28"/>
        </w:rPr>
      </w:pPr>
      <w:r>
        <w:rPr>
          <w:szCs w:val="28"/>
        </w:rPr>
        <w:t>Источниками данных могут служить данные, сгенерированные нейросетью. Таблицы заполнены тестовыми данными.</w:t>
      </w:r>
    </w:p>
    <w:p w14:paraId="7E97AB21" w14:textId="77777777" w:rsidR="0068053D" w:rsidRDefault="000C36D5">
      <w:pPr>
        <w:spacing w:before="0" w:line="360" w:lineRule="auto"/>
        <w:ind w:firstLine="851"/>
        <w:jc w:val="both"/>
        <w:rPr>
          <w:szCs w:val="28"/>
        </w:rPr>
      </w:pPr>
      <w:r>
        <w:rPr>
          <w:szCs w:val="28"/>
        </w:rPr>
        <w:t>Ниже представлены таблицы с тестовыми данными, необходимыми для дальнейшей работы.</w:t>
      </w:r>
    </w:p>
    <w:p w14:paraId="1B8D1251" w14:textId="77777777" w:rsidR="0068053D" w:rsidRDefault="0068053D">
      <w:pPr>
        <w:spacing w:before="0" w:line="360" w:lineRule="auto"/>
        <w:ind w:firstLine="851"/>
        <w:jc w:val="both"/>
        <w:rPr>
          <w:color w:val="FF0000"/>
          <w:szCs w:val="28"/>
        </w:rPr>
      </w:pPr>
    </w:p>
    <w:p w14:paraId="0E047489" w14:textId="77777777" w:rsidR="0068053D" w:rsidRDefault="000C36D5">
      <w:pPr>
        <w:shd w:val="clear" w:color="auto" w:fill="FFFFFF"/>
        <w:tabs>
          <w:tab w:val="left" w:pos="142"/>
          <w:tab w:val="left" w:pos="3686"/>
        </w:tabs>
        <w:spacing w:before="0"/>
        <w:jc w:val="center"/>
        <w:rPr>
          <w:szCs w:val="28"/>
        </w:rPr>
      </w:pPr>
      <w:r>
        <w:rPr>
          <w:noProof/>
          <w:szCs w:val="28"/>
        </w:rPr>
        <w:drawing>
          <wp:inline distT="0" distB="0" distL="114300" distR="114300" wp14:anchorId="42D7F5F9" wp14:editId="7204297F">
            <wp:extent cx="5276215" cy="1732280"/>
            <wp:effectExtent l="0" t="0" r="6985" b="20320"/>
            <wp:docPr id="4" name="Picture 4" descr="Снимок экрана 2025-12-11 в 17.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Снимок экрана 2025-12-11 в 17.08.41"/>
                    <pic:cNvPicPr>
                      <a:picLocks noChangeAspect="1"/>
                    </pic:cNvPicPr>
                  </pic:nvPicPr>
                  <pic:blipFill>
                    <a:blip r:embed="rId8"/>
                    <a:stretch>
                      <a:fillRect/>
                    </a:stretch>
                  </pic:blipFill>
                  <pic:spPr>
                    <a:xfrm>
                      <a:off x="0" y="0"/>
                      <a:ext cx="5276215" cy="1732280"/>
                    </a:xfrm>
                    <a:prstGeom prst="rect">
                      <a:avLst/>
                    </a:prstGeom>
                  </pic:spPr>
                </pic:pic>
              </a:graphicData>
            </a:graphic>
          </wp:inline>
        </w:drawing>
      </w:r>
    </w:p>
    <w:p w14:paraId="5BF76DB4" w14:textId="77777777" w:rsidR="0068053D" w:rsidRDefault="000C36D5">
      <w:pPr>
        <w:shd w:val="clear" w:color="auto" w:fill="FFFFFF"/>
        <w:tabs>
          <w:tab w:val="left" w:pos="142"/>
          <w:tab w:val="left" w:pos="3686"/>
        </w:tabs>
        <w:spacing w:before="0" w:line="360" w:lineRule="auto"/>
        <w:jc w:val="center"/>
        <w:rPr>
          <w:szCs w:val="28"/>
        </w:rPr>
      </w:pPr>
      <w:r>
        <w:rPr>
          <w:noProof/>
          <w:szCs w:val="28"/>
        </w:rPr>
        <w:drawing>
          <wp:inline distT="0" distB="0" distL="114300" distR="114300" wp14:anchorId="24B8D763" wp14:editId="622BBA2B">
            <wp:extent cx="5232400" cy="985520"/>
            <wp:effectExtent l="0" t="0" r="0" b="5080"/>
            <wp:docPr id="2" name="Picture 2" descr="Снимок экрана 2025-12-11 в 17.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Снимок экрана 2025-12-11 в 17.09.49"/>
                    <pic:cNvPicPr>
                      <a:picLocks noChangeAspect="1"/>
                    </pic:cNvPicPr>
                  </pic:nvPicPr>
                  <pic:blipFill>
                    <a:blip r:embed="rId9"/>
                    <a:stretch>
                      <a:fillRect/>
                    </a:stretch>
                  </pic:blipFill>
                  <pic:spPr>
                    <a:xfrm>
                      <a:off x="0" y="0"/>
                      <a:ext cx="5232400" cy="985520"/>
                    </a:xfrm>
                    <a:prstGeom prst="rect">
                      <a:avLst/>
                    </a:prstGeom>
                  </pic:spPr>
                </pic:pic>
              </a:graphicData>
            </a:graphic>
          </wp:inline>
        </w:drawing>
      </w:r>
    </w:p>
    <w:p w14:paraId="3E388C99" w14:textId="77777777" w:rsidR="0068053D" w:rsidRDefault="000C36D5">
      <w:pPr>
        <w:shd w:val="clear" w:color="auto" w:fill="FFFFFF"/>
        <w:tabs>
          <w:tab w:val="left" w:pos="142"/>
        </w:tabs>
        <w:spacing w:after="160" w:line="360" w:lineRule="auto"/>
        <w:jc w:val="center"/>
        <w:rPr>
          <w:szCs w:val="28"/>
        </w:rPr>
      </w:pPr>
      <w:r>
        <w:rPr>
          <w:szCs w:val="28"/>
        </w:rPr>
        <w:t>Рисунок 1 – Таблица Адрес, тестовые данные таблицы</w:t>
      </w:r>
    </w:p>
    <w:p w14:paraId="1A76AD3D" w14:textId="77777777" w:rsidR="0068053D" w:rsidRDefault="000C36D5">
      <w:pPr>
        <w:shd w:val="clear" w:color="auto" w:fill="FFFFFF"/>
        <w:tabs>
          <w:tab w:val="left" w:pos="142"/>
        </w:tabs>
        <w:spacing w:line="360" w:lineRule="auto"/>
        <w:ind w:firstLine="700"/>
        <w:rPr>
          <w:szCs w:val="28"/>
        </w:rPr>
      </w:pPr>
      <w:r>
        <w:rPr>
          <w:szCs w:val="28"/>
        </w:rPr>
        <w:t xml:space="preserve">Таблица </w:t>
      </w:r>
      <w:r>
        <w:rPr>
          <w:szCs w:val="28"/>
          <w:lang w:val="en-US"/>
        </w:rPr>
        <w:t>address</w:t>
      </w:r>
      <w:r>
        <w:rPr>
          <w:szCs w:val="28"/>
        </w:rPr>
        <w:t xml:space="preserve">: первичный ключ </w:t>
      </w:r>
      <w:r>
        <w:rPr>
          <w:color w:val="000000"/>
          <w:spacing w:val="7"/>
          <w:szCs w:val="28"/>
        </w:rPr>
        <w:t>–</w:t>
      </w:r>
      <w:r>
        <w:rPr>
          <w:szCs w:val="28"/>
        </w:rPr>
        <w:t xml:space="preserve"> </w:t>
      </w:r>
      <w:r>
        <w:rPr>
          <w:szCs w:val="28"/>
          <w:lang w:val="en-US"/>
        </w:rPr>
        <w:t>id</w:t>
      </w:r>
      <w:r>
        <w:rPr>
          <w:szCs w:val="28"/>
        </w:rPr>
        <w:t xml:space="preserve">. Все поля таблицы </w:t>
      </w:r>
      <w:r>
        <w:rPr>
          <w:szCs w:val="28"/>
          <w:lang w:val="en-US"/>
        </w:rPr>
        <w:t>NOT</w:t>
      </w:r>
      <w:r>
        <w:rPr>
          <w:szCs w:val="28"/>
        </w:rPr>
        <w:t xml:space="preserve"> </w:t>
      </w:r>
      <w:r>
        <w:rPr>
          <w:szCs w:val="28"/>
          <w:lang w:val="en-US"/>
        </w:rPr>
        <w:t>NULL</w:t>
      </w:r>
      <w:r>
        <w:rPr>
          <w:szCs w:val="28"/>
        </w:rPr>
        <w:t xml:space="preserve">, длина </w:t>
      </w:r>
      <w:r>
        <w:rPr>
          <w:szCs w:val="28"/>
          <w:lang w:val="en-US"/>
        </w:rPr>
        <w:t>subject</w:t>
      </w:r>
      <w:r>
        <w:rPr>
          <w:szCs w:val="28"/>
        </w:rPr>
        <w:t xml:space="preserve">, </w:t>
      </w:r>
      <w:r>
        <w:rPr>
          <w:szCs w:val="28"/>
          <w:lang w:val="en-US"/>
        </w:rPr>
        <w:t>region</w:t>
      </w:r>
      <w:r>
        <w:rPr>
          <w:szCs w:val="28"/>
        </w:rPr>
        <w:t xml:space="preserve">, </w:t>
      </w:r>
      <w:r>
        <w:rPr>
          <w:szCs w:val="28"/>
          <w:lang w:val="en-US"/>
        </w:rPr>
        <w:t>city</w:t>
      </w:r>
      <w:r>
        <w:rPr>
          <w:szCs w:val="28"/>
        </w:rPr>
        <w:t xml:space="preserve"> и </w:t>
      </w:r>
      <w:r>
        <w:rPr>
          <w:szCs w:val="28"/>
          <w:lang w:val="en-US"/>
        </w:rPr>
        <w:t>street</w:t>
      </w:r>
      <w:r>
        <w:rPr>
          <w:szCs w:val="28"/>
        </w:rPr>
        <w:t xml:space="preserve"> не может быть больше 100 символов. По умолчанию ключевое поле увеличивается на 1.</w:t>
      </w:r>
    </w:p>
    <w:p w14:paraId="55E0C6F7" w14:textId="77777777" w:rsidR="0068053D" w:rsidRDefault="000C36D5">
      <w:pPr>
        <w:suppressAutoHyphens w:val="0"/>
        <w:spacing w:before="0"/>
        <w:jc w:val="center"/>
        <w:rPr>
          <w:szCs w:val="28"/>
        </w:rPr>
      </w:pPr>
      <w:r>
        <w:rPr>
          <w:noProof/>
          <w:szCs w:val="28"/>
        </w:rPr>
        <w:lastRenderedPageBreak/>
        <w:drawing>
          <wp:inline distT="0" distB="0" distL="114300" distR="114300" wp14:anchorId="4291EF38" wp14:editId="73930AE3">
            <wp:extent cx="5935980" cy="2011680"/>
            <wp:effectExtent l="0" t="0" r="7620" b="20320"/>
            <wp:docPr id="5" name="Picture 5" descr="Снимок экрана 2025-12-11 в 17.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Снимок экрана 2025-12-11 в 17.25.43"/>
                    <pic:cNvPicPr>
                      <a:picLocks noChangeAspect="1"/>
                    </pic:cNvPicPr>
                  </pic:nvPicPr>
                  <pic:blipFill>
                    <a:blip r:embed="rId10"/>
                    <a:stretch>
                      <a:fillRect/>
                    </a:stretch>
                  </pic:blipFill>
                  <pic:spPr>
                    <a:xfrm>
                      <a:off x="0" y="0"/>
                      <a:ext cx="5935980" cy="2011680"/>
                    </a:xfrm>
                    <a:prstGeom prst="rect">
                      <a:avLst/>
                    </a:prstGeom>
                  </pic:spPr>
                </pic:pic>
              </a:graphicData>
            </a:graphic>
          </wp:inline>
        </w:drawing>
      </w:r>
    </w:p>
    <w:p w14:paraId="2B3DC859" w14:textId="77777777" w:rsidR="0068053D" w:rsidRDefault="000C36D5">
      <w:pPr>
        <w:suppressAutoHyphens w:val="0"/>
        <w:spacing w:before="0" w:line="360" w:lineRule="auto"/>
        <w:jc w:val="center"/>
        <w:rPr>
          <w:szCs w:val="28"/>
        </w:rPr>
      </w:pPr>
      <w:r>
        <w:rPr>
          <w:noProof/>
          <w:szCs w:val="28"/>
        </w:rPr>
        <w:drawing>
          <wp:inline distT="0" distB="0" distL="114300" distR="114300" wp14:anchorId="6B15949B" wp14:editId="35F2FEF6">
            <wp:extent cx="5937885" cy="1396365"/>
            <wp:effectExtent l="0" t="0" r="5715" b="635"/>
            <wp:docPr id="6" name="Picture 6" descr="Снимок экрана 2025-12-11 в 17.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Снимок экрана 2025-12-11 в 17.26.12"/>
                    <pic:cNvPicPr>
                      <a:picLocks noChangeAspect="1"/>
                    </pic:cNvPicPr>
                  </pic:nvPicPr>
                  <pic:blipFill>
                    <a:blip r:embed="rId11"/>
                    <a:stretch>
                      <a:fillRect/>
                    </a:stretch>
                  </pic:blipFill>
                  <pic:spPr>
                    <a:xfrm>
                      <a:off x="0" y="0"/>
                      <a:ext cx="5937885" cy="1396365"/>
                    </a:xfrm>
                    <a:prstGeom prst="rect">
                      <a:avLst/>
                    </a:prstGeom>
                  </pic:spPr>
                </pic:pic>
              </a:graphicData>
            </a:graphic>
          </wp:inline>
        </w:drawing>
      </w:r>
    </w:p>
    <w:p w14:paraId="7C3BD745" w14:textId="77777777" w:rsidR="0068053D" w:rsidRDefault="000C36D5">
      <w:pPr>
        <w:shd w:val="clear" w:color="auto" w:fill="FFFFFF"/>
        <w:tabs>
          <w:tab w:val="left" w:pos="142"/>
        </w:tabs>
        <w:spacing w:before="0" w:after="160" w:line="360" w:lineRule="auto"/>
        <w:jc w:val="center"/>
        <w:rPr>
          <w:szCs w:val="28"/>
        </w:rPr>
      </w:pPr>
      <w:r>
        <w:rPr>
          <w:szCs w:val="28"/>
        </w:rPr>
        <w:tab/>
        <w:t>Рисунок 2 – Таблица Партия, тестовые данные таблицы</w:t>
      </w:r>
    </w:p>
    <w:p w14:paraId="1EBE6336" w14:textId="77777777" w:rsidR="0068053D" w:rsidRDefault="000C36D5">
      <w:pPr>
        <w:spacing w:before="0" w:line="360" w:lineRule="auto"/>
        <w:ind w:firstLine="708"/>
        <w:jc w:val="both"/>
        <w:rPr>
          <w:rFonts w:eastAsia="SimSun"/>
          <w:kern w:val="2"/>
          <w:szCs w:val="28"/>
          <w:lang w:eastAsia="zh-CN" w:bidi="ar"/>
        </w:rPr>
      </w:pPr>
      <w:r>
        <w:rPr>
          <w:szCs w:val="28"/>
        </w:rPr>
        <w:t xml:space="preserve">Таблица </w:t>
      </w:r>
      <w:r>
        <w:rPr>
          <w:szCs w:val="28"/>
          <w:lang w:val="en-US"/>
        </w:rPr>
        <w:t>batch</w:t>
      </w:r>
      <w:r>
        <w:rPr>
          <w:szCs w:val="28"/>
        </w:rPr>
        <w:t xml:space="preserve">: первичный ключ </w:t>
      </w:r>
      <w:r>
        <w:rPr>
          <w:rFonts w:eastAsia="SimSun"/>
          <w:kern w:val="2"/>
          <w:szCs w:val="28"/>
          <w:lang w:eastAsia="zh-CN" w:bidi="ar"/>
        </w:rPr>
        <w:t>– i</w:t>
      </w:r>
      <w:r>
        <w:rPr>
          <w:rFonts w:eastAsia="SimSun"/>
          <w:kern w:val="2"/>
          <w:szCs w:val="28"/>
          <w:lang w:val="en-US" w:eastAsia="zh-CN" w:bidi="ar"/>
        </w:rPr>
        <w:t>d</w:t>
      </w:r>
      <w:r>
        <w:rPr>
          <w:rFonts w:eastAsia="SimSun"/>
          <w:kern w:val="2"/>
          <w:szCs w:val="28"/>
          <w:lang w:eastAsia="zh-CN" w:bidi="ar"/>
        </w:rPr>
        <w:t>. Все</w:t>
      </w:r>
      <w:r>
        <w:rPr>
          <w:rFonts w:eastAsia="SimSun"/>
          <w:kern w:val="2"/>
          <w:szCs w:val="28"/>
          <w:lang w:val="en-US" w:eastAsia="zh-CN" w:bidi="ar"/>
        </w:rPr>
        <w:t xml:space="preserve"> </w:t>
      </w:r>
      <w:r>
        <w:rPr>
          <w:rFonts w:eastAsia="SimSun"/>
          <w:kern w:val="2"/>
          <w:szCs w:val="28"/>
          <w:lang w:eastAsia="zh-CN" w:bidi="ar"/>
        </w:rPr>
        <w:t>поля</w:t>
      </w:r>
      <w:r>
        <w:rPr>
          <w:rFonts w:eastAsia="SimSun"/>
          <w:kern w:val="2"/>
          <w:szCs w:val="28"/>
          <w:lang w:val="en-US" w:eastAsia="zh-CN" w:bidi="ar"/>
        </w:rPr>
        <w:t xml:space="preserve">, </w:t>
      </w:r>
      <w:r>
        <w:rPr>
          <w:rFonts w:eastAsia="SimSun"/>
          <w:kern w:val="2"/>
          <w:szCs w:val="28"/>
          <w:lang w:eastAsia="zh-CN" w:bidi="ar"/>
        </w:rPr>
        <w:t>кроме</w:t>
      </w:r>
      <w:r>
        <w:rPr>
          <w:rFonts w:eastAsia="SimSun"/>
          <w:kern w:val="2"/>
          <w:szCs w:val="28"/>
          <w:lang w:val="en-US" w:eastAsia="zh-CN" w:bidi="ar"/>
        </w:rPr>
        <w:t xml:space="preserve"> </w:t>
      </w:r>
      <w:proofErr w:type="spellStart"/>
      <w:r>
        <w:rPr>
          <w:rFonts w:eastAsia="SimSun"/>
          <w:kern w:val="2"/>
          <w:szCs w:val="28"/>
          <w:lang w:val="en-US" w:eastAsia="zh-CN" w:bidi="ar"/>
        </w:rPr>
        <w:t>expiration_date</w:t>
      </w:r>
      <w:proofErr w:type="spellEnd"/>
      <w:r>
        <w:rPr>
          <w:rFonts w:eastAsia="SimSun"/>
          <w:kern w:val="2"/>
          <w:szCs w:val="28"/>
          <w:lang w:val="en-US" w:eastAsia="zh-CN" w:bidi="ar"/>
        </w:rPr>
        <w:t xml:space="preserve"> NOT NULL. </w:t>
      </w:r>
      <w:r>
        <w:rPr>
          <w:rFonts w:eastAsia="SimSun"/>
          <w:kern w:val="2"/>
          <w:szCs w:val="28"/>
          <w:lang w:eastAsia="zh-CN" w:bidi="ar"/>
        </w:rPr>
        <w:t xml:space="preserve">По умолчанию ключевое поле увеличивается на 1, </w:t>
      </w:r>
      <w:r>
        <w:rPr>
          <w:rFonts w:eastAsia="SimSun"/>
          <w:kern w:val="2"/>
          <w:szCs w:val="28"/>
          <w:lang w:val="en-US" w:eastAsia="zh-CN" w:bidi="ar"/>
        </w:rPr>
        <w:t>created</w:t>
      </w:r>
      <w:r>
        <w:rPr>
          <w:rFonts w:eastAsia="SimSun"/>
          <w:kern w:val="2"/>
          <w:szCs w:val="28"/>
          <w:lang w:eastAsia="zh-CN" w:bidi="ar"/>
        </w:rPr>
        <w:t>_</w:t>
      </w:r>
      <w:r>
        <w:rPr>
          <w:rFonts w:eastAsia="SimSun"/>
          <w:kern w:val="2"/>
          <w:szCs w:val="28"/>
          <w:lang w:val="en-US" w:eastAsia="zh-CN" w:bidi="ar"/>
        </w:rPr>
        <w:t>at</w:t>
      </w:r>
      <w:r>
        <w:rPr>
          <w:rFonts w:eastAsia="SimSun"/>
          <w:kern w:val="2"/>
          <w:szCs w:val="28"/>
          <w:lang w:eastAsia="zh-CN" w:bidi="ar"/>
        </w:rPr>
        <w:t xml:space="preserve"> текущая временная метка.</w:t>
      </w:r>
    </w:p>
    <w:p w14:paraId="08F0CCBD" w14:textId="77777777" w:rsidR="0068053D" w:rsidRDefault="0068053D">
      <w:pPr>
        <w:spacing w:before="0" w:line="360" w:lineRule="auto"/>
        <w:jc w:val="both"/>
        <w:rPr>
          <w:rFonts w:eastAsia="SimSun"/>
          <w:kern w:val="2"/>
          <w:szCs w:val="28"/>
          <w:lang w:eastAsia="zh-CN" w:bidi="ar"/>
        </w:rPr>
      </w:pPr>
    </w:p>
    <w:p w14:paraId="18EB1207" w14:textId="77777777" w:rsidR="0068053D" w:rsidRDefault="000C36D5">
      <w:pPr>
        <w:spacing w:before="0"/>
        <w:jc w:val="center"/>
        <w:rPr>
          <w:rFonts w:eastAsia="SimSun"/>
          <w:kern w:val="2"/>
          <w:szCs w:val="28"/>
          <w:lang w:eastAsia="zh-CN" w:bidi="ar"/>
        </w:rPr>
      </w:pPr>
      <w:r>
        <w:rPr>
          <w:rFonts w:eastAsia="SimSun"/>
          <w:noProof/>
          <w:kern w:val="2"/>
          <w:szCs w:val="28"/>
          <w:lang w:eastAsia="zh-CN" w:bidi="ar"/>
        </w:rPr>
        <w:drawing>
          <wp:inline distT="0" distB="0" distL="114300" distR="114300" wp14:anchorId="462BF890" wp14:editId="1FEB73F2">
            <wp:extent cx="5934710" cy="1438910"/>
            <wp:effectExtent l="0" t="0" r="8890" b="8890"/>
            <wp:docPr id="7" name="Picture 7" descr="Снимок экрана 2025-12-11 в 17.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Снимок экрана 2025-12-11 в 17.33.15"/>
                    <pic:cNvPicPr>
                      <a:picLocks noChangeAspect="1"/>
                    </pic:cNvPicPr>
                  </pic:nvPicPr>
                  <pic:blipFill>
                    <a:blip r:embed="rId12"/>
                    <a:stretch>
                      <a:fillRect/>
                    </a:stretch>
                  </pic:blipFill>
                  <pic:spPr>
                    <a:xfrm>
                      <a:off x="0" y="0"/>
                      <a:ext cx="5934710" cy="1438910"/>
                    </a:xfrm>
                    <a:prstGeom prst="rect">
                      <a:avLst/>
                    </a:prstGeom>
                  </pic:spPr>
                </pic:pic>
              </a:graphicData>
            </a:graphic>
          </wp:inline>
        </w:drawing>
      </w:r>
    </w:p>
    <w:p w14:paraId="0D1F6632" w14:textId="77777777" w:rsidR="0068053D" w:rsidRDefault="000C36D5">
      <w:pPr>
        <w:suppressAutoHyphens w:val="0"/>
        <w:spacing w:before="0" w:line="360" w:lineRule="auto"/>
        <w:jc w:val="center"/>
        <w:rPr>
          <w:szCs w:val="28"/>
          <w:lang w:val="en-US"/>
        </w:rPr>
      </w:pPr>
      <w:r>
        <w:rPr>
          <w:noProof/>
          <w:szCs w:val="28"/>
          <w:lang w:val="en-US"/>
        </w:rPr>
        <w:drawing>
          <wp:inline distT="0" distB="0" distL="114300" distR="114300" wp14:anchorId="26CBD745" wp14:editId="750E2910">
            <wp:extent cx="4543425" cy="1571625"/>
            <wp:effectExtent l="0" t="0" r="3175" b="3175"/>
            <wp:docPr id="9" name="Picture 9" descr="Снимок экрана 2025-12-11 в 1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Снимок экрана 2025-12-11 в 17.33.38"/>
                    <pic:cNvPicPr>
                      <a:picLocks noChangeAspect="1"/>
                    </pic:cNvPicPr>
                  </pic:nvPicPr>
                  <pic:blipFill>
                    <a:blip r:embed="rId13"/>
                    <a:stretch>
                      <a:fillRect/>
                    </a:stretch>
                  </pic:blipFill>
                  <pic:spPr>
                    <a:xfrm>
                      <a:off x="0" y="0"/>
                      <a:ext cx="4543425" cy="1571625"/>
                    </a:xfrm>
                    <a:prstGeom prst="rect">
                      <a:avLst/>
                    </a:prstGeom>
                  </pic:spPr>
                </pic:pic>
              </a:graphicData>
            </a:graphic>
          </wp:inline>
        </w:drawing>
      </w:r>
    </w:p>
    <w:p w14:paraId="08A042DE" w14:textId="77777777" w:rsidR="0068053D" w:rsidRDefault="000C36D5">
      <w:pPr>
        <w:shd w:val="clear" w:color="auto" w:fill="FFFFFF"/>
        <w:tabs>
          <w:tab w:val="left" w:pos="142"/>
        </w:tabs>
        <w:spacing w:before="0" w:after="160" w:line="360" w:lineRule="auto"/>
        <w:jc w:val="center"/>
        <w:rPr>
          <w:szCs w:val="28"/>
        </w:rPr>
      </w:pPr>
      <w:r>
        <w:rPr>
          <w:szCs w:val="28"/>
        </w:rPr>
        <w:tab/>
        <w:t>Рисунок 3 – Таблица Документ, тестовые данные таблицы</w:t>
      </w:r>
    </w:p>
    <w:p w14:paraId="0731E2B1" w14:textId="77777777" w:rsidR="0068053D" w:rsidRDefault="000C36D5">
      <w:pPr>
        <w:spacing w:before="0" w:line="360" w:lineRule="auto"/>
        <w:jc w:val="both"/>
        <w:rPr>
          <w:rFonts w:eastAsia="SimSun"/>
          <w:kern w:val="2"/>
          <w:szCs w:val="28"/>
          <w:lang w:eastAsia="zh-CN" w:bidi="ar"/>
        </w:rPr>
      </w:pPr>
      <w:r>
        <w:rPr>
          <w:szCs w:val="28"/>
        </w:rPr>
        <w:lastRenderedPageBreak/>
        <w:tab/>
        <w:t xml:space="preserve">Таблица </w:t>
      </w:r>
      <w:r>
        <w:rPr>
          <w:szCs w:val="28"/>
          <w:lang w:val="en-US"/>
        </w:rPr>
        <w:t>document</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По умолчанию ключевое поле увеличивается на 1.</w:t>
      </w:r>
    </w:p>
    <w:p w14:paraId="1FD261F1" w14:textId="77777777" w:rsidR="0068053D" w:rsidRDefault="000C36D5">
      <w:pPr>
        <w:suppressAutoHyphens w:val="0"/>
        <w:spacing w:before="0" w:line="360" w:lineRule="auto"/>
        <w:jc w:val="center"/>
        <w:rPr>
          <w:szCs w:val="28"/>
          <w:lang w:val="en-US"/>
        </w:rPr>
      </w:pPr>
      <w:r>
        <w:rPr>
          <w:noProof/>
          <w:szCs w:val="28"/>
        </w:rPr>
        <w:drawing>
          <wp:inline distT="0" distB="0" distL="114300" distR="114300" wp14:anchorId="3B4A3117" wp14:editId="284A16F3">
            <wp:extent cx="5936615" cy="1157605"/>
            <wp:effectExtent l="0" t="0" r="6985" b="10795"/>
            <wp:docPr id="11" name="Picture 11" descr="Снимок экрана 2025-12-11 в 17.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Снимок экрана 2025-12-11 в 17.36.13"/>
                    <pic:cNvPicPr>
                      <a:picLocks noChangeAspect="1"/>
                    </pic:cNvPicPr>
                  </pic:nvPicPr>
                  <pic:blipFill>
                    <a:blip r:embed="rId14"/>
                    <a:stretch>
                      <a:fillRect/>
                    </a:stretch>
                  </pic:blipFill>
                  <pic:spPr>
                    <a:xfrm>
                      <a:off x="0" y="0"/>
                      <a:ext cx="5936615" cy="1157605"/>
                    </a:xfrm>
                    <a:prstGeom prst="rect">
                      <a:avLst/>
                    </a:prstGeom>
                  </pic:spPr>
                </pic:pic>
              </a:graphicData>
            </a:graphic>
          </wp:inline>
        </w:drawing>
      </w:r>
      <w:r>
        <w:rPr>
          <w:noProof/>
          <w:szCs w:val="28"/>
          <w:lang w:val="en-US"/>
        </w:rPr>
        <w:drawing>
          <wp:inline distT="0" distB="0" distL="114300" distR="114300" wp14:anchorId="3D5F28B7" wp14:editId="06A9D66A">
            <wp:extent cx="5937885" cy="800100"/>
            <wp:effectExtent l="0" t="0" r="5715" b="12700"/>
            <wp:docPr id="12" name="Picture 12" descr="Снимок экрана 2025-12-11 в 17.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Снимок экрана 2025-12-11 в 17.36.38"/>
                    <pic:cNvPicPr>
                      <a:picLocks noChangeAspect="1"/>
                    </pic:cNvPicPr>
                  </pic:nvPicPr>
                  <pic:blipFill>
                    <a:blip r:embed="rId15"/>
                    <a:stretch>
                      <a:fillRect/>
                    </a:stretch>
                  </pic:blipFill>
                  <pic:spPr>
                    <a:xfrm>
                      <a:off x="0" y="0"/>
                      <a:ext cx="5937885" cy="800100"/>
                    </a:xfrm>
                    <a:prstGeom prst="rect">
                      <a:avLst/>
                    </a:prstGeom>
                  </pic:spPr>
                </pic:pic>
              </a:graphicData>
            </a:graphic>
          </wp:inline>
        </w:drawing>
      </w:r>
    </w:p>
    <w:p w14:paraId="65041285" w14:textId="77777777" w:rsidR="0068053D" w:rsidRDefault="000C36D5">
      <w:pPr>
        <w:shd w:val="clear" w:color="auto" w:fill="FFFFFF"/>
        <w:tabs>
          <w:tab w:val="left" w:pos="142"/>
        </w:tabs>
        <w:spacing w:before="0" w:after="160" w:line="360" w:lineRule="auto"/>
        <w:jc w:val="center"/>
        <w:rPr>
          <w:szCs w:val="28"/>
        </w:rPr>
      </w:pPr>
      <w:r>
        <w:rPr>
          <w:szCs w:val="28"/>
        </w:rPr>
        <w:tab/>
        <w:t>Рисунок 4 – Таблица Категория документа, тестовые данные таблицы</w:t>
      </w:r>
    </w:p>
    <w:p w14:paraId="68476C74" w14:textId="77777777" w:rsidR="0068053D" w:rsidRDefault="000C36D5">
      <w:pPr>
        <w:spacing w:before="0" w:line="360" w:lineRule="auto"/>
        <w:ind w:firstLine="700"/>
        <w:jc w:val="both"/>
        <w:rPr>
          <w:rFonts w:eastAsia="SimSun"/>
          <w:kern w:val="2"/>
          <w:szCs w:val="28"/>
          <w:lang w:eastAsia="zh-CN" w:bidi="ar"/>
        </w:rPr>
      </w:pPr>
      <w:r>
        <w:rPr>
          <w:szCs w:val="28"/>
        </w:rPr>
        <w:t xml:space="preserve">Таблица </w:t>
      </w:r>
      <w:r>
        <w:rPr>
          <w:szCs w:val="28"/>
          <w:lang w:val="en-US"/>
        </w:rPr>
        <w:t>document</w:t>
      </w:r>
      <w:r>
        <w:rPr>
          <w:szCs w:val="28"/>
        </w:rPr>
        <w:t>_</w:t>
      </w:r>
      <w:r>
        <w:rPr>
          <w:szCs w:val="28"/>
          <w:lang w:val="en-US"/>
        </w:rPr>
        <w:t>category</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поле </w:t>
      </w:r>
      <w:r>
        <w:rPr>
          <w:rFonts w:eastAsia="SimSun"/>
          <w:kern w:val="2"/>
          <w:szCs w:val="28"/>
          <w:lang w:val="en-US" w:eastAsia="zh-CN" w:bidi="ar"/>
        </w:rPr>
        <w:t>name</w:t>
      </w:r>
      <w:r>
        <w:rPr>
          <w:rFonts w:eastAsia="SimSun"/>
          <w:kern w:val="2"/>
          <w:szCs w:val="28"/>
          <w:lang w:eastAsia="zh-CN" w:bidi="ar"/>
        </w:rPr>
        <w:t xml:space="preserve">, обозначающее название категории, не может быть больше 50 символов. </w:t>
      </w:r>
      <w:r>
        <w:rPr>
          <w:rFonts w:eastAsia="SimSun"/>
          <w:kern w:val="2"/>
          <w:szCs w:val="28"/>
          <w:lang w:val="en-US" w:eastAsia="zh-CN" w:bidi="ar"/>
        </w:rPr>
        <w:t>П</w:t>
      </w:r>
      <w:r>
        <w:rPr>
          <w:rFonts w:eastAsia="SimSun"/>
          <w:kern w:val="2"/>
          <w:szCs w:val="28"/>
          <w:lang w:eastAsia="zh-CN" w:bidi="ar"/>
        </w:rPr>
        <w:t>о умолчанию ключевое поле увеличивается на 1.</w:t>
      </w:r>
    </w:p>
    <w:p w14:paraId="17188CD0" w14:textId="77777777" w:rsidR="0068053D" w:rsidRDefault="0068053D">
      <w:pPr>
        <w:spacing w:before="0" w:line="360" w:lineRule="auto"/>
        <w:ind w:firstLine="700"/>
        <w:jc w:val="both"/>
        <w:rPr>
          <w:rFonts w:eastAsia="SimSun"/>
          <w:kern w:val="2"/>
          <w:szCs w:val="28"/>
          <w:lang w:eastAsia="zh-CN" w:bidi="ar"/>
        </w:rPr>
      </w:pPr>
    </w:p>
    <w:p w14:paraId="23DEC5E8" w14:textId="77777777" w:rsidR="0068053D" w:rsidRDefault="000C36D5">
      <w:pPr>
        <w:spacing w:before="0" w:line="360" w:lineRule="auto"/>
        <w:jc w:val="center"/>
        <w:rPr>
          <w:szCs w:val="28"/>
        </w:rPr>
      </w:pPr>
      <w:r>
        <w:rPr>
          <w:rFonts w:eastAsia="SimSun"/>
          <w:noProof/>
          <w:kern w:val="2"/>
          <w:szCs w:val="28"/>
          <w:lang w:val="en-US" w:eastAsia="zh-CN" w:bidi="ar"/>
        </w:rPr>
        <w:drawing>
          <wp:inline distT="0" distB="0" distL="114300" distR="114300" wp14:anchorId="3C93637F" wp14:editId="7D5CC172">
            <wp:extent cx="5936615" cy="1435735"/>
            <wp:effectExtent l="0" t="0" r="6985" b="12065"/>
            <wp:docPr id="13" name="Picture 13" descr="Снимок экрана 2025-12-11 в 17.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Снимок экрана 2025-12-11 в 17.38.56"/>
                    <pic:cNvPicPr>
                      <a:picLocks noChangeAspect="1"/>
                    </pic:cNvPicPr>
                  </pic:nvPicPr>
                  <pic:blipFill>
                    <a:blip r:embed="rId16"/>
                    <a:stretch>
                      <a:fillRect/>
                    </a:stretch>
                  </pic:blipFill>
                  <pic:spPr>
                    <a:xfrm>
                      <a:off x="0" y="0"/>
                      <a:ext cx="5936615" cy="1435735"/>
                    </a:xfrm>
                    <a:prstGeom prst="rect">
                      <a:avLst/>
                    </a:prstGeom>
                  </pic:spPr>
                </pic:pic>
              </a:graphicData>
            </a:graphic>
          </wp:inline>
        </w:drawing>
      </w:r>
      <w:r>
        <w:rPr>
          <w:noProof/>
          <w:szCs w:val="28"/>
        </w:rPr>
        <w:drawing>
          <wp:inline distT="0" distB="0" distL="114300" distR="114300" wp14:anchorId="6A762919" wp14:editId="5213997E">
            <wp:extent cx="3762375" cy="1590675"/>
            <wp:effectExtent l="0" t="0" r="22225" b="9525"/>
            <wp:docPr id="14" name="Picture 14" descr="Снимок экрана 2025-12-11 в 17.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Снимок экрана 2025-12-11 в 17.39.13"/>
                    <pic:cNvPicPr>
                      <a:picLocks noChangeAspect="1"/>
                    </pic:cNvPicPr>
                  </pic:nvPicPr>
                  <pic:blipFill>
                    <a:blip r:embed="rId17"/>
                    <a:stretch>
                      <a:fillRect/>
                    </a:stretch>
                  </pic:blipFill>
                  <pic:spPr>
                    <a:xfrm>
                      <a:off x="0" y="0"/>
                      <a:ext cx="3762375" cy="1590675"/>
                    </a:xfrm>
                    <a:prstGeom prst="rect">
                      <a:avLst/>
                    </a:prstGeom>
                  </pic:spPr>
                </pic:pic>
              </a:graphicData>
            </a:graphic>
          </wp:inline>
        </w:drawing>
      </w:r>
    </w:p>
    <w:p w14:paraId="345B0D8E" w14:textId="77777777" w:rsidR="0068053D" w:rsidRDefault="000C36D5">
      <w:pPr>
        <w:shd w:val="clear" w:color="auto" w:fill="FFFFFF"/>
        <w:tabs>
          <w:tab w:val="left" w:pos="142"/>
        </w:tabs>
        <w:spacing w:before="0" w:after="160" w:line="360" w:lineRule="auto"/>
        <w:jc w:val="center"/>
        <w:rPr>
          <w:szCs w:val="28"/>
        </w:rPr>
      </w:pPr>
      <w:r>
        <w:rPr>
          <w:szCs w:val="28"/>
        </w:rPr>
        <w:tab/>
        <w:t>Рисунок 5 – Таблица Содержание документа, тестовые данные таблицы</w:t>
      </w:r>
    </w:p>
    <w:p w14:paraId="2423C3E0" w14:textId="77777777" w:rsidR="0068053D" w:rsidRDefault="000C36D5">
      <w:pPr>
        <w:spacing w:before="0" w:line="360" w:lineRule="auto"/>
        <w:ind w:firstLine="700"/>
        <w:jc w:val="both"/>
        <w:rPr>
          <w:rFonts w:eastAsia="SimSun"/>
          <w:kern w:val="2"/>
          <w:szCs w:val="28"/>
          <w:lang w:eastAsia="zh-CN" w:bidi="ar"/>
        </w:rPr>
      </w:pPr>
      <w:r>
        <w:rPr>
          <w:szCs w:val="28"/>
          <w:lang w:eastAsia="zh-CN"/>
        </w:rPr>
        <w:t xml:space="preserve">Таблица </w:t>
      </w:r>
      <w:r>
        <w:rPr>
          <w:szCs w:val="28"/>
          <w:lang w:val="en-US" w:eastAsia="zh-CN"/>
        </w:rPr>
        <w:t>document</w:t>
      </w:r>
      <w:r>
        <w:rPr>
          <w:szCs w:val="28"/>
          <w:lang w:eastAsia="zh-CN"/>
        </w:rPr>
        <w:t>_</w:t>
      </w:r>
      <w:r>
        <w:rPr>
          <w:szCs w:val="28"/>
          <w:lang w:val="en-US" w:eastAsia="zh-CN"/>
        </w:rPr>
        <w:t>content</w:t>
      </w:r>
      <w:r>
        <w:rPr>
          <w:szCs w:val="28"/>
          <w:lang w:eastAsia="zh-CN"/>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По умолчанию ключевое поле увеличивается на 1.</w:t>
      </w:r>
    </w:p>
    <w:p w14:paraId="0B1E2033" w14:textId="77777777" w:rsidR="0068053D" w:rsidRDefault="000C36D5">
      <w:pPr>
        <w:spacing w:before="0"/>
        <w:jc w:val="both"/>
        <w:rPr>
          <w:szCs w:val="28"/>
          <w:lang w:val="en-US" w:eastAsia="zh-CN"/>
        </w:rPr>
      </w:pPr>
      <w:r>
        <w:rPr>
          <w:noProof/>
          <w:szCs w:val="28"/>
          <w:lang w:val="en-US" w:eastAsia="zh-CN"/>
        </w:rPr>
        <w:lastRenderedPageBreak/>
        <w:drawing>
          <wp:inline distT="0" distB="0" distL="114300" distR="114300" wp14:anchorId="54F468D0" wp14:editId="3F65DEEF">
            <wp:extent cx="5937250" cy="3244215"/>
            <wp:effectExtent l="0" t="0" r="6350" b="6985"/>
            <wp:docPr id="15" name="Picture 15" descr="Снимок экрана 2025-12-11 в 17.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Снимок экрана 2025-12-11 в 17.45.26"/>
                    <pic:cNvPicPr>
                      <a:picLocks noChangeAspect="1"/>
                    </pic:cNvPicPr>
                  </pic:nvPicPr>
                  <pic:blipFill>
                    <a:blip r:embed="rId18"/>
                    <a:stretch>
                      <a:fillRect/>
                    </a:stretch>
                  </pic:blipFill>
                  <pic:spPr>
                    <a:xfrm>
                      <a:off x="0" y="0"/>
                      <a:ext cx="5937250" cy="3244215"/>
                    </a:xfrm>
                    <a:prstGeom prst="rect">
                      <a:avLst/>
                    </a:prstGeom>
                  </pic:spPr>
                </pic:pic>
              </a:graphicData>
            </a:graphic>
          </wp:inline>
        </w:drawing>
      </w:r>
    </w:p>
    <w:p w14:paraId="1DC6045E" w14:textId="77777777" w:rsidR="0068053D" w:rsidRDefault="000C36D5">
      <w:pPr>
        <w:spacing w:before="0" w:line="360" w:lineRule="auto"/>
        <w:jc w:val="both"/>
        <w:rPr>
          <w:szCs w:val="28"/>
          <w:lang w:val="en-US" w:eastAsia="zh-CN"/>
        </w:rPr>
      </w:pPr>
      <w:r>
        <w:rPr>
          <w:noProof/>
          <w:szCs w:val="28"/>
          <w:lang w:val="en-US" w:eastAsia="zh-CN"/>
        </w:rPr>
        <w:drawing>
          <wp:inline distT="0" distB="0" distL="114300" distR="114300" wp14:anchorId="42265BD4" wp14:editId="549DA829">
            <wp:extent cx="5934710" cy="1165860"/>
            <wp:effectExtent l="0" t="0" r="8890" b="2540"/>
            <wp:docPr id="16" name="Picture 16" descr="Снимок экрана 2025-12-11 в 17.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Снимок экрана 2025-12-11 в 17.46.54"/>
                    <pic:cNvPicPr>
                      <a:picLocks noChangeAspect="1"/>
                    </pic:cNvPicPr>
                  </pic:nvPicPr>
                  <pic:blipFill>
                    <a:blip r:embed="rId19"/>
                    <a:stretch>
                      <a:fillRect/>
                    </a:stretch>
                  </pic:blipFill>
                  <pic:spPr>
                    <a:xfrm>
                      <a:off x="0" y="0"/>
                      <a:ext cx="5934710" cy="1165860"/>
                    </a:xfrm>
                    <a:prstGeom prst="rect">
                      <a:avLst/>
                    </a:prstGeom>
                  </pic:spPr>
                </pic:pic>
              </a:graphicData>
            </a:graphic>
          </wp:inline>
        </w:drawing>
      </w:r>
    </w:p>
    <w:p w14:paraId="50A25AB2" w14:textId="77777777" w:rsidR="0068053D" w:rsidRDefault="000C36D5">
      <w:pPr>
        <w:shd w:val="clear" w:color="auto" w:fill="FFFFFF"/>
        <w:tabs>
          <w:tab w:val="left" w:pos="142"/>
        </w:tabs>
        <w:spacing w:before="0" w:after="160" w:line="360" w:lineRule="auto"/>
        <w:jc w:val="center"/>
        <w:rPr>
          <w:szCs w:val="28"/>
        </w:rPr>
      </w:pPr>
      <w:r>
        <w:rPr>
          <w:szCs w:val="28"/>
        </w:rPr>
        <w:tab/>
        <w:t>Рисунок 6 – Таблица Сотрудник, тестовые данные таблицы</w:t>
      </w:r>
    </w:p>
    <w:p w14:paraId="7F7E429D" w14:textId="77777777" w:rsidR="0068053D" w:rsidRDefault="000C36D5">
      <w:pPr>
        <w:spacing w:before="0" w:line="360" w:lineRule="auto"/>
        <w:ind w:firstLine="708"/>
        <w:jc w:val="both"/>
        <w:rPr>
          <w:rFonts w:eastAsia="SimSun"/>
          <w:kern w:val="2"/>
          <w:szCs w:val="28"/>
          <w:lang w:eastAsia="zh-CN" w:bidi="ar"/>
        </w:rPr>
      </w:pPr>
      <w:r>
        <w:rPr>
          <w:szCs w:val="28"/>
        </w:rPr>
        <w:t xml:space="preserve">Таблица </w:t>
      </w:r>
      <w:r>
        <w:rPr>
          <w:szCs w:val="28"/>
          <w:lang w:val="en-US"/>
        </w:rPr>
        <w:t>employee</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кроме </w:t>
      </w:r>
      <w:r>
        <w:rPr>
          <w:rFonts w:eastAsia="SimSun"/>
          <w:kern w:val="2"/>
          <w:szCs w:val="28"/>
          <w:lang w:val="en-US" w:eastAsia="zh-CN" w:bidi="ar"/>
        </w:rPr>
        <w:t>patronymic</w:t>
      </w:r>
      <w:r>
        <w:rPr>
          <w:rFonts w:eastAsia="SimSun"/>
          <w:kern w:val="2"/>
          <w:szCs w:val="28"/>
          <w:lang w:eastAsia="zh-CN" w:bidi="ar"/>
        </w:rPr>
        <w:t xml:space="preserve">, обозначающее отчество,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поля </w:t>
      </w:r>
      <w:r>
        <w:rPr>
          <w:rFonts w:eastAsia="SimSun"/>
          <w:kern w:val="2"/>
          <w:szCs w:val="28"/>
          <w:lang w:val="en-US" w:eastAsia="zh-CN" w:bidi="ar"/>
        </w:rPr>
        <w:t>surname</w:t>
      </w:r>
      <w:r>
        <w:rPr>
          <w:rFonts w:eastAsia="SimSun"/>
          <w:kern w:val="2"/>
          <w:szCs w:val="28"/>
          <w:lang w:eastAsia="zh-CN" w:bidi="ar"/>
        </w:rPr>
        <w:t xml:space="preserve">, </w:t>
      </w:r>
      <w:proofErr w:type="spellStart"/>
      <w:r>
        <w:rPr>
          <w:rFonts w:eastAsia="SimSun"/>
          <w:kern w:val="2"/>
          <w:szCs w:val="28"/>
          <w:lang w:val="en-US" w:eastAsia="zh-CN" w:bidi="ar"/>
        </w:rPr>
        <w:t>firstname</w:t>
      </w:r>
      <w:proofErr w:type="spellEnd"/>
      <w:r>
        <w:rPr>
          <w:rFonts w:eastAsia="SimSun"/>
          <w:kern w:val="2"/>
          <w:szCs w:val="28"/>
          <w:lang w:eastAsia="zh-CN" w:bidi="ar"/>
        </w:rPr>
        <w:t xml:space="preserve">, </w:t>
      </w:r>
      <w:r>
        <w:rPr>
          <w:rFonts w:eastAsia="SimSun"/>
          <w:kern w:val="2"/>
          <w:szCs w:val="28"/>
          <w:lang w:val="en-US" w:eastAsia="zh-CN" w:bidi="ar"/>
        </w:rPr>
        <w:t>patronymic</w:t>
      </w:r>
      <w:r>
        <w:rPr>
          <w:rFonts w:eastAsia="SimSun"/>
          <w:kern w:val="2"/>
          <w:szCs w:val="28"/>
          <w:lang w:eastAsia="zh-CN" w:bidi="ar"/>
        </w:rPr>
        <w:t xml:space="preserve">, обозначающие фамилию, имя и отчество соответственно, не может быть больше 50 символов, поле </w:t>
      </w:r>
      <w:r>
        <w:rPr>
          <w:rFonts w:eastAsia="SimSun"/>
          <w:kern w:val="2"/>
          <w:szCs w:val="28"/>
          <w:lang w:val="en-US" w:eastAsia="zh-CN" w:bidi="ar"/>
        </w:rPr>
        <w:t>inn</w:t>
      </w:r>
      <w:r>
        <w:rPr>
          <w:rFonts w:eastAsia="SimSun"/>
          <w:kern w:val="2"/>
          <w:szCs w:val="28"/>
          <w:lang w:eastAsia="zh-CN" w:bidi="ar"/>
        </w:rPr>
        <w:t xml:space="preserve">, обозначающее ИНН, не может быть больше 12 символов, поле </w:t>
      </w:r>
      <w:r>
        <w:rPr>
          <w:rFonts w:eastAsia="SimSun"/>
          <w:kern w:val="2"/>
          <w:szCs w:val="28"/>
          <w:lang w:val="en-US" w:eastAsia="zh-CN" w:bidi="ar"/>
        </w:rPr>
        <w:t>phone</w:t>
      </w:r>
      <w:r>
        <w:rPr>
          <w:rFonts w:eastAsia="SimSun"/>
          <w:kern w:val="2"/>
          <w:szCs w:val="28"/>
          <w:lang w:eastAsia="zh-CN" w:bidi="ar"/>
        </w:rPr>
        <w:t>_</w:t>
      </w:r>
      <w:r>
        <w:rPr>
          <w:rFonts w:eastAsia="SimSun"/>
          <w:kern w:val="2"/>
          <w:szCs w:val="28"/>
          <w:lang w:val="en-US" w:eastAsia="zh-CN" w:bidi="ar"/>
        </w:rPr>
        <w:t>number</w:t>
      </w:r>
      <w:r>
        <w:rPr>
          <w:rFonts w:eastAsia="SimSun"/>
          <w:kern w:val="2"/>
          <w:szCs w:val="28"/>
          <w:lang w:eastAsia="zh-CN" w:bidi="ar"/>
        </w:rPr>
        <w:t xml:space="preserve">, обозначающее номер телефон, не может быть больше 16 символов. </w:t>
      </w:r>
      <w:r>
        <w:rPr>
          <w:rFonts w:eastAsia="SimSun"/>
          <w:kern w:val="2"/>
          <w:szCs w:val="28"/>
          <w:lang w:val="en-US" w:eastAsia="zh-CN" w:bidi="ar"/>
        </w:rPr>
        <w:t>П</w:t>
      </w:r>
      <w:r>
        <w:rPr>
          <w:rFonts w:eastAsia="SimSun"/>
          <w:kern w:val="2"/>
          <w:szCs w:val="28"/>
          <w:lang w:eastAsia="zh-CN" w:bidi="ar"/>
        </w:rPr>
        <w:t>о умолчанию ключевое поле увеличивается на 1.</w:t>
      </w:r>
    </w:p>
    <w:p w14:paraId="29CE8D14" w14:textId="77777777" w:rsidR="0068053D" w:rsidRDefault="000C36D5">
      <w:pPr>
        <w:rPr>
          <w:rFonts w:eastAsia="SimSun"/>
          <w:kern w:val="2"/>
          <w:szCs w:val="28"/>
          <w:lang w:eastAsia="zh-CN" w:bidi="ar"/>
        </w:rPr>
      </w:pPr>
      <w:r>
        <w:rPr>
          <w:rFonts w:eastAsia="SimSun"/>
          <w:kern w:val="2"/>
          <w:szCs w:val="28"/>
          <w:lang w:eastAsia="zh-CN" w:bidi="ar"/>
        </w:rPr>
        <w:br w:type="page"/>
      </w:r>
    </w:p>
    <w:p w14:paraId="7406FE78" w14:textId="77777777" w:rsidR="0068053D" w:rsidRDefault="000C36D5">
      <w:pPr>
        <w:spacing w:before="0"/>
        <w:jc w:val="center"/>
        <w:rPr>
          <w:rFonts w:eastAsia="SimSun"/>
          <w:kern w:val="2"/>
          <w:szCs w:val="28"/>
          <w:lang w:eastAsia="zh-CN" w:bidi="ar"/>
        </w:rPr>
      </w:pPr>
      <w:r>
        <w:rPr>
          <w:rFonts w:eastAsia="SimSun"/>
          <w:noProof/>
          <w:kern w:val="2"/>
          <w:szCs w:val="28"/>
          <w:lang w:eastAsia="zh-CN" w:bidi="ar"/>
        </w:rPr>
        <w:lastRenderedPageBreak/>
        <w:drawing>
          <wp:inline distT="0" distB="0" distL="114300" distR="114300" wp14:anchorId="3F49060F" wp14:editId="6F7A4D21">
            <wp:extent cx="5940425" cy="1165225"/>
            <wp:effectExtent l="0" t="0" r="3175" b="3175"/>
            <wp:docPr id="17" name="Picture 17" descr="Снимок экрана 2025-12-11 в 17.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Снимок экрана 2025-12-11 в 17.57.44"/>
                    <pic:cNvPicPr>
                      <a:picLocks noChangeAspect="1"/>
                    </pic:cNvPicPr>
                  </pic:nvPicPr>
                  <pic:blipFill>
                    <a:blip r:embed="rId20"/>
                    <a:stretch>
                      <a:fillRect/>
                    </a:stretch>
                  </pic:blipFill>
                  <pic:spPr>
                    <a:xfrm>
                      <a:off x="0" y="0"/>
                      <a:ext cx="5940425" cy="1165225"/>
                    </a:xfrm>
                    <a:prstGeom prst="rect">
                      <a:avLst/>
                    </a:prstGeom>
                  </pic:spPr>
                </pic:pic>
              </a:graphicData>
            </a:graphic>
          </wp:inline>
        </w:drawing>
      </w:r>
    </w:p>
    <w:p w14:paraId="4B5D495D" w14:textId="77777777" w:rsidR="0068053D" w:rsidRDefault="000C36D5">
      <w:pPr>
        <w:spacing w:before="0" w:line="360" w:lineRule="auto"/>
        <w:jc w:val="center"/>
        <w:rPr>
          <w:color w:val="000000"/>
          <w:spacing w:val="7"/>
          <w:szCs w:val="28"/>
          <w:lang w:val="en-US"/>
        </w:rPr>
      </w:pPr>
      <w:r>
        <w:rPr>
          <w:noProof/>
          <w:color w:val="000000"/>
          <w:spacing w:val="7"/>
          <w:szCs w:val="28"/>
          <w:lang w:val="en-US"/>
        </w:rPr>
        <w:drawing>
          <wp:inline distT="0" distB="0" distL="114300" distR="114300" wp14:anchorId="41EDE978" wp14:editId="5F226B72">
            <wp:extent cx="5934710" cy="1347470"/>
            <wp:effectExtent l="0" t="0" r="8890" b="24130"/>
            <wp:docPr id="18" name="Picture 18" descr="Снимок экрана 2025-12-11 в 17.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Снимок экрана 2025-12-11 в 17.58.13"/>
                    <pic:cNvPicPr>
                      <a:picLocks noChangeAspect="1"/>
                    </pic:cNvPicPr>
                  </pic:nvPicPr>
                  <pic:blipFill>
                    <a:blip r:embed="rId21"/>
                    <a:stretch>
                      <a:fillRect/>
                    </a:stretch>
                  </pic:blipFill>
                  <pic:spPr>
                    <a:xfrm>
                      <a:off x="0" y="0"/>
                      <a:ext cx="5934710" cy="1347470"/>
                    </a:xfrm>
                    <a:prstGeom prst="rect">
                      <a:avLst/>
                    </a:prstGeom>
                  </pic:spPr>
                </pic:pic>
              </a:graphicData>
            </a:graphic>
          </wp:inline>
        </w:drawing>
      </w:r>
    </w:p>
    <w:p w14:paraId="54D453B8" w14:textId="77777777" w:rsidR="0068053D" w:rsidRDefault="000C36D5">
      <w:pPr>
        <w:shd w:val="clear" w:color="auto" w:fill="FFFFFF"/>
        <w:tabs>
          <w:tab w:val="left" w:pos="142"/>
        </w:tabs>
        <w:spacing w:before="0" w:after="160" w:line="360" w:lineRule="auto"/>
        <w:jc w:val="center"/>
        <w:rPr>
          <w:szCs w:val="28"/>
        </w:rPr>
      </w:pPr>
      <w:r>
        <w:rPr>
          <w:szCs w:val="28"/>
        </w:rPr>
        <w:tab/>
        <w:t>Рисунок 7 – Таблица Должность, тестовые данные таблицы</w:t>
      </w:r>
    </w:p>
    <w:p w14:paraId="709C9900" w14:textId="77777777" w:rsidR="0068053D" w:rsidRDefault="000C36D5">
      <w:pPr>
        <w:spacing w:before="0" w:line="360" w:lineRule="auto"/>
        <w:ind w:firstLine="708"/>
        <w:jc w:val="both"/>
        <w:rPr>
          <w:rFonts w:eastAsia="SimSun"/>
          <w:kern w:val="2"/>
          <w:szCs w:val="28"/>
          <w:lang w:eastAsia="zh-CN" w:bidi="ar"/>
        </w:rPr>
      </w:pPr>
      <w:r>
        <w:rPr>
          <w:szCs w:val="28"/>
        </w:rPr>
        <w:t xml:space="preserve">Таблица </w:t>
      </w:r>
      <w:r>
        <w:rPr>
          <w:szCs w:val="28"/>
          <w:lang w:val="en-US"/>
        </w:rPr>
        <w:t>position</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поле </w:t>
      </w:r>
      <w:r>
        <w:rPr>
          <w:rFonts w:eastAsia="SimSun"/>
          <w:kern w:val="2"/>
          <w:szCs w:val="28"/>
          <w:lang w:val="en-US" w:eastAsia="zh-CN" w:bidi="ar"/>
        </w:rPr>
        <w:t>name</w:t>
      </w:r>
      <w:r>
        <w:rPr>
          <w:rFonts w:eastAsia="SimSun"/>
          <w:kern w:val="2"/>
          <w:szCs w:val="28"/>
          <w:lang w:eastAsia="zh-CN" w:bidi="ar"/>
        </w:rPr>
        <w:t xml:space="preserve">, обозначающее название должности, не может быть больше 50 </w:t>
      </w:r>
      <w:proofErr w:type="spellStart"/>
      <w:r>
        <w:rPr>
          <w:rFonts w:eastAsia="SimSun"/>
          <w:kern w:val="2"/>
          <w:szCs w:val="28"/>
          <w:lang w:eastAsia="zh-CN" w:bidi="ar"/>
        </w:rPr>
        <w:t>соимволов</w:t>
      </w:r>
      <w:proofErr w:type="spellEnd"/>
      <w:r>
        <w:rPr>
          <w:rFonts w:eastAsia="SimSun"/>
          <w:kern w:val="2"/>
          <w:szCs w:val="28"/>
          <w:lang w:eastAsia="zh-CN" w:bidi="ar"/>
        </w:rPr>
        <w:t xml:space="preserve">. </w:t>
      </w:r>
      <w:r>
        <w:rPr>
          <w:rFonts w:eastAsia="SimSun"/>
          <w:kern w:val="2"/>
          <w:szCs w:val="28"/>
          <w:lang w:val="en-US" w:eastAsia="zh-CN" w:bidi="ar"/>
        </w:rPr>
        <w:t>П</w:t>
      </w:r>
      <w:r>
        <w:rPr>
          <w:rFonts w:eastAsia="SimSun"/>
          <w:kern w:val="2"/>
          <w:szCs w:val="28"/>
          <w:lang w:eastAsia="zh-CN" w:bidi="ar"/>
        </w:rPr>
        <w:t>о умолчанию ключевое поле увеличивается на 1.</w:t>
      </w:r>
    </w:p>
    <w:p w14:paraId="42A68910" w14:textId="77777777" w:rsidR="0068053D" w:rsidRDefault="0068053D">
      <w:pPr>
        <w:spacing w:before="0" w:line="360" w:lineRule="auto"/>
        <w:jc w:val="both"/>
        <w:rPr>
          <w:rFonts w:eastAsia="SimSun"/>
          <w:kern w:val="2"/>
          <w:szCs w:val="28"/>
          <w:lang w:val="en-US" w:eastAsia="zh-CN" w:bidi="ar"/>
        </w:rPr>
      </w:pPr>
    </w:p>
    <w:p w14:paraId="09E51298" w14:textId="77777777" w:rsidR="0068053D" w:rsidRDefault="000C36D5">
      <w:pPr>
        <w:spacing w:before="0" w:line="360" w:lineRule="auto"/>
        <w:jc w:val="both"/>
        <w:rPr>
          <w:color w:val="000000"/>
          <w:spacing w:val="7"/>
          <w:szCs w:val="28"/>
          <w:lang w:val="en-US"/>
        </w:rPr>
      </w:pPr>
      <w:r>
        <w:rPr>
          <w:rFonts w:eastAsia="SimSun"/>
          <w:noProof/>
          <w:kern w:val="2"/>
          <w:szCs w:val="28"/>
          <w:lang w:val="en-US" w:eastAsia="zh-CN" w:bidi="ar"/>
        </w:rPr>
        <w:drawing>
          <wp:inline distT="0" distB="0" distL="114300" distR="114300" wp14:anchorId="4680DFDC" wp14:editId="5918E6E4">
            <wp:extent cx="5935345" cy="2364105"/>
            <wp:effectExtent l="0" t="0" r="8255" b="23495"/>
            <wp:docPr id="19" name="Picture 19" descr="Снимок экрана 2025-12-11 в 18.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Снимок экрана 2025-12-11 в 18.00.05"/>
                    <pic:cNvPicPr>
                      <a:picLocks noChangeAspect="1"/>
                    </pic:cNvPicPr>
                  </pic:nvPicPr>
                  <pic:blipFill>
                    <a:blip r:embed="rId22"/>
                    <a:stretch>
                      <a:fillRect/>
                    </a:stretch>
                  </pic:blipFill>
                  <pic:spPr>
                    <a:xfrm>
                      <a:off x="0" y="0"/>
                      <a:ext cx="5935345" cy="2364105"/>
                    </a:xfrm>
                    <a:prstGeom prst="rect">
                      <a:avLst/>
                    </a:prstGeom>
                  </pic:spPr>
                </pic:pic>
              </a:graphicData>
            </a:graphic>
          </wp:inline>
        </w:drawing>
      </w:r>
      <w:r>
        <w:rPr>
          <w:noProof/>
          <w:color w:val="000000"/>
          <w:spacing w:val="7"/>
          <w:szCs w:val="28"/>
          <w:lang w:val="en-US"/>
        </w:rPr>
        <w:drawing>
          <wp:inline distT="0" distB="0" distL="114300" distR="114300" wp14:anchorId="2B5EAF37" wp14:editId="6A74AA84">
            <wp:extent cx="5938520" cy="1032510"/>
            <wp:effectExtent l="0" t="0" r="5080" b="8890"/>
            <wp:docPr id="20" name="Picture 20" descr="Снимок экрана 2025-12-11 в 18.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Снимок экрана 2025-12-11 в 18.00.28"/>
                    <pic:cNvPicPr>
                      <a:picLocks noChangeAspect="1"/>
                    </pic:cNvPicPr>
                  </pic:nvPicPr>
                  <pic:blipFill>
                    <a:blip r:embed="rId23"/>
                    <a:stretch>
                      <a:fillRect/>
                    </a:stretch>
                  </pic:blipFill>
                  <pic:spPr>
                    <a:xfrm>
                      <a:off x="0" y="0"/>
                      <a:ext cx="5938520" cy="1032510"/>
                    </a:xfrm>
                    <a:prstGeom prst="rect">
                      <a:avLst/>
                    </a:prstGeom>
                  </pic:spPr>
                </pic:pic>
              </a:graphicData>
            </a:graphic>
          </wp:inline>
        </w:drawing>
      </w:r>
    </w:p>
    <w:p w14:paraId="3406F449" w14:textId="77777777" w:rsidR="0068053D" w:rsidRDefault="000C36D5">
      <w:pPr>
        <w:shd w:val="clear" w:color="auto" w:fill="FFFFFF"/>
        <w:tabs>
          <w:tab w:val="left" w:pos="142"/>
        </w:tabs>
        <w:spacing w:before="0" w:after="160" w:line="360" w:lineRule="auto"/>
        <w:jc w:val="center"/>
        <w:rPr>
          <w:szCs w:val="28"/>
        </w:rPr>
      </w:pPr>
      <w:r>
        <w:rPr>
          <w:szCs w:val="28"/>
        </w:rPr>
        <w:t>Рисунок 8 – Таблица Производитель, тестовые данные таблицы</w:t>
      </w:r>
    </w:p>
    <w:p w14:paraId="09D66EA9" w14:textId="77777777" w:rsidR="0068053D" w:rsidRDefault="000C36D5">
      <w:pPr>
        <w:spacing w:before="0" w:line="360" w:lineRule="auto"/>
        <w:ind w:firstLine="708"/>
        <w:jc w:val="both"/>
        <w:rPr>
          <w:rFonts w:eastAsia="SimSun"/>
          <w:kern w:val="2"/>
          <w:szCs w:val="28"/>
          <w:lang w:eastAsia="zh-CN" w:bidi="ar"/>
        </w:rPr>
      </w:pPr>
      <w:r>
        <w:rPr>
          <w:szCs w:val="28"/>
        </w:rPr>
        <w:t xml:space="preserve">Таблица </w:t>
      </w:r>
      <w:r>
        <w:rPr>
          <w:szCs w:val="28"/>
          <w:lang w:val="en-US"/>
        </w:rPr>
        <w:t>producer</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кроме </w:t>
      </w:r>
      <w:r>
        <w:rPr>
          <w:rFonts w:eastAsia="SimSun"/>
          <w:kern w:val="2"/>
          <w:szCs w:val="28"/>
          <w:lang w:val="en-US" w:eastAsia="zh-CN" w:bidi="ar"/>
        </w:rPr>
        <w:t>patronymic</w:t>
      </w:r>
      <w:r>
        <w:rPr>
          <w:rFonts w:eastAsia="SimSun"/>
          <w:kern w:val="2"/>
          <w:szCs w:val="28"/>
          <w:lang w:eastAsia="zh-CN" w:bidi="ar"/>
        </w:rPr>
        <w:t xml:space="preserve">, обозначающее отчество, поле </w:t>
      </w:r>
      <w:r>
        <w:rPr>
          <w:rFonts w:eastAsia="SimSun"/>
          <w:kern w:val="2"/>
          <w:szCs w:val="28"/>
          <w:lang w:val="en-US" w:eastAsia="zh-CN" w:bidi="ar"/>
        </w:rPr>
        <w:t>name</w:t>
      </w:r>
      <w:r>
        <w:rPr>
          <w:rFonts w:eastAsia="SimSun"/>
          <w:kern w:val="2"/>
          <w:szCs w:val="28"/>
          <w:lang w:eastAsia="zh-CN" w:bidi="ar"/>
        </w:rPr>
        <w:t xml:space="preserve">, обозначающее название </w:t>
      </w:r>
      <w:proofErr w:type="spellStart"/>
      <w:r>
        <w:rPr>
          <w:rFonts w:eastAsia="SimSun"/>
          <w:kern w:val="2"/>
          <w:szCs w:val="28"/>
          <w:lang w:eastAsia="zh-CN" w:bidi="ar"/>
        </w:rPr>
        <w:t>произврдителя</w:t>
      </w:r>
      <w:proofErr w:type="spellEnd"/>
      <w:r>
        <w:rPr>
          <w:rFonts w:eastAsia="SimSun"/>
          <w:kern w:val="2"/>
          <w:szCs w:val="28"/>
          <w:lang w:eastAsia="zh-CN" w:bidi="ar"/>
        </w:rPr>
        <w:t xml:space="preserve">, не может быть больше 100 символов, поле </w:t>
      </w:r>
      <w:r>
        <w:rPr>
          <w:rFonts w:eastAsia="SimSun"/>
          <w:kern w:val="2"/>
          <w:szCs w:val="28"/>
          <w:lang w:val="en-US" w:eastAsia="zh-CN" w:bidi="ar"/>
        </w:rPr>
        <w:t>inn</w:t>
      </w:r>
      <w:r>
        <w:rPr>
          <w:rFonts w:eastAsia="SimSun"/>
          <w:kern w:val="2"/>
          <w:szCs w:val="28"/>
          <w:lang w:eastAsia="zh-CN" w:bidi="ar"/>
        </w:rPr>
        <w:t xml:space="preserve">, обозначающее </w:t>
      </w:r>
      <w:r>
        <w:rPr>
          <w:rFonts w:eastAsia="SimSun"/>
          <w:kern w:val="2"/>
          <w:szCs w:val="28"/>
          <w:lang w:eastAsia="zh-CN" w:bidi="ar"/>
        </w:rPr>
        <w:lastRenderedPageBreak/>
        <w:t xml:space="preserve">ИНН, не может быть больше 10 </w:t>
      </w:r>
      <w:proofErr w:type="spellStart"/>
      <w:r>
        <w:rPr>
          <w:rFonts w:eastAsia="SimSun"/>
          <w:kern w:val="2"/>
          <w:szCs w:val="28"/>
          <w:lang w:eastAsia="zh-CN" w:bidi="ar"/>
        </w:rPr>
        <w:t>симовлов</w:t>
      </w:r>
      <w:proofErr w:type="spellEnd"/>
      <w:r>
        <w:rPr>
          <w:rFonts w:eastAsia="SimSun"/>
          <w:kern w:val="2"/>
          <w:szCs w:val="28"/>
          <w:lang w:eastAsia="zh-CN" w:bidi="ar"/>
        </w:rPr>
        <w:t xml:space="preserve">, поля </w:t>
      </w:r>
      <w:r>
        <w:rPr>
          <w:rFonts w:eastAsia="SimSun"/>
          <w:kern w:val="2"/>
          <w:szCs w:val="28"/>
          <w:lang w:val="en-US" w:eastAsia="zh-CN" w:bidi="ar"/>
        </w:rPr>
        <w:t>surname</w:t>
      </w:r>
      <w:r>
        <w:rPr>
          <w:rFonts w:eastAsia="SimSun"/>
          <w:kern w:val="2"/>
          <w:szCs w:val="28"/>
          <w:lang w:eastAsia="zh-CN" w:bidi="ar"/>
        </w:rPr>
        <w:t xml:space="preserve">, </w:t>
      </w:r>
      <w:proofErr w:type="spellStart"/>
      <w:r>
        <w:rPr>
          <w:rFonts w:eastAsia="SimSun"/>
          <w:kern w:val="2"/>
          <w:szCs w:val="28"/>
          <w:lang w:val="en-US" w:eastAsia="zh-CN" w:bidi="ar"/>
        </w:rPr>
        <w:t>firstname</w:t>
      </w:r>
      <w:proofErr w:type="spellEnd"/>
      <w:r>
        <w:rPr>
          <w:rFonts w:eastAsia="SimSun"/>
          <w:kern w:val="2"/>
          <w:szCs w:val="28"/>
          <w:lang w:eastAsia="zh-CN" w:bidi="ar"/>
        </w:rPr>
        <w:t xml:space="preserve">, </w:t>
      </w:r>
      <w:r>
        <w:rPr>
          <w:rFonts w:eastAsia="SimSun"/>
          <w:kern w:val="2"/>
          <w:szCs w:val="28"/>
          <w:lang w:val="en-US" w:eastAsia="zh-CN" w:bidi="ar"/>
        </w:rPr>
        <w:t>patronymic</w:t>
      </w:r>
      <w:r>
        <w:rPr>
          <w:rFonts w:eastAsia="SimSun"/>
          <w:kern w:val="2"/>
          <w:szCs w:val="28"/>
          <w:lang w:eastAsia="zh-CN" w:bidi="ar"/>
        </w:rPr>
        <w:t xml:space="preserve">, обозначающие фамилию, имя и </w:t>
      </w:r>
      <w:proofErr w:type="spellStart"/>
      <w:r>
        <w:rPr>
          <w:rFonts w:eastAsia="SimSun"/>
          <w:kern w:val="2"/>
          <w:szCs w:val="28"/>
          <w:lang w:eastAsia="zh-CN" w:bidi="ar"/>
        </w:rPr>
        <w:t>отчестов</w:t>
      </w:r>
      <w:proofErr w:type="spellEnd"/>
      <w:r>
        <w:rPr>
          <w:rFonts w:eastAsia="SimSun"/>
          <w:kern w:val="2"/>
          <w:szCs w:val="28"/>
          <w:lang w:eastAsia="zh-CN" w:bidi="ar"/>
        </w:rPr>
        <w:t xml:space="preserve"> </w:t>
      </w:r>
      <w:proofErr w:type="spellStart"/>
      <w:r>
        <w:rPr>
          <w:rFonts w:eastAsia="SimSun"/>
          <w:kern w:val="2"/>
          <w:szCs w:val="28"/>
          <w:lang w:eastAsia="zh-CN" w:bidi="ar"/>
        </w:rPr>
        <w:t>соответсвенно</w:t>
      </w:r>
      <w:proofErr w:type="spellEnd"/>
      <w:r>
        <w:rPr>
          <w:rFonts w:eastAsia="SimSun"/>
          <w:kern w:val="2"/>
          <w:szCs w:val="28"/>
          <w:lang w:eastAsia="zh-CN" w:bidi="ar"/>
        </w:rPr>
        <w:t xml:space="preserve">, не </w:t>
      </w:r>
      <w:proofErr w:type="spellStart"/>
      <w:r>
        <w:rPr>
          <w:rFonts w:eastAsia="SimSun"/>
          <w:kern w:val="2"/>
          <w:szCs w:val="28"/>
          <w:lang w:eastAsia="zh-CN" w:bidi="ar"/>
        </w:rPr>
        <w:t>можгут</w:t>
      </w:r>
      <w:proofErr w:type="spellEnd"/>
      <w:r>
        <w:rPr>
          <w:rFonts w:eastAsia="SimSun"/>
          <w:kern w:val="2"/>
          <w:szCs w:val="28"/>
          <w:lang w:eastAsia="zh-CN" w:bidi="ar"/>
        </w:rPr>
        <w:t xml:space="preserve"> быть больше 50 символов. </w:t>
      </w:r>
      <w:r>
        <w:rPr>
          <w:rFonts w:eastAsia="SimSun"/>
          <w:kern w:val="2"/>
          <w:szCs w:val="28"/>
          <w:lang w:val="en-US" w:eastAsia="zh-CN" w:bidi="ar"/>
        </w:rPr>
        <w:t>П</w:t>
      </w:r>
      <w:r>
        <w:rPr>
          <w:rFonts w:eastAsia="SimSun"/>
          <w:kern w:val="2"/>
          <w:szCs w:val="28"/>
          <w:lang w:eastAsia="zh-CN" w:bidi="ar"/>
        </w:rPr>
        <w:t>о умолчанию ключевое поле увеличивается на 1.</w:t>
      </w:r>
    </w:p>
    <w:p w14:paraId="02601095" w14:textId="77777777" w:rsidR="0068053D" w:rsidRDefault="0068053D">
      <w:pPr>
        <w:spacing w:before="0" w:line="360" w:lineRule="auto"/>
        <w:ind w:firstLine="708"/>
        <w:jc w:val="both"/>
        <w:rPr>
          <w:rFonts w:eastAsia="SimSun"/>
          <w:kern w:val="2"/>
          <w:szCs w:val="28"/>
          <w:lang w:eastAsia="zh-CN" w:bidi="ar"/>
        </w:rPr>
      </w:pPr>
    </w:p>
    <w:p w14:paraId="3A68C6AC" w14:textId="77777777" w:rsidR="0068053D" w:rsidRDefault="000C36D5">
      <w:pPr>
        <w:spacing w:before="0"/>
        <w:jc w:val="center"/>
        <w:rPr>
          <w:szCs w:val="28"/>
        </w:rPr>
      </w:pPr>
      <w:r>
        <w:rPr>
          <w:noProof/>
          <w:szCs w:val="28"/>
        </w:rPr>
        <w:drawing>
          <wp:inline distT="0" distB="0" distL="114300" distR="114300" wp14:anchorId="18BE8C7B" wp14:editId="61200E31">
            <wp:extent cx="5934710" cy="1717040"/>
            <wp:effectExtent l="0" t="0" r="8890" b="10160"/>
            <wp:docPr id="21" name="Picture 21" descr="Снимок экрана 2025-12-11 в 18.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Снимок экрана 2025-12-11 в 18.04.41"/>
                    <pic:cNvPicPr>
                      <a:picLocks noChangeAspect="1"/>
                    </pic:cNvPicPr>
                  </pic:nvPicPr>
                  <pic:blipFill>
                    <a:blip r:embed="rId24"/>
                    <a:stretch>
                      <a:fillRect/>
                    </a:stretch>
                  </pic:blipFill>
                  <pic:spPr>
                    <a:xfrm>
                      <a:off x="0" y="0"/>
                      <a:ext cx="5934710" cy="1717040"/>
                    </a:xfrm>
                    <a:prstGeom prst="rect">
                      <a:avLst/>
                    </a:prstGeom>
                  </pic:spPr>
                </pic:pic>
              </a:graphicData>
            </a:graphic>
          </wp:inline>
        </w:drawing>
      </w:r>
    </w:p>
    <w:p w14:paraId="609A8435" w14:textId="77777777" w:rsidR="0068053D" w:rsidRDefault="000C36D5">
      <w:pPr>
        <w:spacing w:before="0" w:line="360" w:lineRule="auto"/>
        <w:jc w:val="center"/>
        <w:rPr>
          <w:szCs w:val="28"/>
          <w:lang w:val="en-US" w:eastAsia="zh-CN"/>
        </w:rPr>
      </w:pPr>
      <w:r>
        <w:rPr>
          <w:noProof/>
          <w:szCs w:val="28"/>
          <w:lang w:val="en-US" w:eastAsia="zh-CN"/>
        </w:rPr>
        <w:drawing>
          <wp:inline distT="0" distB="0" distL="114300" distR="114300" wp14:anchorId="25CD60E4" wp14:editId="530AE4AB">
            <wp:extent cx="5935980" cy="1036955"/>
            <wp:effectExtent l="0" t="0" r="7620" b="4445"/>
            <wp:docPr id="23" name="Picture 23" descr="Снимок экрана 2025-12-11 в 18.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Снимок экрана 2025-12-11 в 18.05.35"/>
                    <pic:cNvPicPr>
                      <a:picLocks noChangeAspect="1"/>
                    </pic:cNvPicPr>
                  </pic:nvPicPr>
                  <pic:blipFill>
                    <a:blip r:embed="rId25"/>
                    <a:stretch>
                      <a:fillRect/>
                    </a:stretch>
                  </pic:blipFill>
                  <pic:spPr>
                    <a:xfrm>
                      <a:off x="0" y="0"/>
                      <a:ext cx="5935980" cy="1036955"/>
                    </a:xfrm>
                    <a:prstGeom prst="rect">
                      <a:avLst/>
                    </a:prstGeom>
                  </pic:spPr>
                </pic:pic>
              </a:graphicData>
            </a:graphic>
          </wp:inline>
        </w:drawing>
      </w:r>
    </w:p>
    <w:p w14:paraId="22CEE04A" w14:textId="77777777" w:rsidR="0068053D" w:rsidRDefault="000C36D5">
      <w:pPr>
        <w:shd w:val="clear" w:color="auto" w:fill="FFFFFF"/>
        <w:tabs>
          <w:tab w:val="left" w:pos="142"/>
        </w:tabs>
        <w:spacing w:before="0" w:after="160" w:line="360" w:lineRule="auto"/>
        <w:jc w:val="center"/>
        <w:rPr>
          <w:szCs w:val="28"/>
        </w:rPr>
      </w:pPr>
      <w:r>
        <w:rPr>
          <w:szCs w:val="28"/>
        </w:rPr>
        <w:t>Рисунок 9 – Таблица Товар, тестовые данные таблицы</w:t>
      </w:r>
    </w:p>
    <w:p w14:paraId="757F3419" w14:textId="77777777" w:rsidR="0068053D" w:rsidRDefault="000C36D5">
      <w:pPr>
        <w:spacing w:before="0" w:line="360" w:lineRule="auto"/>
        <w:ind w:firstLine="708"/>
        <w:jc w:val="both"/>
        <w:rPr>
          <w:rFonts w:eastAsia="SimSun"/>
          <w:kern w:val="2"/>
          <w:szCs w:val="28"/>
          <w:lang w:eastAsia="zh-CN" w:bidi="ar"/>
        </w:rPr>
      </w:pPr>
      <w:r>
        <w:rPr>
          <w:szCs w:val="28"/>
        </w:rPr>
        <w:t xml:space="preserve">Таблица </w:t>
      </w:r>
      <w:r>
        <w:rPr>
          <w:szCs w:val="28"/>
          <w:lang w:val="en-US"/>
        </w:rPr>
        <w:t>product</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поле </w:t>
      </w:r>
      <w:r>
        <w:rPr>
          <w:rFonts w:eastAsia="SimSun"/>
          <w:kern w:val="2"/>
          <w:szCs w:val="28"/>
          <w:lang w:val="en-US" w:eastAsia="zh-CN" w:bidi="ar"/>
        </w:rPr>
        <w:t>name</w:t>
      </w:r>
      <w:r>
        <w:rPr>
          <w:rFonts w:eastAsia="SimSun"/>
          <w:kern w:val="2"/>
          <w:szCs w:val="28"/>
          <w:lang w:eastAsia="zh-CN" w:bidi="ar"/>
        </w:rPr>
        <w:t xml:space="preserve">, обозначающее название товара, не может быть больше 100 символов. По умолчанию ключевое поле увеличивается на 1, поле </w:t>
      </w:r>
      <w:r>
        <w:rPr>
          <w:rFonts w:eastAsia="SimSun"/>
          <w:kern w:val="2"/>
          <w:szCs w:val="28"/>
          <w:lang w:val="en-US" w:eastAsia="zh-CN" w:bidi="ar"/>
        </w:rPr>
        <w:t>image</w:t>
      </w:r>
      <w:r>
        <w:rPr>
          <w:rFonts w:eastAsia="SimSun"/>
          <w:kern w:val="2"/>
          <w:szCs w:val="28"/>
          <w:lang w:eastAsia="zh-CN" w:bidi="ar"/>
        </w:rPr>
        <w:t>_</w:t>
      </w:r>
      <w:proofErr w:type="spellStart"/>
      <w:r>
        <w:rPr>
          <w:rFonts w:eastAsia="SimSun"/>
          <w:kern w:val="2"/>
          <w:szCs w:val="28"/>
          <w:lang w:val="en-US" w:eastAsia="zh-CN" w:bidi="ar"/>
        </w:rPr>
        <w:t>url</w:t>
      </w:r>
      <w:proofErr w:type="spellEnd"/>
      <w:r>
        <w:rPr>
          <w:rFonts w:eastAsia="SimSun"/>
          <w:kern w:val="2"/>
          <w:szCs w:val="28"/>
          <w:lang w:eastAsia="zh-CN" w:bidi="ar"/>
        </w:rPr>
        <w:t>, обозначающее ссылку на изображение, присваивается значение “</w:t>
      </w:r>
      <w:r>
        <w:rPr>
          <w:rFonts w:eastAsia="SimSun"/>
          <w:kern w:val="2"/>
          <w:szCs w:val="28"/>
          <w:lang w:eastAsia="zh-CN"/>
        </w:rPr>
        <w:t>/</w:t>
      </w:r>
      <w:proofErr w:type="spellStart"/>
      <w:r>
        <w:rPr>
          <w:rFonts w:eastAsia="SimSun"/>
          <w:kern w:val="2"/>
          <w:szCs w:val="28"/>
          <w:lang w:eastAsia="zh-CN"/>
        </w:rPr>
        <w:t>static</w:t>
      </w:r>
      <w:proofErr w:type="spellEnd"/>
      <w:r>
        <w:rPr>
          <w:rFonts w:eastAsia="SimSun"/>
          <w:kern w:val="2"/>
          <w:szCs w:val="28"/>
          <w:lang w:eastAsia="zh-CN"/>
        </w:rPr>
        <w:t>/</w:t>
      </w:r>
      <w:proofErr w:type="spellStart"/>
      <w:r>
        <w:rPr>
          <w:rFonts w:eastAsia="SimSun"/>
          <w:kern w:val="2"/>
          <w:szCs w:val="28"/>
          <w:lang w:eastAsia="zh-CN"/>
        </w:rPr>
        <w:t>products</w:t>
      </w:r>
      <w:proofErr w:type="spellEnd"/>
      <w:r>
        <w:rPr>
          <w:rFonts w:eastAsia="SimSun"/>
          <w:kern w:val="2"/>
          <w:szCs w:val="28"/>
          <w:lang w:eastAsia="zh-CN"/>
        </w:rPr>
        <w:t>/placeholder.png”</w:t>
      </w:r>
      <w:r>
        <w:rPr>
          <w:rFonts w:eastAsia="SimSun"/>
          <w:kern w:val="2"/>
          <w:szCs w:val="28"/>
          <w:lang w:eastAsia="zh-CN" w:bidi="ar"/>
        </w:rPr>
        <w:t>, ссылка на заполнитель.</w:t>
      </w:r>
    </w:p>
    <w:p w14:paraId="2BFE8C48" w14:textId="77777777" w:rsidR="0068053D" w:rsidRDefault="0068053D">
      <w:pPr>
        <w:spacing w:before="0" w:line="360" w:lineRule="auto"/>
        <w:jc w:val="both"/>
        <w:rPr>
          <w:rFonts w:eastAsia="SimSun"/>
          <w:kern w:val="2"/>
          <w:szCs w:val="28"/>
          <w:lang w:eastAsia="zh-CN" w:bidi="ar"/>
        </w:rPr>
      </w:pPr>
    </w:p>
    <w:p w14:paraId="5F5880E5" w14:textId="77777777" w:rsidR="0068053D" w:rsidRDefault="000C36D5">
      <w:pPr>
        <w:spacing w:before="0" w:line="360" w:lineRule="auto"/>
        <w:jc w:val="center"/>
        <w:rPr>
          <w:color w:val="000000"/>
          <w:spacing w:val="7"/>
          <w:szCs w:val="28"/>
          <w:lang w:val="en-US"/>
        </w:rPr>
      </w:pPr>
      <w:r>
        <w:rPr>
          <w:noProof/>
          <w:szCs w:val="28"/>
          <w:lang w:eastAsia="zh-CN"/>
        </w:rPr>
        <w:drawing>
          <wp:inline distT="0" distB="0" distL="114300" distR="114300" wp14:anchorId="63F345CB" wp14:editId="06C95624">
            <wp:extent cx="5938520" cy="846455"/>
            <wp:effectExtent l="0" t="0" r="5080" b="17145"/>
            <wp:docPr id="24" name="Picture 24" descr="Снимок экрана 2025-12-11 в 18.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Снимок экрана 2025-12-11 в 18.13.26"/>
                    <pic:cNvPicPr>
                      <a:picLocks noChangeAspect="1"/>
                    </pic:cNvPicPr>
                  </pic:nvPicPr>
                  <pic:blipFill>
                    <a:blip r:embed="rId26"/>
                    <a:stretch>
                      <a:fillRect/>
                    </a:stretch>
                  </pic:blipFill>
                  <pic:spPr>
                    <a:xfrm>
                      <a:off x="0" y="0"/>
                      <a:ext cx="5938520" cy="846455"/>
                    </a:xfrm>
                    <a:prstGeom prst="rect">
                      <a:avLst/>
                    </a:prstGeom>
                  </pic:spPr>
                </pic:pic>
              </a:graphicData>
            </a:graphic>
          </wp:inline>
        </w:drawing>
      </w:r>
      <w:r>
        <w:rPr>
          <w:noProof/>
          <w:color w:val="000000"/>
          <w:spacing w:val="7"/>
          <w:szCs w:val="28"/>
          <w:lang w:val="en-US"/>
        </w:rPr>
        <w:drawing>
          <wp:inline distT="0" distB="0" distL="114300" distR="114300" wp14:anchorId="74FA4AF0" wp14:editId="4119CB4E">
            <wp:extent cx="2309495" cy="1123315"/>
            <wp:effectExtent l="0" t="0" r="1905" b="19685"/>
            <wp:docPr id="25" name="Picture 25" descr="Снимок экрана 2025-12-11 в 18.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Снимок экрана 2025-12-11 в 18.13.47"/>
                    <pic:cNvPicPr>
                      <a:picLocks noChangeAspect="1"/>
                    </pic:cNvPicPr>
                  </pic:nvPicPr>
                  <pic:blipFill>
                    <a:blip r:embed="rId27"/>
                    <a:stretch>
                      <a:fillRect/>
                    </a:stretch>
                  </pic:blipFill>
                  <pic:spPr>
                    <a:xfrm>
                      <a:off x="0" y="0"/>
                      <a:ext cx="2309495" cy="1123315"/>
                    </a:xfrm>
                    <a:prstGeom prst="rect">
                      <a:avLst/>
                    </a:prstGeom>
                  </pic:spPr>
                </pic:pic>
              </a:graphicData>
            </a:graphic>
          </wp:inline>
        </w:drawing>
      </w:r>
    </w:p>
    <w:p w14:paraId="6155A9C1" w14:textId="77777777" w:rsidR="0068053D" w:rsidRDefault="000C36D5">
      <w:pPr>
        <w:shd w:val="clear" w:color="auto" w:fill="FFFFFF"/>
        <w:tabs>
          <w:tab w:val="left" w:pos="142"/>
        </w:tabs>
        <w:spacing w:before="0" w:after="160" w:line="360" w:lineRule="auto"/>
        <w:jc w:val="center"/>
        <w:rPr>
          <w:szCs w:val="28"/>
        </w:rPr>
      </w:pPr>
      <w:r>
        <w:rPr>
          <w:szCs w:val="28"/>
        </w:rPr>
        <w:t>Рисунок 10 – Таблица Категория товара, тестовые данные таблицы</w:t>
      </w:r>
    </w:p>
    <w:p w14:paraId="2E5E45C7" w14:textId="77777777" w:rsidR="0068053D" w:rsidRDefault="000C36D5">
      <w:pPr>
        <w:spacing w:before="0" w:line="360" w:lineRule="auto"/>
        <w:ind w:firstLine="708"/>
        <w:jc w:val="both"/>
        <w:rPr>
          <w:rFonts w:eastAsia="SimSun"/>
          <w:kern w:val="2"/>
          <w:szCs w:val="28"/>
          <w:lang w:eastAsia="zh-CN" w:bidi="ar"/>
        </w:rPr>
      </w:pPr>
      <w:r>
        <w:rPr>
          <w:szCs w:val="28"/>
        </w:rPr>
        <w:lastRenderedPageBreak/>
        <w:t>Таблица</w:t>
      </w:r>
      <w:r>
        <w:rPr>
          <w:szCs w:val="28"/>
          <w:lang w:val="en-US"/>
        </w:rPr>
        <w:t xml:space="preserve"> </w:t>
      </w:r>
      <w:proofErr w:type="spellStart"/>
      <w:r>
        <w:rPr>
          <w:szCs w:val="28"/>
          <w:lang w:val="en-US"/>
        </w:rPr>
        <w:t>product_category</w:t>
      </w:r>
      <w:proofErr w:type="spellEnd"/>
      <w:r>
        <w:rPr>
          <w:szCs w:val="28"/>
          <w:lang w:val="en-US"/>
        </w:rPr>
        <w:t xml:space="preserve">: </w:t>
      </w:r>
      <w:r>
        <w:rPr>
          <w:szCs w:val="28"/>
        </w:rPr>
        <w:t>первичный</w:t>
      </w:r>
      <w:r>
        <w:rPr>
          <w:szCs w:val="28"/>
          <w:lang w:val="en-US"/>
        </w:rPr>
        <w:t xml:space="preserve"> </w:t>
      </w:r>
      <w:r>
        <w:rPr>
          <w:szCs w:val="28"/>
        </w:rPr>
        <w:t>ключ</w:t>
      </w:r>
      <w:r>
        <w:rPr>
          <w:szCs w:val="28"/>
          <w:lang w:val="en-US"/>
        </w:rPr>
        <w:t xml:space="preserve"> </w:t>
      </w:r>
      <w:r>
        <w:rPr>
          <w:rFonts w:eastAsia="SimSun"/>
          <w:kern w:val="2"/>
          <w:szCs w:val="28"/>
          <w:lang w:val="en-US" w:eastAsia="zh-CN" w:bidi="ar"/>
        </w:rPr>
        <w:t xml:space="preserve">– id. </w:t>
      </w:r>
      <w:r>
        <w:rPr>
          <w:rFonts w:eastAsia="SimSun"/>
          <w:kern w:val="2"/>
          <w:szCs w:val="28"/>
          <w:lang w:eastAsia="zh-CN" w:bidi="ar"/>
        </w:rPr>
        <w:t xml:space="preserve">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поле </w:t>
      </w:r>
      <w:r>
        <w:rPr>
          <w:rFonts w:eastAsia="SimSun"/>
          <w:kern w:val="2"/>
          <w:szCs w:val="28"/>
          <w:lang w:val="en-US" w:eastAsia="zh-CN" w:bidi="ar"/>
        </w:rPr>
        <w:t>name</w:t>
      </w:r>
      <w:r>
        <w:rPr>
          <w:rFonts w:eastAsia="SimSun"/>
          <w:kern w:val="2"/>
          <w:szCs w:val="28"/>
          <w:lang w:eastAsia="zh-CN" w:bidi="ar"/>
        </w:rPr>
        <w:t xml:space="preserve">, обозначающее название товара, не может быть больше 50 символов. </w:t>
      </w:r>
      <w:r>
        <w:rPr>
          <w:rFonts w:eastAsia="SimSun"/>
          <w:kern w:val="2"/>
          <w:szCs w:val="28"/>
          <w:lang w:val="en-US" w:eastAsia="zh-CN" w:bidi="ar"/>
        </w:rPr>
        <w:t>П</w:t>
      </w:r>
      <w:r>
        <w:rPr>
          <w:rFonts w:eastAsia="SimSun"/>
          <w:kern w:val="2"/>
          <w:szCs w:val="28"/>
          <w:lang w:eastAsia="zh-CN" w:bidi="ar"/>
        </w:rPr>
        <w:t>о умолчанию ключевое поле увеличивается на 1.</w:t>
      </w:r>
    </w:p>
    <w:p w14:paraId="71A7B603" w14:textId="77777777" w:rsidR="0068053D" w:rsidRDefault="0068053D">
      <w:pPr>
        <w:spacing w:before="0" w:line="360" w:lineRule="auto"/>
        <w:ind w:firstLine="708"/>
        <w:jc w:val="both"/>
        <w:rPr>
          <w:rFonts w:eastAsia="SimSun"/>
          <w:kern w:val="2"/>
          <w:szCs w:val="28"/>
          <w:lang w:eastAsia="zh-CN" w:bidi="ar"/>
        </w:rPr>
      </w:pPr>
    </w:p>
    <w:p w14:paraId="49FE7F4F" w14:textId="77777777" w:rsidR="0068053D" w:rsidRDefault="000C36D5">
      <w:pPr>
        <w:spacing w:before="0"/>
        <w:jc w:val="both"/>
        <w:rPr>
          <w:rFonts w:eastAsia="SimSun"/>
          <w:kern w:val="2"/>
          <w:szCs w:val="28"/>
          <w:lang w:val="en-US" w:eastAsia="zh-CN" w:bidi="ar"/>
        </w:rPr>
      </w:pPr>
      <w:r>
        <w:rPr>
          <w:rFonts w:eastAsia="SimSun"/>
          <w:noProof/>
          <w:kern w:val="2"/>
          <w:szCs w:val="28"/>
          <w:lang w:val="en-US" w:eastAsia="zh-CN" w:bidi="ar"/>
        </w:rPr>
        <w:drawing>
          <wp:inline distT="0" distB="0" distL="114300" distR="114300" wp14:anchorId="15993B64" wp14:editId="32882CD1">
            <wp:extent cx="5934710" cy="1431925"/>
            <wp:effectExtent l="0" t="0" r="8890" b="15875"/>
            <wp:docPr id="26" name="Picture 26" descr="Снимок экрана 2025-12-11 в 18.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Снимок экрана 2025-12-11 в 18.15.01"/>
                    <pic:cNvPicPr>
                      <a:picLocks noChangeAspect="1"/>
                    </pic:cNvPicPr>
                  </pic:nvPicPr>
                  <pic:blipFill>
                    <a:blip r:embed="rId28"/>
                    <a:stretch>
                      <a:fillRect/>
                    </a:stretch>
                  </pic:blipFill>
                  <pic:spPr>
                    <a:xfrm>
                      <a:off x="0" y="0"/>
                      <a:ext cx="5934710" cy="1431925"/>
                    </a:xfrm>
                    <a:prstGeom prst="rect">
                      <a:avLst/>
                    </a:prstGeom>
                  </pic:spPr>
                </pic:pic>
              </a:graphicData>
            </a:graphic>
          </wp:inline>
        </w:drawing>
      </w:r>
    </w:p>
    <w:p w14:paraId="4366DB08" w14:textId="77777777" w:rsidR="0068053D" w:rsidRDefault="000C36D5">
      <w:pPr>
        <w:spacing w:before="0" w:line="360" w:lineRule="auto"/>
        <w:jc w:val="both"/>
        <w:rPr>
          <w:rFonts w:eastAsia="SimSun"/>
          <w:kern w:val="2"/>
          <w:szCs w:val="28"/>
          <w:lang w:val="en-US" w:eastAsia="zh-CN" w:bidi="ar"/>
        </w:rPr>
      </w:pPr>
      <w:r>
        <w:rPr>
          <w:rFonts w:eastAsia="SimSun"/>
          <w:noProof/>
          <w:kern w:val="2"/>
          <w:szCs w:val="28"/>
          <w:lang w:val="en-US" w:eastAsia="zh-CN" w:bidi="ar"/>
        </w:rPr>
        <w:drawing>
          <wp:inline distT="0" distB="0" distL="114300" distR="114300" wp14:anchorId="2D2C1E53" wp14:editId="10942C2C">
            <wp:extent cx="5936615" cy="791845"/>
            <wp:effectExtent l="0" t="0" r="6985" b="20955"/>
            <wp:docPr id="27" name="Picture 27" descr="Снимок экрана 2025-12-11 в 18.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Снимок экрана 2025-12-11 в 18.15.28"/>
                    <pic:cNvPicPr>
                      <a:picLocks noChangeAspect="1"/>
                    </pic:cNvPicPr>
                  </pic:nvPicPr>
                  <pic:blipFill>
                    <a:blip r:embed="rId29"/>
                    <a:stretch>
                      <a:fillRect/>
                    </a:stretch>
                  </pic:blipFill>
                  <pic:spPr>
                    <a:xfrm>
                      <a:off x="0" y="0"/>
                      <a:ext cx="5936615" cy="791845"/>
                    </a:xfrm>
                    <a:prstGeom prst="rect">
                      <a:avLst/>
                    </a:prstGeom>
                  </pic:spPr>
                </pic:pic>
              </a:graphicData>
            </a:graphic>
          </wp:inline>
        </w:drawing>
      </w:r>
    </w:p>
    <w:p w14:paraId="5BED99DF" w14:textId="77777777" w:rsidR="0068053D" w:rsidRDefault="000C36D5">
      <w:pPr>
        <w:shd w:val="clear" w:color="auto" w:fill="FFFFFF"/>
        <w:tabs>
          <w:tab w:val="left" w:pos="142"/>
        </w:tabs>
        <w:spacing w:before="0" w:after="160" w:line="360" w:lineRule="auto"/>
        <w:jc w:val="center"/>
        <w:rPr>
          <w:szCs w:val="28"/>
        </w:rPr>
      </w:pPr>
      <w:r>
        <w:rPr>
          <w:szCs w:val="28"/>
        </w:rPr>
        <w:t>Рисунок 10 – Таблица Роль, тестовые данные таблицы</w:t>
      </w:r>
    </w:p>
    <w:p w14:paraId="4534E34B" w14:textId="77777777" w:rsidR="0068053D" w:rsidRDefault="000C36D5">
      <w:pPr>
        <w:spacing w:before="0" w:line="360" w:lineRule="auto"/>
        <w:ind w:firstLine="708"/>
        <w:jc w:val="both"/>
        <w:rPr>
          <w:rFonts w:eastAsia="SimSun"/>
          <w:kern w:val="2"/>
          <w:szCs w:val="28"/>
          <w:lang w:eastAsia="zh-CN" w:bidi="ar"/>
        </w:rPr>
      </w:pPr>
      <w:r>
        <w:rPr>
          <w:szCs w:val="28"/>
        </w:rPr>
        <w:t xml:space="preserve">Таблица </w:t>
      </w:r>
      <w:r>
        <w:rPr>
          <w:szCs w:val="28"/>
          <w:lang w:val="en-US"/>
        </w:rPr>
        <w:t>role</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поля </w:t>
      </w:r>
      <w:r>
        <w:rPr>
          <w:rFonts w:eastAsia="SimSun"/>
          <w:kern w:val="2"/>
          <w:szCs w:val="28"/>
          <w:lang w:val="en-US" w:eastAsia="zh-CN" w:bidi="ar"/>
        </w:rPr>
        <w:t>name</w:t>
      </w:r>
      <w:r>
        <w:rPr>
          <w:rFonts w:eastAsia="SimSun"/>
          <w:kern w:val="2"/>
          <w:szCs w:val="28"/>
          <w:lang w:eastAsia="zh-CN" w:bidi="ar"/>
        </w:rPr>
        <w:t xml:space="preserve"> и </w:t>
      </w:r>
      <w:r>
        <w:rPr>
          <w:rFonts w:eastAsia="SimSun"/>
          <w:kern w:val="2"/>
          <w:szCs w:val="28"/>
          <w:lang w:val="en-US" w:eastAsia="zh-CN" w:bidi="ar"/>
        </w:rPr>
        <w:t>role</w:t>
      </w:r>
      <w:r>
        <w:rPr>
          <w:rFonts w:eastAsia="SimSun"/>
          <w:kern w:val="2"/>
          <w:szCs w:val="28"/>
          <w:lang w:eastAsia="zh-CN" w:bidi="ar"/>
        </w:rPr>
        <w:t xml:space="preserve">, обозначающие название роли и роль соответственно, не могут быть больше 50 символов. </w:t>
      </w:r>
      <w:r>
        <w:rPr>
          <w:rFonts w:eastAsia="SimSun"/>
          <w:kern w:val="2"/>
          <w:szCs w:val="28"/>
          <w:lang w:val="en-US" w:eastAsia="zh-CN" w:bidi="ar"/>
        </w:rPr>
        <w:t>П</w:t>
      </w:r>
      <w:r>
        <w:rPr>
          <w:rFonts w:eastAsia="SimSun"/>
          <w:kern w:val="2"/>
          <w:szCs w:val="28"/>
          <w:lang w:eastAsia="zh-CN" w:bidi="ar"/>
        </w:rPr>
        <w:t>о умолчанию ключевое поле увеличивается на 1.</w:t>
      </w:r>
    </w:p>
    <w:p w14:paraId="19008193" w14:textId="77777777" w:rsidR="0068053D" w:rsidRDefault="0068053D">
      <w:pPr>
        <w:spacing w:before="0" w:line="360" w:lineRule="auto"/>
        <w:ind w:firstLine="708"/>
        <w:jc w:val="both"/>
        <w:rPr>
          <w:rFonts w:eastAsia="SimSun"/>
          <w:kern w:val="2"/>
          <w:szCs w:val="28"/>
          <w:lang w:eastAsia="zh-CN" w:bidi="ar"/>
        </w:rPr>
      </w:pPr>
    </w:p>
    <w:p w14:paraId="4377A943" w14:textId="77777777" w:rsidR="0068053D" w:rsidRDefault="000C36D5">
      <w:pPr>
        <w:spacing w:before="0"/>
        <w:jc w:val="both"/>
        <w:rPr>
          <w:rFonts w:eastAsia="SimSun"/>
          <w:kern w:val="2"/>
          <w:szCs w:val="28"/>
          <w:lang w:val="en-US" w:eastAsia="zh-CN" w:bidi="ar"/>
        </w:rPr>
      </w:pPr>
      <w:r>
        <w:rPr>
          <w:rFonts w:eastAsia="SimSun"/>
          <w:noProof/>
          <w:kern w:val="2"/>
          <w:szCs w:val="28"/>
          <w:lang w:val="en-US" w:eastAsia="zh-CN" w:bidi="ar"/>
        </w:rPr>
        <w:drawing>
          <wp:inline distT="0" distB="0" distL="114300" distR="114300" wp14:anchorId="1F6F5B8B" wp14:editId="0E17A8E2">
            <wp:extent cx="5940425" cy="1741170"/>
            <wp:effectExtent l="0" t="0" r="3175" b="11430"/>
            <wp:docPr id="29" name="Picture 29" descr="Снимок экрана 2025-12-11 в 18.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Снимок экрана 2025-12-11 в 18.18.58"/>
                    <pic:cNvPicPr>
                      <a:picLocks noChangeAspect="1"/>
                    </pic:cNvPicPr>
                  </pic:nvPicPr>
                  <pic:blipFill>
                    <a:blip r:embed="rId30"/>
                    <a:stretch>
                      <a:fillRect/>
                    </a:stretch>
                  </pic:blipFill>
                  <pic:spPr>
                    <a:xfrm>
                      <a:off x="0" y="0"/>
                      <a:ext cx="5940425" cy="1741170"/>
                    </a:xfrm>
                    <a:prstGeom prst="rect">
                      <a:avLst/>
                    </a:prstGeom>
                  </pic:spPr>
                </pic:pic>
              </a:graphicData>
            </a:graphic>
          </wp:inline>
        </w:drawing>
      </w:r>
    </w:p>
    <w:p w14:paraId="60A54668" w14:textId="77777777" w:rsidR="0068053D" w:rsidRDefault="000C36D5">
      <w:pPr>
        <w:spacing w:before="0" w:line="360" w:lineRule="auto"/>
        <w:jc w:val="center"/>
        <w:rPr>
          <w:color w:val="000000"/>
          <w:spacing w:val="7"/>
          <w:szCs w:val="28"/>
          <w:lang w:val="en-US" w:eastAsia="zh-CN"/>
        </w:rPr>
      </w:pPr>
      <w:r>
        <w:rPr>
          <w:noProof/>
          <w:color w:val="000000"/>
          <w:spacing w:val="7"/>
          <w:szCs w:val="28"/>
          <w:lang w:val="en-US" w:eastAsia="zh-CN"/>
        </w:rPr>
        <w:drawing>
          <wp:inline distT="0" distB="0" distL="114300" distR="114300" wp14:anchorId="3CB6A138" wp14:editId="4553C73F">
            <wp:extent cx="5937885" cy="1109345"/>
            <wp:effectExtent l="0" t="0" r="5715" b="8255"/>
            <wp:docPr id="28" name="Picture 28" descr="Снимок экрана 2025-12-11 в 18.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Снимок экрана 2025-12-11 в 18.18.39"/>
                    <pic:cNvPicPr>
                      <a:picLocks noChangeAspect="1"/>
                    </pic:cNvPicPr>
                  </pic:nvPicPr>
                  <pic:blipFill>
                    <a:blip r:embed="rId31"/>
                    <a:stretch>
                      <a:fillRect/>
                    </a:stretch>
                  </pic:blipFill>
                  <pic:spPr>
                    <a:xfrm>
                      <a:off x="0" y="0"/>
                      <a:ext cx="5937885" cy="1109345"/>
                    </a:xfrm>
                    <a:prstGeom prst="rect">
                      <a:avLst/>
                    </a:prstGeom>
                  </pic:spPr>
                </pic:pic>
              </a:graphicData>
            </a:graphic>
          </wp:inline>
        </w:drawing>
      </w:r>
    </w:p>
    <w:p w14:paraId="3F8AE02B" w14:textId="77777777" w:rsidR="0068053D" w:rsidRDefault="000C36D5">
      <w:pPr>
        <w:shd w:val="clear" w:color="auto" w:fill="FFFFFF"/>
        <w:tabs>
          <w:tab w:val="left" w:pos="142"/>
        </w:tabs>
        <w:spacing w:before="0" w:after="160" w:line="360" w:lineRule="auto"/>
        <w:jc w:val="center"/>
        <w:rPr>
          <w:szCs w:val="28"/>
        </w:rPr>
      </w:pPr>
      <w:r>
        <w:rPr>
          <w:szCs w:val="28"/>
        </w:rPr>
        <w:t>Рисунок 11 – Таблица Системная роль, тестовые данные таблицы</w:t>
      </w:r>
    </w:p>
    <w:p w14:paraId="4DC6AA09" w14:textId="77777777" w:rsidR="0068053D" w:rsidRDefault="000C36D5">
      <w:pPr>
        <w:spacing w:before="0" w:line="360" w:lineRule="auto"/>
        <w:ind w:firstLine="700"/>
        <w:jc w:val="both"/>
        <w:rPr>
          <w:color w:val="000000"/>
          <w:spacing w:val="7"/>
          <w:szCs w:val="28"/>
          <w:lang w:eastAsia="zh-CN"/>
        </w:rPr>
      </w:pPr>
      <w:r>
        <w:rPr>
          <w:szCs w:val="28"/>
        </w:rPr>
        <w:lastRenderedPageBreak/>
        <w:t xml:space="preserve">Таблица </w:t>
      </w:r>
      <w:r>
        <w:rPr>
          <w:szCs w:val="28"/>
          <w:lang w:val="en-US"/>
        </w:rPr>
        <w:t>role</w:t>
      </w:r>
      <w:r>
        <w:rPr>
          <w:szCs w:val="28"/>
        </w:rPr>
        <w:t xml:space="preserve">: первичный ключ </w:t>
      </w:r>
      <w:r>
        <w:rPr>
          <w:rFonts w:eastAsia="SimSun"/>
          <w:kern w:val="2"/>
          <w:szCs w:val="28"/>
          <w:lang w:eastAsia="zh-CN" w:bidi="ar"/>
        </w:rPr>
        <w:t xml:space="preserve">– </w:t>
      </w:r>
      <w:r>
        <w:rPr>
          <w:rFonts w:eastAsia="SimSun"/>
          <w:kern w:val="2"/>
          <w:szCs w:val="28"/>
          <w:lang w:val="en-US" w:eastAsia="zh-CN" w:bidi="ar"/>
        </w:rPr>
        <w:t>id</w:t>
      </w:r>
      <w:r>
        <w:rPr>
          <w:rFonts w:eastAsia="SimSun"/>
          <w:kern w:val="2"/>
          <w:szCs w:val="28"/>
          <w:lang w:eastAsia="zh-CN" w:bidi="ar"/>
        </w:rPr>
        <w:t xml:space="preserve">. Все поля </w:t>
      </w:r>
      <w:r>
        <w:rPr>
          <w:rFonts w:eastAsia="SimSun"/>
          <w:kern w:val="2"/>
          <w:szCs w:val="28"/>
          <w:lang w:val="en-US" w:eastAsia="zh-CN" w:bidi="ar"/>
        </w:rPr>
        <w:t>NOT</w:t>
      </w:r>
      <w:r>
        <w:rPr>
          <w:rFonts w:eastAsia="SimSun"/>
          <w:kern w:val="2"/>
          <w:szCs w:val="28"/>
          <w:lang w:eastAsia="zh-CN" w:bidi="ar"/>
        </w:rPr>
        <w:t xml:space="preserve"> </w:t>
      </w:r>
      <w:r>
        <w:rPr>
          <w:rFonts w:eastAsia="SimSun"/>
          <w:kern w:val="2"/>
          <w:szCs w:val="28"/>
          <w:lang w:val="en-US" w:eastAsia="zh-CN" w:bidi="ar"/>
        </w:rPr>
        <w:t>NULL</w:t>
      </w:r>
      <w:r>
        <w:rPr>
          <w:rFonts w:eastAsia="SimSun"/>
          <w:kern w:val="2"/>
          <w:szCs w:val="28"/>
          <w:lang w:eastAsia="zh-CN" w:bidi="ar"/>
        </w:rPr>
        <w:t xml:space="preserve">, поля </w:t>
      </w:r>
      <w:r>
        <w:rPr>
          <w:rFonts w:eastAsia="SimSun"/>
          <w:kern w:val="2"/>
          <w:szCs w:val="28"/>
          <w:lang w:val="en-US" w:eastAsia="zh-CN" w:bidi="ar"/>
        </w:rPr>
        <w:t>login</w:t>
      </w:r>
      <w:r>
        <w:rPr>
          <w:rFonts w:eastAsia="SimSun"/>
          <w:kern w:val="2"/>
          <w:szCs w:val="28"/>
          <w:lang w:eastAsia="zh-CN" w:bidi="ar"/>
        </w:rPr>
        <w:t xml:space="preserve"> и </w:t>
      </w:r>
      <w:r>
        <w:rPr>
          <w:rFonts w:eastAsia="SimSun"/>
          <w:kern w:val="2"/>
          <w:szCs w:val="28"/>
          <w:lang w:val="en-US" w:eastAsia="zh-CN" w:bidi="ar"/>
        </w:rPr>
        <w:t>password</w:t>
      </w:r>
      <w:r>
        <w:rPr>
          <w:rFonts w:eastAsia="SimSun"/>
          <w:kern w:val="2"/>
          <w:szCs w:val="28"/>
          <w:lang w:eastAsia="zh-CN" w:bidi="ar"/>
        </w:rPr>
        <w:t>_</w:t>
      </w:r>
      <w:r>
        <w:rPr>
          <w:rFonts w:eastAsia="SimSun"/>
          <w:kern w:val="2"/>
          <w:szCs w:val="28"/>
          <w:lang w:val="en-US" w:eastAsia="zh-CN" w:bidi="ar"/>
        </w:rPr>
        <w:t>hash</w:t>
      </w:r>
      <w:r>
        <w:rPr>
          <w:rFonts w:eastAsia="SimSun"/>
          <w:kern w:val="2"/>
          <w:szCs w:val="28"/>
          <w:lang w:eastAsia="zh-CN" w:bidi="ar"/>
        </w:rPr>
        <w:t>, обозначающие название логин и хэш пароля соответственно, не могут быть больше 50 и 60 символов соответственно. По умолчанию ключевое поле увеличивается на 1.</w:t>
      </w:r>
    </w:p>
    <w:p w14:paraId="597601FF" w14:textId="77777777" w:rsidR="0068053D" w:rsidRDefault="000C36D5">
      <w:pPr>
        <w:keepNext/>
        <w:suppressAutoHyphens w:val="0"/>
        <w:spacing w:before="480" w:after="480" w:line="360" w:lineRule="auto"/>
        <w:ind w:firstLine="700"/>
        <w:outlineLvl w:val="1"/>
        <w:rPr>
          <w:color w:val="000000"/>
          <w:spacing w:val="7"/>
          <w:szCs w:val="28"/>
        </w:rPr>
      </w:pPr>
      <w:bookmarkStart w:id="15" w:name="_Toc451260024"/>
      <w:r>
        <w:rPr>
          <w:szCs w:val="28"/>
        </w:rPr>
        <w:t>3.2 Запросы, представления</w:t>
      </w:r>
      <w:bookmarkEnd w:id="15"/>
    </w:p>
    <w:p w14:paraId="1F376E9A" w14:textId="77777777" w:rsidR="0068053D" w:rsidRDefault="000C36D5">
      <w:pPr>
        <w:spacing w:before="0" w:line="360" w:lineRule="auto"/>
        <w:ind w:firstLine="700"/>
        <w:jc w:val="both"/>
        <w:rPr>
          <w:color w:val="000000"/>
          <w:spacing w:val="7"/>
          <w:szCs w:val="28"/>
        </w:rPr>
      </w:pPr>
      <w:r>
        <w:rPr>
          <w:rFonts w:ascii="Times New Roman Regular" w:hAnsi="Times New Roman Regular" w:cs="Times New Roman Regular"/>
          <w:color w:val="000000"/>
          <w:spacing w:val="7"/>
          <w:szCs w:val="28"/>
        </w:rPr>
        <w:t>Запросы – это формализованное сообщение, содержащее условие (простое или сложное) на поиск данных и указание о том, что необходимо проделать с найденными данными.</w:t>
      </w:r>
    </w:p>
    <w:p w14:paraId="2C9AD10E" w14:textId="77777777" w:rsidR="0068053D" w:rsidRDefault="000C36D5">
      <w:pPr>
        <w:spacing w:before="0" w:line="360" w:lineRule="auto"/>
        <w:ind w:firstLine="700"/>
        <w:jc w:val="both"/>
        <w:rPr>
          <w:color w:val="000000"/>
          <w:spacing w:val="7"/>
          <w:szCs w:val="28"/>
        </w:rPr>
      </w:pPr>
      <w:r>
        <w:rPr>
          <w:color w:val="000000"/>
          <w:spacing w:val="7"/>
          <w:szCs w:val="28"/>
        </w:rPr>
        <w:t>Запрос 1</w:t>
      </w:r>
    </w:p>
    <w:p w14:paraId="4A52C806" w14:textId="77777777" w:rsidR="0068053D" w:rsidRDefault="000C36D5">
      <w:pPr>
        <w:spacing w:before="0" w:line="360" w:lineRule="auto"/>
        <w:ind w:firstLine="700"/>
        <w:jc w:val="both"/>
        <w:rPr>
          <w:color w:val="000000"/>
          <w:spacing w:val="7"/>
          <w:szCs w:val="28"/>
        </w:rPr>
      </w:pPr>
      <w:r>
        <w:rPr>
          <w:color w:val="000000"/>
          <w:spacing w:val="7"/>
          <w:szCs w:val="28"/>
        </w:rPr>
        <w:t>Выборка названий продуктов и их производителей.</w:t>
      </w:r>
    </w:p>
    <w:p w14:paraId="64D06206" w14:textId="77777777" w:rsidR="0068053D" w:rsidRDefault="000C36D5">
      <w:pPr>
        <w:spacing w:before="0"/>
        <w:jc w:val="center"/>
        <w:rPr>
          <w:color w:val="000000"/>
          <w:spacing w:val="7"/>
          <w:szCs w:val="28"/>
        </w:rPr>
      </w:pPr>
      <w:r>
        <w:rPr>
          <w:noProof/>
          <w:color w:val="000000"/>
          <w:spacing w:val="7"/>
          <w:szCs w:val="28"/>
        </w:rPr>
        <w:drawing>
          <wp:inline distT="0" distB="0" distL="114300" distR="114300" wp14:anchorId="3A0F96ED" wp14:editId="031DD02D">
            <wp:extent cx="1946275" cy="1235075"/>
            <wp:effectExtent l="0" t="0" r="9525" b="9525"/>
            <wp:docPr id="31" name="Picture 31" descr="Снимок экрана 2025-12-11 в 19.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Снимок экрана 2025-12-11 в 19.26.30"/>
                    <pic:cNvPicPr>
                      <a:picLocks noChangeAspect="1"/>
                    </pic:cNvPicPr>
                  </pic:nvPicPr>
                  <pic:blipFill>
                    <a:blip r:embed="rId32"/>
                    <a:stretch>
                      <a:fillRect/>
                    </a:stretch>
                  </pic:blipFill>
                  <pic:spPr>
                    <a:xfrm>
                      <a:off x="0" y="0"/>
                      <a:ext cx="1946275" cy="1235075"/>
                    </a:xfrm>
                    <a:prstGeom prst="rect">
                      <a:avLst/>
                    </a:prstGeom>
                  </pic:spPr>
                </pic:pic>
              </a:graphicData>
            </a:graphic>
          </wp:inline>
        </w:drawing>
      </w:r>
    </w:p>
    <w:p w14:paraId="294D63D6" w14:textId="77777777" w:rsidR="0068053D" w:rsidRDefault="000C36D5">
      <w:pPr>
        <w:spacing w:before="0" w:after="160" w:line="360" w:lineRule="auto"/>
        <w:jc w:val="center"/>
        <w:rPr>
          <w:color w:val="000000"/>
          <w:spacing w:val="7"/>
          <w:szCs w:val="28"/>
        </w:rPr>
      </w:pPr>
      <w:r>
        <w:rPr>
          <w:szCs w:val="28"/>
        </w:rPr>
        <w:t xml:space="preserve">Рисунок 12 – Выборка </w:t>
      </w:r>
      <w:r>
        <w:rPr>
          <w:color w:val="000000"/>
          <w:spacing w:val="7"/>
          <w:szCs w:val="28"/>
        </w:rPr>
        <w:t>названий продуктов и их производителей</w:t>
      </w:r>
    </w:p>
    <w:p w14:paraId="18FBD28D" w14:textId="77777777" w:rsidR="0068053D" w:rsidRDefault="000C36D5">
      <w:pPr>
        <w:spacing w:line="360" w:lineRule="auto"/>
        <w:ind w:firstLine="700"/>
        <w:jc w:val="both"/>
        <w:rPr>
          <w:color w:val="000000"/>
          <w:spacing w:val="7"/>
          <w:szCs w:val="28"/>
        </w:rPr>
      </w:pPr>
      <w:r>
        <w:rPr>
          <w:color w:val="000000"/>
          <w:spacing w:val="7"/>
          <w:szCs w:val="28"/>
        </w:rPr>
        <w:t xml:space="preserve">Выводится </w:t>
      </w:r>
      <w:r>
        <w:rPr>
          <w:color w:val="000000"/>
          <w:spacing w:val="7"/>
          <w:szCs w:val="28"/>
          <w:lang w:val="en-US"/>
        </w:rPr>
        <w:t>id</w:t>
      </w:r>
      <w:r>
        <w:rPr>
          <w:color w:val="000000"/>
          <w:spacing w:val="7"/>
          <w:szCs w:val="28"/>
        </w:rPr>
        <w:t xml:space="preserve"> товара, название товара и название производителя, при помощи соединения таблиц </w:t>
      </w:r>
      <w:r>
        <w:rPr>
          <w:color w:val="000000"/>
          <w:spacing w:val="7"/>
          <w:szCs w:val="28"/>
          <w:lang w:val="en-US"/>
        </w:rPr>
        <w:t>product</w:t>
      </w:r>
      <w:r>
        <w:rPr>
          <w:color w:val="000000"/>
          <w:spacing w:val="7"/>
          <w:szCs w:val="28"/>
        </w:rPr>
        <w:t xml:space="preserve"> и </w:t>
      </w:r>
      <w:r>
        <w:rPr>
          <w:color w:val="000000"/>
          <w:spacing w:val="7"/>
          <w:szCs w:val="28"/>
          <w:lang w:val="en-US"/>
        </w:rPr>
        <w:t>producer</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producer</w:t>
      </w:r>
      <w:r>
        <w:rPr>
          <w:color w:val="000000"/>
          <w:spacing w:val="7"/>
          <w:szCs w:val="28"/>
        </w:rPr>
        <w:t xml:space="preserve"> и </w:t>
      </w:r>
      <w:r>
        <w:rPr>
          <w:color w:val="000000"/>
          <w:spacing w:val="7"/>
          <w:szCs w:val="28"/>
          <w:lang w:val="en-US"/>
        </w:rPr>
        <w:t>id</w:t>
      </w:r>
      <w:r>
        <w:rPr>
          <w:color w:val="000000"/>
          <w:spacing w:val="7"/>
          <w:szCs w:val="28"/>
        </w:rPr>
        <w:t>, сортировка по названию товара и названию производителя.</w:t>
      </w:r>
    </w:p>
    <w:p w14:paraId="0FC91B7B" w14:textId="77777777" w:rsidR="0068053D" w:rsidRDefault="000C36D5">
      <w:pPr>
        <w:spacing w:line="360" w:lineRule="auto"/>
        <w:ind w:firstLine="700"/>
        <w:jc w:val="both"/>
        <w:rPr>
          <w:color w:val="000000"/>
          <w:spacing w:val="7"/>
          <w:szCs w:val="28"/>
        </w:rPr>
      </w:pPr>
      <w:r>
        <w:rPr>
          <w:color w:val="000000"/>
          <w:spacing w:val="7"/>
          <w:szCs w:val="28"/>
        </w:rPr>
        <w:t>Результат выполнения запроса:</w:t>
      </w:r>
    </w:p>
    <w:p w14:paraId="312FF043" w14:textId="77777777" w:rsidR="0068053D" w:rsidRDefault="000C36D5">
      <w:pPr>
        <w:spacing w:before="0" w:line="360" w:lineRule="auto"/>
        <w:jc w:val="center"/>
        <w:rPr>
          <w:color w:val="000000"/>
          <w:spacing w:val="7"/>
          <w:szCs w:val="28"/>
          <w:lang w:val="en-US"/>
        </w:rPr>
      </w:pPr>
      <w:r>
        <w:rPr>
          <w:noProof/>
          <w:color w:val="000000"/>
          <w:spacing w:val="7"/>
          <w:szCs w:val="28"/>
          <w:lang w:val="en-US"/>
        </w:rPr>
        <w:drawing>
          <wp:inline distT="0" distB="0" distL="114300" distR="114300" wp14:anchorId="29C80C2A" wp14:editId="7A877B7A">
            <wp:extent cx="3239135" cy="1382395"/>
            <wp:effectExtent l="0" t="0" r="12065" b="14605"/>
            <wp:docPr id="32" name="Picture 32" descr="Снимок экрана 2025-12-11 в 19.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Снимок экрана 2025-12-11 в 19.32.23"/>
                    <pic:cNvPicPr>
                      <a:picLocks noChangeAspect="1"/>
                    </pic:cNvPicPr>
                  </pic:nvPicPr>
                  <pic:blipFill>
                    <a:blip r:embed="rId33"/>
                    <a:stretch>
                      <a:fillRect/>
                    </a:stretch>
                  </pic:blipFill>
                  <pic:spPr>
                    <a:xfrm>
                      <a:off x="0" y="0"/>
                      <a:ext cx="3239135" cy="1382395"/>
                    </a:xfrm>
                    <a:prstGeom prst="rect">
                      <a:avLst/>
                    </a:prstGeom>
                  </pic:spPr>
                </pic:pic>
              </a:graphicData>
            </a:graphic>
          </wp:inline>
        </w:drawing>
      </w:r>
    </w:p>
    <w:p w14:paraId="1721051F" w14:textId="77777777" w:rsidR="0068053D" w:rsidRDefault="000C36D5">
      <w:pPr>
        <w:spacing w:before="0" w:after="160" w:line="360" w:lineRule="auto"/>
        <w:jc w:val="center"/>
        <w:rPr>
          <w:color w:val="000000"/>
          <w:spacing w:val="7"/>
          <w:szCs w:val="28"/>
        </w:rPr>
      </w:pPr>
      <w:r>
        <w:rPr>
          <w:szCs w:val="28"/>
        </w:rPr>
        <w:t xml:space="preserve">Рисунок 13 – Результат выполнения запроса: выборка </w:t>
      </w:r>
      <w:r>
        <w:rPr>
          <w:color w:val="000000"/>
          <w:spacing w:val="7"/>
          <w:szCs w:val="28"/>
        </w:rPr>
        <w:t>названий продуктов и их производителей</w:t>
      </w:r>
    </w:p>
    <w:p w14:paraId="68CE3460" w14:textId="77777777" w:rsidR="0068053D" w:rsidRDefault="000C36D5">
      <w:pPr>
        <w:spacing w:line="360" w:lineRule="auto"/>
        <w:ind w:firstLine="708"/>
        <w:jc w:val="both"/>
        <w:rPr>
          <w:color w:val="000000"/>
          <w:spacing w:val="7"/>
          <w:szCs w:val="28"/>
        </w:rPr>
      </w:pPr>
      <w:r>
        <w:rPr>
          <w:color w:val="000000"/>
          <w:spacing w:val="7"/>
          <w:szCs w:val="28"/>
        </w:rPr>
        <w:lastRenderedPageBreak/>
        <w:t xml:space="preserve">Запрос 2 </w:t>
      </w:r>
    </w:p>
    <w:p w14:paraId="49BC36F8" w14:textId="77777777" w:rsidR="0068053D" w:rsidRDefault="000C36D5">
      <w:pPr>
        <w:spacing w:line="360" w:lineRule="auto"/>
        <w:ind w:firstLine="708"/>
        <w:jc w:val="both"/>
        <w:rPr>
          <w:color w:val="000000"/>
          <w:spacing w:val="7"/>
          <w:szCs w:val="28"/>
        </w:rPr>
      </w:pPr>
      <w:r>
        <w:rPr>
          <w:color w:val="000000"/>
          <w:spacing w:val="7"/>
          <w:szCs w:val="28"/>
        </w:rPr>
        <w:t>Выборка названий производителей и категорий товаров, которые они производят.</w:t>
      </w:r>
    </w:p>
    <w:p w14:paraId="549597BE" w14:textId="77777777" w:rsidR="0068053D" w:rsidRDefault="000C36D5">
      <w:pPr>
        <w:spacing w:before="0" w:line="360" w:lineRule="auto"/>
        <w:jc w:val="center"/>
        <w:rPr>
          <w:color w:val="000000"/>
          <w:spacing w:val="7"/>
          <w:szCs w:val="28"/>
          <w:lang w:val="en-US"/>
        </w:rPr>
      </w:pPr>
      <w:r>
        <w:rPr>
          <w:noProof/>
          <w:color w:val="000000"/>
          <w:spacing w:val="7"/>
          <w:szCs w:val="28"/>
          <w:lang w:val="en-US"/>
        </w:rPr>
        <w:drawing>
          <wp:inline distT="0" distB="0" distL="114300" distR="114300" wp14:anchorId="3A98EE75" wp14:editId="1800D101">
            <wp:extent cx="3065780" cy="1594485"/>
            <wp:effectExtent l="0" t="0" r="7620" b="5715"/>
            <wp:docPr id="33" name="Picture 33" descr="Снимок экрана 2025-12-11 в 19.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Снимок экрана 2025-12-11 в 19.34.46"/>
                    <pic:cNvPicPr>
                      <a:picLocks noChangeAspect="1"/>
                    </pic:cNvPicPr>
                  </pic:nvPicPr>
                  <pic:blipFill>
                    <a:blip r:embed="rId34"/>
                    <a:stretch>
                      <a:fillRect/>
                    </a:stretch>
                  </pic:blipFill>
                  <pic:spPr>
                    <a:xfrm>
                      <a:off x="0" y="0"/>
                      <a:ext cx="3065780" cy="1594485"/>
                    </a:xfrm>
                    <a:prstGeom prst="rect">
                      <a:avLst/>
                    </a:prstGeom>
                  </pic:spPr>
                </pic:pic>
              </a:graphicData>
            </a:graphic>
          </wp:inline>
        </w:drawing>
      </w:r>
    </w:p>
    <w:p w14:paraId="09EB3117" w14:textId="77777777" w:rsidR="0068053D" w:rsidRDefault="000C36D5">
      <w:pPr>
        <w:spacing w:before="0" w:after="160" w:line="360" w:lineRule="auto"/>
        <w:jc w:val="center"/>
        <w:rPr>
          <w:color w:val="000000"/>
          <w:spacing w:val="7"/>
          <w:szCs w:val="28"/>
        </w:rPr>
      </w:pPr>
      <w:r>
        <w:rPr>
          <w:szCs w:val="28"/>
        </w:rPr>
        <w:t xml:space="preserve">Рисунок 14 – </w:t>
      </w:r>
      <w:r>
        <w:rPr>
          <w:color w:val="000000"/>
          <w:spacing w:val="7"/>
          <w:szCs w:val="28"/>
        </w:rPr>
        <w:t>Выборка названий производителей и категорий товаров, которые они производят</w:t>
      </w:r>
    </w:p>
    <w:p w14:paraId="1EC6E366" w14:textId="77777777" w:rsidR="0068053D" w:rsidRDefault="000C36D5">
      <w:pPr>
        <w:spacing w:line="360" w:lineRule="auto"/>
        <w:ind w:firstLine="700"/>
        <w:jc w:val="both"/>
        <w:rPr>
          <w:color w:val="000000"/>
          <w:spacing w:val="7"/>
          <w:szCs w:val="28"/>
        </w:rPr>
      </w:pPr>
      <w:r>
        <w:rPr>
          <w:color w:val="000000"/>
          <w:spacing w:val="7"/>
          <w:szCs w:val="28"/>
        </w:rPr>
        <w:t xml:space="preserve">Выводится </w:t>
      </w:r>
      <w:r>
        <w:rPr>
          <w:color w:val="000000"/>
          <w:spacing w:val="7"/>
          <w:szCs w:val="28"/>
          <w:lang w:val="en-US"/>
        </w:rPr>
        <w:t>id</w:t>
      </w:r>
      <w:r>
        <w:rPr>
          <w:color w:val="000000"/>
          <w:spacing w:val="7"/>
          <w:szCs w:val="28"/>
        </w:rPr>
        <w:t xml:space="preserve"> производителя, название производителя и массив </w:t>
      </w:r>
      <w:proofErr w:type="spellStart"/>
      <w:r>
        <w:rPr>
          <w:color w:val="000000"/>
          <w:spacing w:val="7"/>
          <w:szCs w:val="28"/>
        </w:rPr>
        <w:t>названией</w:t>
      </w:r>
      <w:proofErr w:type="spellEnd"/>
      <w:r>
        <w:rPr>
          <w:color w:val="000000"/>
          <w:spacing w:val="7"/>
          <w:szCs w:val="28"/>
        </w:rPr>
        <w:t xml:space="preserve"> категорий товаров, которые он производит, при помощи соединения таблиц </w:t>
      </w:r>
      <w:r>
        <w:rPr>
          <w:color w:val="000000"/>
          <w:spacing w:val="7"/>
          <w:szCs w:val="28"/>
          <w:lang w:val="en-US"/>
        </w:rPr>
        <w:t>producer</w:t>
      </w:r>
      <w:r>
        <w:rPr>
          <w:color w:val="000000"/>
          <w:spacing w:val="7"/>
          <w:szCs w:val="28"/>
        </w:rPr>
        <w:t xml:space="preserve"> и </w:t>
      </w:r>
      <w:r>
        <w:rPr>
          <w:color w:val="000000"/>
          <w:spacing w:val="7"/>
          <w:szCs w:val="28"/>
          <w:lang w:val="en-US"/>
        </w:rPr>
        <w:t>product</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producer</w:t>
      </w:r>
      <w:r>
        <w:rPr>
          <w:color w:val="000000"/>
          <w:spacing w:val="7"/>
          <w:szCs w:val="28"/>
        </w:rPr>
        <w:t xml:space="preserve"> и </w:t>
      </w:r>
      <w:r>
        <w:rPr>
          <w:color w:val="000000"/>
          <w:spacing w:val="7"/>
          <w:szCs w:val="28"/>
          <w:lang w:val="en-US"/>
        </w:rPr>
        <w:t>id</w:t>
      </w:r>
      <w:r>
        <w:rPr>
          <w:color w:val="000000"/>
          <w:spacing w:val="7"/>
          <w:szCs w:val="28"/>
        </w:rPr>
        <w:t xml:space="preserve">, соединения таблиц </w:t>
      </w:r>
      <w:r>
        <w:rPr>
          <w:color w:val="000000"/>
          <w:spacing w:val="7"/>
          <w:szCs w:val="28"/>
          <w:lang w:val="en-US"/>
        </w:rPr>
        <w:t>product</w:t>
      </w:r>
      <w:r>
        <w:rPr>
          <w:color w:val="000000"/>
          <w:spacing w:val="7"/>
          <w:szCs w:val="28"/>
        </w:rPr>
        <w:t xml:space="preserve"> и </w:t>
      </w:r>
      <w:r>
        <w:rPr>
          <w:color w:val="000000"/>
          <w:spacing w:val="7"/>
          <w:szCs w:val="28"/>
          <w:lang w:val="en-US"/>
        </w:rPr>
        <w:t>product</w:t>
      </w:r>
      <w:r>
        <w:rPr>
          <w:color w:val="000000"/>
          <w:spacing w:val="7"/>
          <w:szCs w:val="28"/>
        </w:rPr>
        <w:t>_</w:t>
      </w:r>
      <w:r>
        <w:rPr>
          <w:color w:val="000000"/>
          <w:spacing w:val="7"/>
          <w:szCs w:val="28"/>
          <w:lang w:val="en-US"/>
        </w:rPr>
        <w:t>category</w:t>
      </w:r>
      <w:r>
        <w:rPr>
          <w:color w:val="000000"/>
          <w:spacing w:val="7"/>
          <w:szCs w:val="28"/>
        </w:rPr>
        <w:t xml:space="preserve"> по полям связи </w:t>
      </w:r>
      <w:r>
        <w:rPr>
          <w:color w:val="000000"/>
          <w:spacing w:val="7"/>
          <w:szCs w:val="28"/>
          <w:lang w:val="en-US"/>
        </w:rPr>
        <w:t>id</w:t>
      </w:r>
      <w:r>
        <w:rPr>
          <w:color w:val="000000"/>
          <w:spacing w:val="7"/>
          <w:szCs w:val="28"/>
        </w:rPr>
        <w:t>_</w:t>
      </w:r>
      <w:proofErr w:type="spellStart"/>
      <w:r>
        <w:rPr>
          <w:color w:val="000000"/>
          <w:spacing w:val="7"/>
          <w:szCs w:val="28"/>
          <w:lang w:val="en-US"/>
        </w:rPr>
        <w:t>prouct</w:t>
      </w:r>
      <w:proofErr w:type="spellEnd"/>
      <w:r>
        <w:rPr>
          <w:color w:val="000000"/>
          <w:spacing w:val="7"/>
          <w:szCs w:val="28"/>
        </w:rPr>
        <w:t>_</w:t>
      </w:r>
      <w:r>
        <w:rPr>
          <w:color w:val="000000"/>
          <w:spacing w:val="7"/>
          <w:szCs w:val="28"/>
          <w:lang w:val="en-US"/>
        </w:rPr>
        <w:t>category</w:t>
      </w:r>
      <w:r>
        <w:rPr>
          <w:color w:val="000000"/>
          <w:spacing w:val="7"/>
          <w:szCs w:val="28"/>
        </w:rPr>
        <w:t xml:space="preserve"> и </w:t>
      </w:r>
      <w:r>
        <w:rPr>
          <w:color w:val="000000"/>
          <w:spacing w:val="7"/>
          <w:szCs w:val="28"/>
          <w:lang w:val="en-US"/>
        </w:rPr>
        <w:t>id</w:t>
      </w:r>
      <w:r>
        <w:rPr>
          <w:color w:val="000000"/>
          <w:spacing w:val="7"/>
          <w:szCs w:val="28"/>
        </w:rPr>
        <w:t xml:space="preserve">, группировка по </w:t>
      </w:r>
      <w:r>
        <w:rPr>
          <w:color w:val="000000"/>
          <w:spacing w:val="7"/>
          <w:szCs w:val="28"/>
          <w:lang w:val="en-US"/>
        </w:rPr>
        <w:t>id</w:t>
      </w:r>
      <w:r>
        <w:rPr>
          <w:color w:val="000000"/>
          <w:spacing w:val="7"/>
          <w:szCs w:val="28"/>
        </w:rPr>
        <w:t xml:space="preserve"> производителя и названию производителя.</w:t>
      </w:r>
    </w:p>
    <w:p w14:paraId="4F0E81B1" w14:textId="77777777" w:rsidR="0068053D" w:rsidRDefault="000C36D5">
      <w:pPr>
        <w:spacing w:line="360" w:lineRule="auto"/>
        <w:ind w:firstLine="700"/>
        <w:jc w:val="both"/>
        <w:rPr>
          <w:color w:val="000000"/>
          <w:spacing w:val="7"/>
          <w:szCs w:val="28"/>
        </w:rPr>
      </w:pPr>
      <w:r>
        <w:rPr>
          <w:color w:val="000000"/>
          <w:spacing w:val="7"/>
          <w:szCs w:val="28"/>
        </w:rPr>
        <w:t>Результат выполнения запроса:</w:t>
      </w:r>
    </w:p>
    <w:p w14:paraId="7A9241A2" w14:textId="77777777" w:rsidR="0068053D" w:rsidRDefault="000C36D5">
      <w:pPr>
        <w:spacing w:before="0" w:line="360" w:lineRule="auto"/>
        <w:jc w:val="center"/>
        <w:rPr>
          <w:color w:val="000000"/>
          <w:spacing w:val="7"/>
          <w:szCs w:val="28"/>
        </w:rPr>
      </w:pPr>
      <w:r>
        <w:rPr>
          <w:noProof/>
          <w:color w:val="000000"/>
          <w:spacing w:val="7"/>
          <w:szCs w:val="28"/>
        </w:rPr>
        <w:drawing>
          <wp:inline distT="0" distB="0" distL="114300" distR="114300" wp14:anchorId="725EC650" wp14:editId="38EAD8AF">
            <wp:extent cx="4463415" cy="2318385"/>
            <wp:effectExtent l="0" t="0" r="6985" b="18415"/>
            <wp:docPr id="34" name="Picture 34" descr="Снимок экрана 2025-12-11 в 19.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Снимок экрана 2025-12-11 в 19.38.44"/>
                    <pic:cNvPicPr>
                      <a:picLocks noChangeAspect="1"/>
                    </pic:cNvPicPr>
                  </pic:nvPicPr>
                  <pic:blipFill>
                    <a:blip r:embed="rId35"/>
                    <a:stretch>
                      <a:fillRect/>
                    </a:stretch>
                  </pic:blipFill>
                  <pic:spPr>
                    <a:xfrm>
                      <a:off x="0" y="0"/>
                      <a:ext cx="4463415" cy="2318385"/>
                    </a:xfrm>
                    <a:prstGeom prst="rect">
                      <a:avLst/>
                    </a:prstGeom>
                  </pic:spPr>
                </pic:pic>
              </a:graphicData>
            </a:graphic>
          </wp:inline>
        </w:drawing>
      </w:r>
    </w:p>
    <w:p w14:paraId="57ECD7FD" w14:textId="77777777" w:rsidR="0068053D" w:rsidRDefault="000C36D5">
      <w:pPr>
        <w:spacing w:before="0" w:after="160" w:line="360" w:lineRule="auto"/>
        <w:jc w:val="center"/>
        <w:rPr>
          <w:color w:val="000000"/>
          <w:spacing w:val="7"/>
          <w:szCs w:val="28"/>
        </w:rPr>
      </w:pPr>
      <w:r>
        <w:rPr>
          <w:szCs w:val="28"/>
        </w:rPr>
        <w:t>Рисунок 15 – Результат выполнения запроса: в</w:t>
      </w:r>
      <w:r>
        <w:rPr>
          <w:color w:val="000000"/>
          <w:spacing w:val="7"/>
          <w:szCs w:val="28"/>
        </w:rPr>
        <w:t>ыборка названий производителей и категорий товаров, которые они производят</w:t>
      </w:r>
      <w:r>
        <w:rPr>
          <w:color w:val="000000"/>
          <w:spacing w:val="7"/>
          <w:szCs w:val="28"/>
        </w:rPr>
        <w:br w:type="page"/>
      </w:r>
    </w:p>
    <w:p w14:paraId="3426F395" w14:textId="77777777" w:rsidR="0068053D" w:rsidRDefault="000C36D5">
      <w:pPr>
        <w:spacing w:line="360" w:lineRule="auto"/>
        <w:jc w:val="both"/>
        <w:rPr>
          <w:color w:val="000000"/>
          <w:spacing w:val="7"/>
          <w:szCs w:val="28"/>
        </w:rPr>
      </w:pPr>
      <w:r>
        <w:rPr>
          <w:color w:val="000000"/>
          <w:spacing w:val="7"/>
          <w:szCs w:val="28"/>
        </w:rPr>
        <w:lastRenderedPageBreak/>
        <w:tab/>
        <w:t>Запрос 3</w:t>
      </w:r>
    </w:p>
    <w:p w14:paraId="555B5978" w14:textId="77777777" w:rsidR="0068053D" w:rsidRDefault="000C36D5">
      <w:pPr>
        <w:spacing w:line="360" w:lineRule="auto"/>
        <w:jc w:val="both"/>
        <w:rPr>
          <w:color w:val="000000"/>
          <w:spacing w:val="7"/>
          <w:szCs w:val="28"/>
        </w:rPr>
      </w:pPr>
      <w:r>
        <w:rPr>
          <w:color w:val="000000"/>
          <w:spacing w:val="7"/>
          <w:szCs w:val="28"/>
        </w:rPr>
        <w:tab/>
        <w:t>Выборка названий категорий продукции и количество производителей, которые их производят.</w:t>
      </w:r>
    </w:p>
    <w:p w14:paraId="2C842F3B" w14:textId="77777777" w:rsidR="0068053D" w:rsidRDefault="000C36D5">
      <w:pPr>
        <w:spacing w:before="0" w:line="360" w:lineRule="auto"/>
        <w:jc w:val="center"/>
        <w:rPr>
          <w:color w:val="000000"/>
          <w:spacing w:val="7"/>
          <w:szCs w:val="28"/>
        </w:rPr>
      </w:pPr>
      <w:r>
        <w:rPr>
          <w:noProof/>
          <w:color w:val="000000"/>
          <w:spacing w:val="7"/>
          <w:szCs w:val="28"/>
        </w:rPr>
        <w:drawing>
          <wp:inline distT="0" distB="0" distL="114300" distR="114300" wp14:anchorId="24878186" wp14:editId="7D80C43F">
            <wp:extent cx="3390900" cy="2209800"/>
            <wp:effectExtent l="0" t="0" r="12700" b="0"/>
            <wp:docPr id="37" name="Picture 37" descr="Снимок экрана 2025-12-11 в 19.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Снимок экрана 2025-12-11 в 19.40.05"/>
                    <pic:cNvPicPr>
                      <a:picLocks noChangeAspect="1"/>
                    </pic:cNvPicPr>
                  </pic:nvPicPr>
                  <pic:blipFill>
                    <a:blip r:embed="rId36"/>
                    <a:stretch>
                      <a:fillRect/>
                    </a:stretch>
                  </pic:blipFill>
                  <pic:spPr>
                    <a:xfrm>
                      <a:off x="0" y="0"/>
                      <a:ext cx="3390900" cy="2209800"/>
                    </a:xfrm>
                    <a:prstGeom prst="rect">
                      <a:avLst/>
                    </a:prstGeom>
                  </pic:spPr>
                </pic:pic>
              </a:graphicData>
            </a:graphic>
          </wp:inline>
        </w:drawing>
      </w:r>
    </w:p>
    <w:p w14:paraId="6614ADB8" w14:textId="77777777" w:rsidR="0068053D" w:rsidRDefault="000C36D5">
      <w:pPr>
        <w:spacing w:before="0" w:after="160" w:line="360" w:lineRule="auto"/>
        <w:jc w:val="center"/>
        <w:rPr>
          <w:color w:val="000000"/>
          <w:spacing w:val="7"/>
          <w:szCs w:val="28"/>
        </w:rPr>
      </w:pPr>
      <w:r>
        <w:rPr>
          <w:szCs w:val="28"/>
        </w:rPr>
        <w:t>Рисунок 16 – В</w:t>
      </w:r>
      <w:r>
        <w:rPr>
          <w:color w:val="000000"/>
          <w:spacing w:val="7"/>
          <w:szCs w:val="28"/>
        </w:rPr>
        <w:t>ыборка названий категорий продукции и количество производителей, которые их производят</w:t>
      </w:r>
    </w:p>
    <w:p w14:paraId="42594A07" w14:textId="77777777" w:rsidR="0068053D" w:rsidRDefault="000C36D5">
      <w:pPr>
        <w:spacing w:line="360" w:lineRule="auto"/>
        <w:jc w:val="both"/>
        <w:rPr>
          <w:color w:val="000000"/>
          <w:spacing w:val="7"/>
          <w:szCs w:val="28"/>
        </w:rPr>
      </w:pPr>
      <w:r>
        <w:rPr>
          <w:color w:val="000000"/>
          <w:spacing w:val="7"/>
          <w:szCs w:val="28"/>
        </w:rPr>
        <w:tab/>
        <w:t xml:space="preserve">Выводится </w:t>
      </w:r>
      <w:r>
        <w:rPr>
          <w:color w:val="000000"/>
          <w:spacing w:val="7"/>
          <w:szCs w:val="28"/>
          <w:lang w:val="en-US"/>
        </w:rPr>
        <w:t>id</w:t>
      </w:r>
      <w:r>
        <w:rPr>
          <w:color w:val="000000"/>
          <w:spacing w:val="7"/>
          <w:szCs w:val="28"/>
        </w:rPr>
        <w:t xml:space="preserve"> категории товара, название категории товара и количество производителей, производящих товары этой категории, при помощи соединения таблиц </w:t>
      </w:r>
      <w:r>
        <w:rPr>
          <w:color w:val="000000"/>
          <w:spacing w:val="7"/>
          <w:szCs w:val="28"/>
          <w:lang w:val="en-US"/>
        </w:rPr>
        <w:t>product</w:t>
      </w:r>
      <w:r>
        <w:rPr>
          <w:color w:val="000000"/>
          <w:spacing w:val="7"/>
          <w:szCs w:val="28"/>
        </w:rPr>
        <w:t>_</w:t>
      </w:r>
      <w:r>
        <w:rPr>
          <w:color w:val="000000"/>
          <w:spacing w:val="7"/>
          <w:szCs w:val="28"/>
          <w:lang w:val="en-US"/>
        </w:rPr>
        <w:t>category</w:t>
      </w:r>
      <w:r>
        <w:rPr>
          <w:color w:val="000000"/>
          <w:spacing w:val="7"/>
          <w:szCs w:val="28"/>
        </w:rPr>
        <w:t xml:space="preserve"> и </w:t>
      </w:r>
      <w:r>
        <w:rPr>
          <w:color w:val="000000"/>
          <w:spacing w:val="7"/>
          <w:szCs w:val="28"/>
          <w:lang w:val="en-US"/>
        </w:rPr>
        <w:t>product</w:t>
      </w:r>
      <w:r>
        <w:rPr>
          <w:color w:val="000000"/>
          <w:spacing w:val="7"/>
          <w:szCs w:val="28"/>
        </w:rPr>
        <w:t xml:space="preserve"> по полям связи </w:t>
      </w:r>
      <w:r>
        <w:rPr>
          <w:color w:val="000000"/>
          <w:spacing w:val="7"/>
          <w:szCs w:val="28"/>
          <w:lang w:val="en-US"/>
        </w:rPr>
        <w:t>id</w:t>
      </w:r>
      <w:r>
        <w:rPr>
          <w:color w:val="000000"/>
          <w:spacing w:val="7"/>
          <w:szCs w:val="28"/>
        </w:rPr>
        <w:t xml:space="preserve"> и </w:t>
      </w:r>
      <w:r>
        <w:rPr>
          <w:color w:val="000000"/>
          <w:spacing w:val="7"/>
          <w:szCs w:val="28"/>
          <w:lang w:val="en-US"/>
        </w:rPr>
        <w:t>id</w:t>
      </w:r>
      <w:r>
        <w:rPr>
          <w:color w:val="000000"/>
          <w:spacing w:val="7"/>
          <w:szCs w:val="28"/>
        </w:rPr>
        <w:t>_</w:t>
      </w:r>
      <w:r>
        <w:rPr>
          <w:color w:val="000000"/>
          <w:spacing w:val="7"/>
          <w:szCs w:val="28"/>
          <w:lang w:val="en-US"/>
        </w:rPr>
        <w:t>product</w:t>
      </w:r>
      <w:r>
        <w:rPr>
          <w:color w:val="000000"/>
          <w:spacing w:val="7"/>
          <w:szCs w:val="28"/>
        </w:rPr>
        <w:t>_</w:t>
      </w:r>
      <w:r>
        <w:rPr>
          <w:color w:val="000000"/>
          <w:spacing w:val="7"/>
          <w:szCs w:val="28"/>
          <w:lang w:val="en-US"/>
        </w:rPr>
        <w:t>category</w:t>
      </w:r>
      <w:r>
        <w:rPr>
          <w:color w:val="000000"/>
          <w:spacing w:val="7"/>
          <w:szCs w:val="28"/>
        </w:rPr>
        <w:t xml:space="preserve">, соединения таблиц </w:t>
      </w:r>
      <w:r>
        <w:rPr>
          <w:color w:val="000000"/>
          <w:spacing w:val="7"/>
          <w:szCs w:val="28"/>
          <w:lang w:val="en-US"/>
        </w:rPr>
        <w:t>product</w:t>
      </w:r>
      <w:r>
        <w:rPr>
          <w:color w:val="000000"/>
          <w:spacing w:val="7"/>
          <w:szCs w:val="28"/>
        </w:rPr>
        <w:t xml:space="preserve"> и </w:t>
      </w:r>
      <w:r>
        <w:rPr>
          <w:color w:val="000000"/>
          <w:spacing w:val="7"/>
          <w:szCs w:val="28"/>
          <w:lang w:val="en-US"/>
        </w:rPr>
        <w:t>producer</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producer</w:t>
      </w:r>
      <w:r>
        <w:rPr>
          <w:color w:val="000000"/>
          <w:spacing w:val="7"/>
          <w:szCs w:val="28"/>
        </w:rPr>
        <w:t xml:space="preserve"> и </w:t>
      </w:r>
      <w:r>
        <w:rPr>
          <w:color w:val="000000"/>
          <w:spacing w:val="7"/>
          <w:szCs w:val="28"/>
          <w:lang w:val="en-US"/>
        </w:rPr>
        <w:t>id</w:t>
      </w:r>
      <w:r>
        <w:rPr>
          <w:color w:val="000000"/>
          <w:spacing w:val="7"/>
          <w:szCs w:val="28"/>
        </w:rPr>
        <w:t xml:space="preserve">, группировка по </w:t>
      </w:r>
      <w:r>
        <w:rPr>
          <w:color w:val="000000"/>
          <w:spacing w:val="7"/>
          <w:szCs w:val="28"/>
          <w:lang w:val="en-US"/>
        </w:rPr>
        <w:t>id</w:t>
      </w:r>
      <w:r>
        <w:rPr>
          <w:color w:val="000000"/>
          <w:spacing w:val="7"/>
          <w:szCs w:val="28"/>
        </w:rPr>
        <w:t xml:space="preserve"> категории продукта и названию </w:t>
      </w:r>
      <w:proofErr w:type="spellStart"/>
      <w:r>
        <w:rPr>
          <w:color w:val="000000"/>
          <w:spacing w:val="7"/>
          <w:szCs w:val="28"/>
        </w:rPr>
        <w:t>категрии</w:t>
      </w:r>
      <w:proofErr w:type="spellEnd"/>
      <w:r>
        <w:rPr>
          <w:color w:val="000000"/>
          <w:spacing w:val="7"/>
          <w:szCs w:val="28"/>
        </w:rPr>
        <w:t xml:space="preserve"> продукта, сортировка по длине названия категории продукта и по названию категории продукта.</w:t>
      </w:r>
    </w:p>
    <w:p w14:paraId="7679D4BE" w14:textId="77777777" w:rsidR="0068053D" w:rsidRDefault="000C36D5">
      <w:pPr>
        <w:spacing w:line="360" w:lineRule="auto"/>
        <w:ind w:firstLine="700"/>
        <w:jc w:val="both"/>
        <w:rPr>
          <w:color w:val="000000"/>
          <w:spacing w:val="7"/>
          <w:szCs w:val="28"/>
        </w:rPr>
      </w:pPr>
      <w:r>
        <w:rPr>
          <w:color w:val="000000"/>
          <w:spacing w:val="7"/>
          <w:szCs w:val="28"/>
        </w:rPr>
        <w:t>Результат выполнения запроса:</w:t>
      </w:r>
    </w:p>
    <w:p w14:paraId="3AE373EF" w14:textId="77777777" w:rsidR="0068053D" w:rsidRDefault="000C36D5">
      <w:pPr>
        <w:spacing w:before="0" w:line="360" w:lineRule="auto"/>
        <w:jc w:val="center"/>
        <w:rPr>
          <w:color w:val="000000"/>
          <w:spacing w:val="7"/>
          <w:szCs w:val="28"/>
          <w:lang w:val="en-US"/>
        </w:rPr>
      </w:pPr>
      <w:r>
        <w:rPr>
          <w:noProof/>
          <w:color w:val="000000"/>
          <w:spacing w:val="7"/>
          <w:szCs w:val="28"/>
          <w:lang w:val="en-US"/>
        </w:rPr>
        <w:drawing>
          <wp:inline distT="0" distB="0" distL="114300" distR="114300" wp14:anchorId="4FF5AB88" wp14:editId="1EC269FC">
            <wp:extent cx="4057650" cy="1333500"/>
            <wp:effectExtent l="0" t="0" r="6350" b="12700"/>
            <wp:docPr id="38" name="Picture 38" descr="Снимок экрана 2025-12-11 в 19.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Снимок экрана 2025-12-11 в 19.43.55"/>
                    <pic:cNvPicPr>
                      <a:picLocks noChangeAspect="1"/>
                    </pic:cNvPicPr>
                  </pic:nvPicPr>
                  <pic:blipFill>
                    <a:blip r:embed="rId37"/>
                    <a:stretch>
                      <a:fillRect/>
                    </a:stretch>
                  </pic:blipFill>
                  <pic:spPr>
                    <a:xfrm>
                      <a:off x="0" y="0"/>
                      <a:ext cx="4057650" cy="1333500"/>
                    </a:xfrm>
                    <a:prstGeom prst="rect">
                      <a:avLst/>
                    </a:prstGeom>
                  </pic:spPr>
                </pic:pic>
              </a:graphicData>
            </a:graphic>
          </wp:inline>
        </w:drawing>
      </w:r>
    </w:p>
    <w:p w14:paraId="42E37BDB" w14:textId="77777777" w:rsidR="0068053D" w:rsidRDefault="000C36D5">
      <w:pPr>
        <w:spacing w:before="0" w:after="160" w:line="360" w:lineRule="auto"/>
        <w:jc w:val="center"/>
        <w:rPr>
          <w:color w:val="000000"/>
          <w:spacing w:val="7"/>
          <w:szCs w:val="28"/>
        </w:rPr>
      </w:pPr>
      <w:r>
        <w:rPr>
          <w:szCs w:val="28"/>
        </w:rPr>
        <w:t>Рисунок 17 – Результат выполнения запроса: в</w:t>
      </w:r>
      <w:r>
        <w:rPr>
          <w:color w:val="000000"/>
          <w:spacing w:val="7"/>
          <w:szCs w:val="28"/>
        </w:rPr>
        <w:t>ыборка названий категорий продукции и количество производителей, которые их производят</w:t>
      </w:r>
    </w:p>
    <w:p w14:paraId="2C1346D8" w14:textId="77777777" w:rsidR="0068053D" w:rsidRDefault="000C36D5">
      <w:pPr>
        <w:rPr>
          <w:color w:val="000000"/>
          <w:spacing w:val="7"/>
          <w:szCs w:val="28"/>
        </w:rPr>
      </w:pPr>
      <w:r>
        <w:rPr>
          <w:color w:val="000000"/>
          <w:spacing w:val="7"/>
          <w:szCs w:val="28"/>
        </w:rPr>
        <w:br w:type="page"/>
      </w:r>
    </w:p>
    <w:p w14:paraId="7A918E7A" w14:textId="77777777" w:rsidR="0068053D" w:rsidRDefault="000C36D5">
      <w:pPr>
        <w:spacing w:line="360" w:lineRule="auto"/>
        <w:jc w:val="both"/>
        <w:rPr>
          <w:color w:val="000000"/>
          <w:spacing w:val="7"/>
          <w:szCs w:val="28"/>
        </w:rPr>
      </w:pPr>
      <w:r>
        <w:rPr>
          <w:color w:val="000000"/>
          <w:spacing w:val="7"/>
          <w:szCs w:val="28"/>
        </w:rPr>
        <w:lastRenderedPageBreak/>
        <w:tab/>
        <w:t>Запрос 4</w:t>
      </w:r>
    </w:p>
    <w:p w14:paraId="3D13DF7F" w14:textId="77777777" w:rsidR="0068053D" w:rsidRDefault="000C36D5">
      <w:pPr>
        <w:spacing w:line="360" w:lineRule="auto"/>
        <w:ind w:firstLine="708"/>
        <w:jc w:val="both"/>
        <w:rPr>
          <w:color w:val="000000"/>
          <w:spacing w:val="7"/>
          <w:szCs w:val="28"/>
        </w:rPr>
      </w:pPr>
      <w:r>
        <w:rPr>
          <w:color w:val="000000"/>
          <w:spacing w:val="7"/>
          <w:szCs w:val="28"/>
        </w:rPr>
        <w:t>Выборка товаров, в названии которых есть слово через дефис.</w:t>
      </w:r>
    </w:p>
    <w:p w14:paraId="3E71EAAC" w14:textId="77777777" w:rsidR="0068053D" w:rsidRDefault="000C36D5">
      <w:pPr>
        <w:spacing w:before="0" w:line="360" w:lineRule="auto"/>
        <w:ind w:firstLine="709"/>
        <w:jc w:val="center"/>
        <w:rPr>
          <w:color w:val="000000"/>
          <w:spacing w:val="7"/>
          <w:szCs w:val="28"/>
          <w:lang w:val="en-US"/>
        </w:rPr>
      </w:pPr>
      <w:r>
        <w:rPr>
          <w:noProof/>
          <w:color w:val="000000"/>
          <w:spacing w:val="7"/>
          <w:szCs w:val="28"/>
          <w:lang w:val="en-US"/>
        </w:rPr>
        <w:drawing>
          <wp:inline distT="0" distB="0" distL="114300" distR="114300" wp14:anchorId="23689967" wp14:editId="7ED1C860">
            <wp:extent cx="1828800" cy="1000125"/>
            <wp:effectExtent l="0" t="0" r="0" b="15875"/>
            <wp:docPr id="39" name="Picture 39" descr="Снимок экрана 2025-12-11 в 19.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Снимок экрана 2025-12-11 в 19.44.55"/>
                    <pic:cNvPicPr>
                      <a:picLocks noChangeAspect="1"/>
                    </pic:cNvPicPr>
                  </pic:nvPicPr>
                  <pic:blipFill>
                    <a:blip r:embed="rId38"/>
                    <a:stretch>
                      <a:fillRect/>
                    </a:stretch>
                  </pic:blipFill>
                  <pic:spPr>
                    <a:xfrm>
                      <a:off x="0" y="0"/>
                      <a:ext cx="1828800" cy="1000125"/>
                    </a:xfrm>
                    <a:prstGeom prst="rect">
                      <a:avLst/>
                    </a:prstGeom>
                  </pic:spPr>
                </pic:pic>
              </a:graphicData>
            </a:graphic>
          </wp:inline>
        </w:drawing>
      </w:r>
    </w:p>
    <w:p w14:paraId="334492AA" w14:textId="77777777" w:rsidR="0068053D" w:rsidRDefault="000C36D5">
      <w:pPr>
        <w:spacing w:before="0" w:after="160" w:line="360" w:lineRule="auto"/>
        <w:jc w:val="center"/>
        <w:rPr>
          <w:color w:val="000000"/>
          <w:spacing w:val="7"/>
          <w:szCs w:val="28"/>
        </w:rPr>
      </w:pPr>
      <w:r>
        <w:rPr>
          <w:szCs w:val="28"/>
        </w:rPr>
        <w:t xml:space="preserve">Рисунок 18 – </w:t>
      </w:r>
      <w:r>
        <w:rPr>
          <w:color w:val="000000"/>
          <w:spacing w:val="7"/>
          <w:szCs w:val="28"/>
        </w:rPr>
        <w:t>Выборка товаров, в названии которых есть слово через дефис</w:t>
      </w:r>
    </w:p>
    <w:p w14:paraId="68BB56DA" w14:textId="77777777" w:rsidR="0068053D" w:rsidRDefault="000C36D5">
      <w:pPr>
        <w:spacing w:line="360" w:lineRule="auto"/>
        <w:ind w:firstLine="708"/>
        <w:jc w:val="both"/>
        <w:rPr>
          <w:color w:val="000000"/>
          <w:spacing w:val="7"/>
          <w:szCs w:val="28"/>
        </w:rPr>
      </w:pPr>
      <w:r>
        <w:rPr>
          <w:color w:val="000000"/>
          <w:spacing w:val="7"/>
          <w:szCs w:val="28"/>
        </w:rPr>
        <w:t xml:space="preserve">Выводится </w:t>
      </w:r>
      <w:r>
        <w:rPr>
          <w:color w:val="000000"/>
          <w:spacing w:val="7"/>
          <w:szCs w:val="28"/>
          <w:lang w:val="en-US"/>
        </w:rPr>
        <w:t>id</w:t>
      </w:r>
      <w:r>
        <w:rPr>
          <w:color w:val="000000"/>
          <w:spacing w:val="7"/>
          <w:szCs w:val="28"/>
        </w:rPr>
        <w:t xml:space="preserve"> товара и название товара, условием выборки является соответствие названия товара шаблону.</w:t>
      </w:r>
    </w:p>
    <w:p w14:paraId="75FFD3E4" w14:textId="77777777" w:rsidR="0068053D" w:rsidRDefault="000C36D5">
      <w:pPr>
        <w:spacing w:line="360" w:lineRule="auto"/>
        <w:ind w:firstLine="700"/>
        <w:jc w:val="both"/>
        <w:rPr>
          <w:color w:val="000000"/>
          <w:spacing w:val="7"/>
          <w:szCs w:val="28"/>
        </w:rPr>
      </w:pPr>
      <w:r>
        <w:rPr>
          <w:color w:val="000000"/>
          <w:spacing w:val="7"/>
          <w:szCs w:val="28"/>
        </w:rPr>
        <w:t>Результат выполнения запроса:</w:t>
      </w:r>
    </w:p>
    <w:p w14:paraId="7270C4D7" w14:textId="77777777" w:rsidR="0068053D" w:rsidRDefault="000C36D5">
      <w:pPr>
        <w:spacing w:before="0" w:line="360" w:lineRule="auto"/>
        <w:ind w:firstLine="709"/>
        <w:jc w:val="center"/>
        <w:rPr>
          <w:color w:val="000000"/>
          <w:spacing w:val="7"/>
          <w:szCs w:val="28"/>
        </w:rPr>
      </w:pPr>
      <w:r>
        <w:rPr>
          <w:noProof/>
          <w:color w:val="000000"/>
          <w:spacing w:val="7"/>
          <w:szCs w:val="28"/>
        </w:rPr>
        <w:drawing>
          <wp:inline distT="0" distB="0" distL="114300" distR="114300" wp14:anchorId="51010169" wp14:editId="2EA0009F">
            <wp:extent cx="3171825" cy="647700"/>
            <wp:effectExtent l="0" t="0" r="3175" b="12700"/>
            <wp:docPr id="42" name="Picture 42" descr="Снимок экрана 2025-12-11 в 1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Снимок экрана 2025-12-11 в 19.46.49"/>
                    <pic:cNvPicPr>
                      <a:picLocks noChangeAspect="1"/>
                    </pic:cNvPicPr>
                  </pic:nvPicPr>
                  <pic:blipFill>
                    <a:blip r:embed="rId39"/>
                    <a:stretch>
                      <a:fillRect/>
                    </a:stretch>
                  </pic:blipFill>
                  <pic:spPr>
                    <a:xfrm>
                      <a:off x="0" y="0"/>
                      <a:ext cx="3171825" cy="647700"/>
                    </a:xfrm>
                    <a:prstGeom prst="rect">
                      <a:avLst/>
                    </a:prstGeom>
                  </pic:spPr>
                </pic:pic>
              </a:graphicData>
            </a:graphic>
          </wp:inline>
        </w:drawing>
      </w:r>
    </w:p>
    <w:p w14:paraId="6B3C6569" w14:textId="77777777" w:rsidR="0068053D" w:rsidRDefault="000C36D5">
      <w:pPr>
        <w:spacing w:before="0" w:after="160" w:line="360" w:lineRule="auto"/>
        <w:jc w:val="center"/>
        <w:rPr>
          <w:color w:val="000000"/>
          <w:spacing w:val="7"/>
          <w:szCs w:val="28"/>
        </w:rPr>
      </w:pPr>
      <w:r>
        <w:rPr>
          <w:szCs w:val="28"/>
        </w:rPr>
        <w:t>Рисунок 19 – Результат выполнения запроса: в</w:t>
      </w:r>
      <w:r>
        <w:rPr>
          <w:color w:val="000000"/>
          <w:spacing w:val="7"/>
          <w:szCs w:val="28"/>
        </w:rPr>
        <w:t>ыборка товаров, в названии которых есть слово через дефис</w:t>
      </w:r>
    </w:p>
    <w:p w14:paraId="070B7059" w14:textId="77777777" w:rsidR="0068053D" w:rsidRDefault="000C36D5">
      <w:pPr>
        <w:rPr>
          <w:color w:val="000000"/>
          <w:spacing w:val="7"/>
          <w:szCs w:val="28"/>
        </w:rPr>
      </w:pPr>
      <w:r>
        <w:rPr>
          <w:color w:val="000000"/>
          <w:spacing w:val="7"/>
          <w:szCs w:val="28"/>
        </w:rPr>
        <w:br w:type="page"/>
      </w:r>
    </w:p>
    <w:p w14:paraId="5CE1BBE8" w14:textId="77777777" w:rsidR="0068053D" w:rsidRDefault="000C36D5">
      <w:pPr>
        <w:spacing w:line="360" w:lineRule="auto"/>
        <w:ind w:firstLine="708"/>
        <w:jc w:val="both"/>
        <w:rPr>
          <w:color w:val="000000"/>
          <w:spacing w:val="7"/>
          <w:szCs w:val="28"/>
        </w:rPr>
      </w:pPr>
      <w:r>
        <w:rPr>
          <w:color w:val="000000"/>
          <w:spacing w:val="7"/>
          <w:szCs w:val="28"/>
        </w:rPr>
        <w:lastRenderedPageBreak/>
        <w:t>Запрос 5</w:t>
      </w:r>
    </w:p>
    <w:p w14:paraId="5AF28840" w14:textId="77777777" w:rsidR="0068053D" w:rsidRDefault="000C36D5">
      <w:pPr>
        <w:spacing w:line="360" w:lineRule="auto"/>
        <w:ind w:firstLine="708"/>
        <w:jc w:val="both"/>
        <w:rPr>
          <w:color w:val="000000"/>
          <w:spacing w:val="7"/>
          <w:szCs w:val="28"/>
        </w:rPr>
      </w:pPr>
      <w:r>
        <w:rPr>
          <w:color w:val="000000"/>
          <w:spacing w:val="7"/>
          <w:szCs w:val="28"/>
        </w:rPr>
        <w:t>Выборка документов о поступлении и списании за 2025 год</w:t>
      </w:r>
    </w:p>
    <w:p w14:paraId="2561D857" w14:textId="77777777" w:rsidR="0068053D" w:rsidRDefault="000C36D5">
      <w:pPr>
        <w:spacing w:line="360" w:lineRule="auto"/>
        <w:jc w:val="center"/>
        <w:rPr>
          <w:color w:val="000000"/>
          <w:spacing w:val="7"/>
          <w:szCs w:val="28"/>
        </w:rPr>
      </w:pPr>
      <w:r>
        <w:rPr>
          <w:noProof/>
          <w:color w:val="000000"/>
          <w:spacing w:val="7"/>
          <w:szCs w:val="28"/>
        </w:rPr>
        <w:drawing>
          <wp:inline distT="0" distB="0" distL="114300" distR="114300" wp14:anchorId="4B44A7AE" wp14:editId="23E1A8D6">
            <wp:extent cx="4105275" cy="1711960"/>
            <wp:effectExtent l="0" t="0" r="9525" b="15240"/>
            <wp:docPr id="44" name="Picture 44" descr="Снимок экрана 2025-12-11 в 19.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Снимок экрана 2025-12-11 в 19.51.08"/>
                    <pic:cNvPicPr>
                      <a:picLocks noChangeAspect="1"/>
                    </pic:cNvPicPr>
                  </pic:nvPicPr>
                  <pic:blipFill>
                    <a:blip r:embed="rId40"/>
                    <a:srcRect t="2319"/>
                    <a:stretch>
                      <a:fillRect/>
                    </a:stretch>
                  </pic:blipFill>
                  <pic:spPr>
                    <a:xfrm>
                      <a:off x="0" y="0"/>
                      <a:ext cx="4105275" cy="1711960"/>
                    </a:xfrm>
                    <a:prstGeom prst="rect">
                      <a:avLst/>
                    </a:prstGeom>
                  </pic:spPr>
                </pic:pic>
              </a:graphicData>
            </a:graphic>
          </wp:inline>
        </w:drawing>
      </w:r>
    </w:p>
    <w:p w14:paraId="35B55A52" w14:textId="77777777" w:rsidR="0068053D" w:rsidRDefault="000C36D5">
      <w:pPr>
        <w:spacing w:before="0" w:after="160" w:line="360" w:lineRule="auto"/>
        <w:jc w:val="center"/>
        <w:rPr>
          <w:color w:val="000000"/>
          <w:spacing w:val="7"/>
          <w:szCs w:val="28"/>
        </w:rPr>
      </w:pPr>
      <w:r>
        <w:rPr>
          <w:szCs w:val="28"/>
        </w:rPr>
        <w:t xml:space="preserve">Рисунок 20 – </w:t>
      </w:r>
      <w:r>
        <w:rPr>
          <w:color w:val="000000"/>
          <w:spacing w:val="7"/>
          <w:szCs w:val="28"/>
        </w:rPr>
        <w:t>Выборка документов о поступлении и списании за 2025 год</w:t>
      </w:r>
    </w:p>
    <w:p w14:paraId="0956D808" w14:textId="77777777" w:rsidR="0068053D" w:rsidRDefault="000C36D5">
      <w:pPr>
        <w:spacing w:line="360" w:lineRule="auto"/>
        <w:jc w:val="both"/>
        <w:rPr>
          <w:color w:val="000000"/>
          <w:spacing w:val="7"/>
          <w:szCs w:val="28"/>
        </w:rPr>
      </w:pPr>
      <w:r>
        <w:rPr>
          <w:color w:val="000000"/>
          <w:spacing w:val="7"/>
          <w:szCs w:val="28"/>
        </w:rPr>
        <w:tab/>
        <w:t xml:space="preserve">Выводится </w:t>
      </w:r>
      <w:r>
        <w:rPr>
          <w:color w:val="000000"/>
          <w:spacing w:val="7"/>
          <w:szCs w:val="28"/>
          <w:lang w:val="en-US"/>
        </w:rPr>
        <w:t>id</w:t>
      </w:r>
      <w:r>
        <w:rPr>
          <w:color w:val="000000"/>
          <w:spacing w:val="7"/>
          <w:szCs w:val="28"/>
        </w:rPr>
        <w:t xml:space="preserve"> документа, дата создания документа и название категории документа, при помощи соединения таблиц </w:t>
      </w:r>
      <w:r>
        <w:rPr>
          <w:color w:val="000000"/>
          <w:spacing w:val="7"/>
          <w:szCs w:val="28"/>
          <w:lang w:val="en-US"/>
        </w:rPr>
        <w:t>document</w:t>
      </w:r>
      <w:r>
        <w:rPr>
          <w:color w:val="000000"/>
          <w:spacing w:val="7"/>
          <w:szCs w:val="28"/>
        </w:rPr>
        <w:t>_</w:t>
      </w:r>
      <w:r>
        <w:rPr>
          <w:color w:val="000000"/>
          <w:spacing w:val="7"/>
          <w:szCs w:val="28"/>
          <w:lang w:val="en-US"/>
        </w:rPr>
        <w:t>category</w:t>
      </w:r>
      <w:r>
        <w:rPr>
          <w:color w:val="000000"/>
          <w:spacing w:val="7"/>
          <w:szCs w:val="28"/>
        </w:rPr>
        <w:t xml:space="preserve"> и </w:t>
      </w:r>
      <w:r>
        <w:rPr>
          <w:color w:val="000000"/>
          <w:spacing w:val="7"/>
          <w:szCs w:val="28"/>
          <w:lang w:val="en-US"/>
        </w:rPr>
        <w:t>document</w:t>
      </w:r>
      <w:r>
        <w:rPr>
          <w:color w:val="000000"/>
          <w:spacing w:val="7"/>
          <w:szCs w:val="28"/>
        </w:rPr>
        <w:t xml:space="preserve"> по полям связи </w:t>
      </w:r>
      <w:r>
        <w:rPr>
          <w:color w:val="000000"/>
          <w:spacing w:val="7"/>
          <w:szCs w:val="28"/>
          <w:lang w:val="en-US"/>
        </w:rPr>
        <w:t>id</w:t>
      </w:r>
      <w:r>
        <w:rPr>
          <w:color w:val="000000"/>
          <w:spacing w:val="7"/>
          <w:szCs w:val="28"/>
        </w:rPr>
        <w:t xml:space="preserve"> и </w:t>
      </w:r>
      <w:r>
        <w:rPr>
          <w:color w:val="000000"/>
          <w:spacing w:val="7"/>
          <w:szCs w:val="28"/>
          <w:lang w:val="en-US"/>
        </w:rPr>
        <w:t>id</w:t>
      </w:r>
      <w:r>
        <w:rPr>
          <w:color w:val="000000"/>
          <w:spacing w:val="7"/>
          <w:szCs w:val="28"/>
        </w:rPr>
        <w:t>_</w:t>
      </w:r>
      <w:r>
        <w:rPr>
          <w:color w:val="000000"/>
          <w:spacing w:val="7"/>
          <w:szCs w:val="28"/>
          <w:lang w:val="en-US"/>
        </w:rPr>
        <w:t>document</w:t>
      </w:r>
      <w:r>
        <w:rPr>
          <w:color w:val="000000"/>
          <w:spacing w:val="7"/>
          <w:szCs w:val="28"/>
        </w:rPr>
        <w:t>_</w:t>
      </w:r>
      <w:r>
        <w:rPr>
          <w:color w:val="000000"/>
          <w:spacing w:val="7"/>
          <w:szCs w:val="28"/>
          <w:lang w:val="en-US"/>
        </w:rPr>
        <w:t>category</w:t>
      </w:r>
      <w:r>
        <w:rPr>
          <w:color w:val="000000"/>
          <w:spacing w:val="7"/>
          <w:szCs w:val="28"/>
        </w:rPr>
        <w:t>, условием выборки является соответствие промежутку времени и соответствие названию категории документа.</w:t>
      </w:r>
    </w:p>
    <w:p w14:paraId="63AA4F05" w14:textId="77777777" w:rsidR="0068053D" w:rsidRDefault="000C36D5">
      <w:pPr>
        <w:spacing w:line="360" w:lineRule="auto"/>
        <w:ind w:firstLine="700"/>
        <w:jc w:val="both"/>
        <w:rPr>
          <w:color w:val="000000"/>
          <w:spacing w:val="7"/>
          <w:szCs w:val="28"/>
        </w:rPr>
      </w:pPr>
      <w:r>
        <w:rPr>
          <w:color w:val="000000"/>
          <w:spacing w:val="7"/>
          <w:szCs w:val="28"/>
        </w:rPr>
        <w:t>Результат выполнения запроса:</w:t>
      </w:r>
    </w:p>
    <w:p w14:paraId="17A661CA" w14:textId="77777777" w:rsidR="0068053D" w:rsidRDefault="000C36D5">
      <w:pPr>
        <w:spacing w:line="360" w:lineRule="auto"/>
        <w:jc w:val="center"/>
        <w:rPr>
          <w:color w:val="000000"/>
          <w:spacing w:val="7"/>
          <w:szCs w:val="28"/>
          <w:lang w:val="en-US"/>
        </w:rPr>
      </w:pPr>
      <w:r>
        <w:rPr>
          <w:noProof/>
          <w:color w:val="000000"/>
          <w:spacing w:val="7"/>
          <w:szCs w:val="28"/>
          <w:lang w:val="en-US"/>
        </w:rPr>
        <w:drawing>
          <wp:inline distT="0" distB="0" distL="114300" distR="114300" wp14:anchorId="2316DF6D" wp14:editId="3F862F97">
            <wp:extent cx="3267075" cy="866775"/>
            <wp:effectExtent l="0" t="0" r="9525" b="22225"/>
            <wp:docPr id="45" name="Picture 45" descr="Снимок экрана 2025-12-11 в 19.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Снимок экрана 2025-12-11 в 19.54.29"/>
                    <pic:cNvPicPr>
                      <a:picLocks noChangeAspect="1"/>
                    </pic:cNvPicPr>
                  </pic:nvPicPr>
                  <pic:blipFill>
                    <a:blip r:embed="rId41"/>
                    <a:stretch>
                      <a:fillRect/>
                    </a:stretch>
                  </pic:blipFill>
                  <pic:spPr>
                    <a:xfrm>
                      <a:off x="0" y="0"/>
                      <a:ext cx="3267075" cy="866775"/>
                    </a:xfrm>
                    <a:prstGeom prst="rect">
                      <a:avLst/>
                    </a:prstGeom>
                  </pic:spPr>
                </pic:pic>
              </a:graphicData>
            </a:graphic>
          </wp:inline>
        </w:drawing>
      </w:r>
    </w:p>
    <w:p w14:paraId="6502363B" w14:textId="77777777" w:rsidR="0068053D" w:rsidRDefault="000C36D5">
      <w:pPr>
        <w:spacing w:before="0" w:after="160" w:line="360" w:lineRule="auto"/>
        <w:jc w:val="center"/>
        <w:rPr>
          <w:color w:val="000000"/>
          <w:spacing w:val="7"/>
          <w:szCs w:val="28"/>
        </w:rPr>
      </w:pPr>
      <w:r>
        <w:rPr>
          <w:szCs w:val="28"/>
        </w:rPr>
        <w:t>Рисунок 21 – Результат выполнения запроса: в</w:t>
      </w:r>
      <w:r>
        <w:rPr>
          <w:color w:val="000000"/>
          <w:spacing w:val="7"/>
          <w:szCs w:val="28"/>
        </w:rPr>
        <w:t>ыборка документов о поступлении и списании за 2025 год</w:t>
      </w:r>
    </w:p>
    <w:p w14:paraId="20E769F3" w14:textId="77777777" w:rsidR="0068053D" w:rsidRDefault="0068053D">
      <w:pPr>
        <w:spacing w:line="360" w:lineRule="auto"/>
        <w:jc w:val="center"/>
        <w:rPr>
          <w:color w:val="000000"/>
          <w:spacing w:val="7"/>
          <w:szCs w:val="28"/>
        </w:rPr>
      </w:pPr>
    </w:p>
    <w:p w14:paraId="68D8540F" w14:textId="77777777" w:rsidR="0068053D" w:rsidRDefault="000C36D5">
      <w:pPr>
        <w:rPr>
          <w:color w:val="000000"/>
          <w:spacing w:val="7"/>
          <w:szCs w:val="28"/>
        </w:rPr>
      </w:pPr>
      <w:r>
        <w:rPr>
          <w:color w:val="000000"/>
          <w:spacing w:val="7"/>
          <w:szCs w:val="28"/>
        </w:rPr>
        <w:br w:type="page"/>
      </w:r>
    </w:p>
    <w:p w14:paraId="4E1DB9E9" w14:textId="77777777" w:rsidR="0068053D" w:rsidRDefault="000C36D5">
      <w:pPr>
        <w:spacing w:line="360" w:lineRule="auto"/>
        <w:ind w:firstLine="700"/>
        <w:jc w:val="both"/>
        <w:rPr>
          <w:color w:val="000000"/>
          <w:spacing w:val="7"/>
          <w:szCs w:val="28"/>
        </w:rPr>
      </w:pPr>
      <w:r>
        <w:rPr>
          <w:color w:val="000000"/>
          <w:spacing w:val="7"/>
          <w:szCs w:val="28"/>
        </w:rPr>
        <w:lastRenderedPageBreak/>
        <w:t>Запрос 6</w:t>
      </w:r>
    </w:p>
    <w:p w14:paraId="65720026" w14:textId="77777777" w:rsidR="0068053D" w:rsidRDefault="000C36D5">
      <w:pPr>
        <w:spacing w:line="360" w:lineRule="auto"/>
        <w:ind w:firstLine="700"/>
        <w:jc w:val="both"/>
        <w:rPr>
          <w:color w:val="000000"/>
          <w:spacing w:val="7"/>
          <w:szCs w:val="28"/>
        </w:rPr>
      </w:pPr>
      <w:r>
        <w:rPr>
          <w:color w:val="000000"/>
          <w:spacing w:val="7"/>
          <w:szCs w:val="28"/>
        </w:rPr>
        <w:t>Выборка количества оформленных документов по сотрудникам.</w:t>
      </w:r>
    </w:p>
    <w:p w14:paraId="617CB035" w14:textId="77777777" w:rsidR="0068053D" w:rsidRDefault="000C36D5">
      <w:pPr>
        <w:spacing w:line="360" w:lineRule="auto"/>
        <w:ind w:firstLine="700"/>
        <w:jc w:val="both"/>
        <w:rPr>
          <w:color w:val="000000"/>
          <w:spacing w:val="7"/>
          <w:szCs w:val="28"/>
        </w:rPr>
      </w:pPr>
      <w:r>
        <w:rPr>
          <w:noProof/>
          <w:color w:val="000000"/>
          <w:spacing w:val="7"/>
          <w:szCs w:val="28"/>
        </w:rPr>
        <w:drawing>
          <wp:inline distT="0" distB="0" distL="114300" distR="114300" wp14:anchorId="19DC8947" wp14:editId="3C8B1EF7">
            <wp:extent cx="5429250" cy="2085975"/>
            <wp:effectExtent l="0" t="0" r="6350" b="22225"/>
            <wp:docPr id="46" name="Picture 46" descr="Снимок экрана 2025-12-11 в 19.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Снимок экрана 2025-12-11 в 19.55.34"/>
                    <pic:cNvPicPr>
                      <a:picLocks noChangeAspect="1"/>
                    </pic:cNvPicPr>
                  </pic:nvPicPr>
                  <pic:blipFill>
                    <a:blip r:embed="rId42"/>
                    <a:srcRect l="697"/>
                    <a:stretch>
                      <a:fillRect/>
                    </a:stretch>
                  </pic:blipFill>
                  <pic:spPr>
                    <a:xfrm>
                      <a:off x="0" y="0"/>
                      <a:ext cx="5429250" cy="2085975"/>
                    </a:xfrm>
                    <a:prstGeom prst="rect">
                      <a:avLst/>
                    </a:prstGeom>
                  </pic:spPr>
                </pic:pic>
              </a:graphicData>
            </a:graphic>
          </wp:inline>
        </w:drawing>
      </w:r>
    </w:p>
    <w:p w14:paraId="0780CB82" w14:textId="77777777" w:rsidR="0068053D" w:rsidRDefault="000C36D5">
      <w:pPr>
        <w:spacing w:before="0" w:after="160" w:line="360" w:lineRule="auto"/>
        <w:jc w:val="center"/>
        <w:rPr>
          <w:color w:val="000000"/>
          <w:spacing w:val="7"/>
          <w:szCs w:val="28"/>
        </w:rPr>
      </w:pPr>
      <w:r>
        <w:rPr>
          <w:szCs w:val="28"/>
        </w:rPr>
        <w:t xml:space="preserve">Рисунок 22 – </w:t>
      </w:r>
      <w:r>
        <w:rPr>
          <w:color w:val="000000"/>
          <w:spacing w:val="7"/>
          <w:szCs w:val="28"/>
        </w:rPr>
        <w:t>Выборка количества оформленных документов по сотрудникам</w:t>
      </w:r>
    </w:p>
    <w:p w14:paraId="730BDD11" w14:textId="77777777" w:rsidR="0068053D" w:rsidRDefault="000C36D5">
      <w:pPr>
        <w:spacing w:line="360" w:lineRule="auto"/>
        <w:ind w:firstLine="700"/>
        <w:jc w:val="both"/>
        <w:rPr>
          <w:color w:val="000000"/>
          <w:spacing w:val="7"/>
          <w:szCs w:val="28"/>
        </w:rPr>
      </w:pPr>
      <w:r>
        <w:rPr>
          <w:color w:val="000000"/>
          <w:spacing w:val="7"/>
          <w:szCs w:val="28"/>
        </w:rPr>
        <w:t xml:space="preserve">Выводится номер строки, полное имя сотрудника, название категории документа и количество документов в группе, при помощи соединения таблиц </w:t>
      </w:r>
      <w:r>
        <w:rPr>
          <w:color w:val="000000"/>
          <w:spacing w:val="7"/>
          <w:szCs w:val="28"/>
          <w:lang w:val="en-US"/>
        </w:rPr>
        <w:t>document</w:t>
      </w:r>
      <w:r>
        <w:rPr>
          <w:color w:val="000000"/>
          <w:spacing w:val="7"/>
          <w:szCs w:val="28"/>
        </w:rPr>
        <w:t xml:space="preserve"> и </w:t>
      </w:r>
      <w:r>
        <w:rPr>
          <w:color w:val="000000"/>
          <w:spacing w:val="7"/>
          <w:szCs w:val="28"/>
          <w:lang w:val="en-US"/>
        </w:rPr>
        <w:t>employee</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employee</w:t>
      </w:r>
      <w:r>
        <w:rPr>
          <w:color w:val="000000"/>
          <w:spacing w:val="7"/>
          <w:szCs w:val="28"/>
        </w:rPr>
        <w:t xml:space="preserve"> и </w:t>
      </w:r>
      <w:r>
        <w:rPr>
          <w:color w:val="000000"/>
          <w:spacing w:val="7"/>
          <w:szCs w:val="28"/>
          <w:lang w:val="en-US"/>
        </w:rPr>
        <w:t>id</w:t>
      </w:r>
      <w:r>
        <w:rPr>
          <w:color w:val="000000"/>
          <w:spacing w:val="7"/>
          <w:szCs w:val="28"/>
        </w:rPr>
        <w:t xml:space="preserve">, соединения таблиц </w:t>
      </w:r>
      <w:r>
        <w:rPr>
          <w:color w:val="000000"/>
          <w:spacing w:val="7"/>
          <w:szCs w:val="28"/>
          <w:lang w:val="en-US"/>
        </w:rPr>
        <w:t>document</w:t>
      </w:r>
      <w:r>
        <w:rPr>
          <w:color w:val="000000"/>
          <w:spacing w:val="7"/>
          <w:szCs w:val="28"/>
        </w:rPr>
        <w:t xml:space="preserve"> и </w:t>
      </w:r>
      <w:r>
        <w:rPr>
          <w:color w:val="000000"/>
          <w:spacing w:val="7"/>
          <w:szCs w:val="28"/>
          <w:lang w:val="en-US"/>
        </w:rPr>
        <w:t>document</w:t>
      </w:r>
      <w:r>
        <w:rPr>
          <w:color w:val="000000"/>
          <w:spacing w:val="7"/>
          <w:szCs w:val="28"/>
        </w:rPr>
        <w:t>_</w:t>
      </w:r>
      <w:r>
        <w:rPr>
          <w:color w:val="000000"/>
          <w:spacing w:val="7"/>
          <w:szCs w:val="28"/>
          <w:lang w:val="en-US"/>
        </w:rPr>
        <w:t>category</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document</w:t>
      </w:r>
      <w:r>
        <w:rPr>
          <w:color w:val="000000"/>
          <w:spacing w:val="7"/>
          <w:szCs w:val="28"/>
        </w:rPr>
        <w:t>_</w:t>
      </w:r>
      <w:r>
        <w:rPr>
          <w:color w:val="000000"/>
          <w:spacing w:val="7"/>
          <w:szCs w:val="28"/>
          <w:lang w:val="en-US"/>
        </w:rPr>
        <w:t>category</w:t>
      </w:r>
      <w:r>
        <w:rPr>
          <w:color w:val="000000"/>
          <w:spacing w:val="7"/>
          <w:szCs w:val="28"/>
        </w:rPr>
        <w:t xml:space="preserve"> и </w:t>
      </w:r>
      <w:r>
        <w:rPr>
          <w:color w:val="000000"/>
          <w:spacing w:val="7"/>
          <w:szCs w:val="28"/>
          <w:lang w:val="en-US"/>
        </w:rPr>
        <w:t>id</w:t>
      </w:r>
      <w:r>
        <w:rPr>
          <w:color w:val="000000"/>
          <w:spacing w:val="7"/>
          <w:szCs w:val="28"/>
        </w:rPr>
        <w:t xml:space="preserve">, группировка по </w:t>
      </w:r>
      <w:r>
        <w:rPr>
          <w:color w:val="000000"/>
          <w:spacing w:val="7"/>
          <w:szCs w:val="28"/>
          <w:lang w:val="en-US"/>
        </w:rPr>
        <w:t>id</w:t>
      </w:r>
      <w:r>
        <w:rPr>
          <w:color w:val="000000"/>
          <w:spacing w:val="7"/>
          <w:szCs w:val="28"/>
        </w:rPr>
        <w:t xml:space="preserve"> сотрудника и названию категории документа.</w:t>
      </w:r>
    </w:p>
    <w:p w14:paraId="292CC0C6" w14:textId="77777777" w:rsidR="0068053D" w:rsidRDefault="000C36D5">
      <w:pPr>
        <w:spacing w:line="360" w:lineRule="auto"/>
        <w:ind w:firstLine="700"/>
        <w:jc w:val="both"/>
        <w:rPr>
          <w:color w:val="000000"/>
          <w:spacing w:val="7"/>
          <w:szCs w:val="28"/>
        </w:rPr>
      </w:pPr>
      <w:r>
        <w:rPr>
          <w:color w:val="000000"/>
          <w:spacing w:val="7"/>
          <w:szCs w:val="28"/>
          <w:lang w:eastAsia="zh-CN" w:bidi="ar"/>
        </w:rPr>
        <w:t>Результат выполнения запроса</w:t>
      </w:r>
      <w:r>
        <w:rPr>
          <w:color w:val="000000"/>
          <w:spacing w:val="7"/>
          <w:szCs w:val="28"/>
          <w:lang w:val="en-US" w:eastAsia="zh-CN" w:bidi="ar"/>
        </w:rPr>
        <w:t>:</w:t>
      </w:r>
    </w:p>
    <w:p w14:paraId="34EC3F7A" w14:textId="77777777" w:rsidR="0068053D" w:rsidRDefault="000C36D5">
      <w:pPr>
        <w:spacing w:line="360" w:lineRule="auto"/>
        <w:jc w:val="center"/>
        <w:rPr>
          <w:color w:val="000000"/>
          <w:spacing w:val="7"/>
          <w:szCs w:val="28"/>
        </w:rPr>
      </w:pPr>
      <w:r>
        <w:rPr>
          <w:noProof/>
          <w:color w:val="000000"/>
          <w:spacing w:val="7"/>
          <w:szCs w:val="28"/>
        </w:rPr>
        <w:drawing>
          <wp:inline distT="0" distB="0" distL="114300" distR="114300" wp14:anchorId="402FD015" wp14:editId="054E941E">
            <wp:extent cx="5743575" cy="1571625"/>
            <wp:effectExtent l="0" t="0" r="22225" b="3175"/>
            <wp:docPr id="47" name="Picture 47" descr="Снимок экрана 2025-12-11 в 19.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Снимок экрана 2025-12-11 в 19.58.35"/>
                    <pic:cNvPicPr>
                      <a:picLocks noChangeAspect="1"/>
                    </pic:cNvPicPr>
                  </pic:nvPicPr>
                  <pic:blipFill>
                    <a:blip r:embed="rId43"/>
                    <a:stretch>
                      <a:fillRect/>
                    </a:stretch>
                  </pic:blipFill>
                  <pic:spPr>
                    <a:xfrm>
                      <a:off x="0" y="0"/>
                      <a:ext cx="5743575" cy="1571625"/>
                    </a:xfrm>
                    <a:prstGeom prst="rect">
                      <a:avLst/>
                    </a:prstGeom>
                  </pic:spPr>
                </pic:pic>
              </a:graphicData>
            </a:graphic>
          </wp:inline>
        </w:drawing>
      </w:r>
    </w:p>
    <w:p w14:paraId="664BF319" w14:textId="77777777" w:rsidR="0068053D" w:rsidRDefault="000C36D5">
      <w:pPr>
        <w:spacing w:line="360" w:lineRule="auto"/>
        <w:jc w:val="center"/>
        <w:rPr>
          <w:color w:val="000000"/>
          <w:spacing w:val="7"/>
          <w:szCs w:val="28"/>
        </w:rPr>
      </w:pPr>
      <w:r>
        <w:rPr>
          <w:szCs w:val="28"/>
        </w:rPr>
        <w:t>Рисунок 23 – Результат выполнения запроса: в</w:t>
      </w:r>
      <w:r>
        <w:rPr>
          <w:color w:val="000000"/>
          <w:spacing w:val="7"/>
          <w:szCs w:val="28"/>
        </w:rPr>
        <w:t>ыборка количества оформленных документов по сотрудникам</w:t>
      </w:r>
    </w:p>
    <w:p w14:paraId="0ABA06BD" w14:textId="77777777" w:rsidR="0068053D" w:rsidRDefault="0068053D">
      <w:pPr>
        <w:spacing w:line="360" w:lineRule="auto"/>
        <w:jc w:val="center"/>
        <w:rPr>
          <w:color w:val="000000"/>
          <w:spacing w:val="7"/>
          <w:szCs w:val="28"/>
        </w:rPr>
      </w:pPr>
    </w:p>
    <w:p w14:paraId="1DA12F6B" w14:textId="77777777" w:rsidR="0068053D" w:rsidRDefault="000C36D5">
      <w:pPr>
        <w:rPr>
          <w:color w:val="000000"/>
          <w:spacing w:val="7"/>
          <w:szCs w:val="28"/>
        </w:rPr>
      </w:pPr>
      <w:r>
        <w:rPr>
          <w:color w:val="000000"/>
          <w:spacing w:val="7"/>
          <w:szCs w:val="28"/>
        </w:rPr>
        <w:br w:type="page"/>
      </w:r>
    </w:p>
    <w:p w14:paraId="4BA4DC89" w14:textId="77777777" w:rsidR="0068053D" w:rsidRDefault="000C36D5">
      <w:pPr>
        <w:spacing w:line="360" w:lineRule="auto"/>
        <w:jc w:val="both"/>
        <w:rPr>
          <w:color w:val="000000"/>
          <w:spacing w:val="7"/>
          <w:szCs w:val="28"/>
        </w:rPr>
      </w:pPr>
      <w:r>
        <w:rPr>
          <w:color w:val="000000"/>
          <w:spacing w:val="7"/>
          <w:szCs w:val="28"/>
        </w:rPr>
        <w:lastRenderedPageBreak/>
        <w:tab/>
        <w:t>Запрос 7</w:t>
      </w:r>
    </w:p>
    <w:p w14:paraId="0EAD443F" w14:textId="77777777" w:rsidR="0068053D" w:rsidRDefault="000C36D5">
      <w:pPr>
        <w:spacing w:line="360" w:lineRule="auto"/>
        <w:ind w:firstLine="708"/>
        <w:jc w:val="both"/>
        <w:rPr>
          <w:color w:val="000000"/>
          <w:spacing w:val="7"/>
          <w:szCs w:val="28"/>
        </w:rPr>
      </w:pPr>
      <w:r>
        <w:rPr>
          <w:color w:val="000000"/>
          <w:spacing w:val="7"/>
          <w:szCs w:val="28"/>
        </w:rPr>
        <w:t>Выборка товаров, которые были хотя бы раз приняты в партиях.</w:t>
      </w:r>
    </w:p>
    <w:p w14:paraId="281FDB83" w14:textId="77777777" w:rsidR="0068053D" w:rsidRDefault="000C36D5">
      <w:pPr>
        <w:spacing w:line="360" w:lineRule="auto"/>
        <w:ind w:firstLine="708"/>
        <w:jc w:val="center"/>
        <w:rPr>
          <w:color w:val="000000"/>
          <w:spacing w:val="7"/>
          <w:szCs w:val="28"/>
        </w:rPr>
      </w:pPr>
      <w:r>
        <w:rPr>
          <w:noProof/>
          <w:color w:val="000000"/>
          <w:spacing w:val="7"/>
          <w:szCs w:val="28"/>
        </w:rPr>
        <w:drawing>
          <wp:inline distT="0" distB="0" distL="114300" distR="114300" wp14:anchorId="3294F840" wp14:editId="18046F51">
            <wp:extent cx="3838575" cy="1600200"/>
            <wp:effectExtent l="0" t="0" r="22225" b="0"/>
            <wp:docPr id="48" name="Picture 48" descr="Снимок экрана 2025-12-11 в 19.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Снимок экрана 2025-12-11 в 19.59.40"/>
                    <pic:cNvPicPr>
                      <a:picLocks noChangeAspect="1"/>
                    </pic:cNvPicPr>
                  </pic:nvPicPr>
                  <pic:blipFill>
                    <a:blip r:embed="rId44"/>
                    <a:stretch>
                      <a:fillRect/>
                    </a:stretch>
                  </pic:blipFill>
                  <pic:spPr>
                    <a:xfrm>
                      <a:off x="0" y="0"/>
                      <a:ext cx="3838575" cy="1600200"/>
                    </a:xfrm>
                    <a:prstGeom prst="rect">
                      <a:avLst/>
                    </a:prstGeom>
                  </pic:spPr>
                </pic:pic>
              </a:graphicData>
            </a:graphic>
          </wp:inline>
        </w:drawing>
      </w:r>
    </w:p>
    <w:p w14:paraId="6934F406" w14:textId="77777777" w:rsidR="0068053D" w:rsidRDefault="000C36D5">
      <w:pPr>
        <w:spacing w:before="0" w:after="160" w:line="360" w:lineRule="auto"/>
        <w:jc w:val="center"/>
        <w:rPr>
          <w:color w:val="000000"/>
          <w:spacing w:val="7"/>
          <w:szCs w:val="28"/>
        </w:rPr>
      </w:pPr>
      <w:r>
        <w:rPr>
          <w:szCs w:val="28"/>
        </w:rPr>
        <w:t xml:space="preserve">Рисунок 24 – </w:t>
      </w:r>
      <w:r>
        <w:rPr>
          <w:color w:val="000000"/>
          <w:spacing w:val="7"/>
          <w:szCs w:val="28"/>
        </w:rPr>
        <w:t>Выборка товаров, которые были хотя бы раз приняты в партиях</w:t>
      </w:r>
    </w:p>
    <w:p w14:paraId="2F82764D" w14:textId="77777777" w:rsidR="0068053D" w:rsidRDefault="000C36D5">
      <w:pPr>
        <w:spacing w:line="360" w:lineRule="auto"/>
        <w:ind w:firstLine="708"/>
        <w:jc w:val="both"/>
        <w:rPr>
          <w:color w:val="000000"/>
          <w:spacing w:val="7"/>
          <w:szCs w:val="28"/>
        </w:rPr>
      </w:pPr>
      <w:r>
        <w:rPr>
          <w:color w:val="000000"/>
          <w:spacing w:val="7"/>
          <w:szCs w:val="28"/>
        </w:rPr>
        <w:t xml:space="preserve">Выводится </w:t>
      </w:r>
      <w:r>
        <w:rPr>
          <w:color w:val="000000"/>
          <w:spacing w:val="7"/>
          <w:szCs w:val="28"/>
          <w:lang w:val="en-US"/>
        </w:rPr>
        <w:t>id</w:t>
      </w:r>
      <w:r>
        <w:rPr>
          <w:color w:val="000000"/>
          <w:spacing w:val="7"/>
          <w:szCs w:val="28"/>
        </w:rPr>
        <w:t xml:space="preserve"> товара, название товара, название категории товара, при помощи соединения таблиц </w:t>
      </w:r>
      <w:r>
        <w:rPr>
          <w:color w:val="000000"/>
          <w:spacing w:val="7"/>
          <w:szCs w:val="28"/>
          <w:lang w:val="en-US"/>
        </w:rPr>
        <w:t>product</w:t>
      </w:r>
      <w:r>
        <w:rPr>
          <w:color w:val="000000"/>
          <w:spacing w:val="7"/>
          <w:szCs w:val="28"/>
        </w:rPr>
        <w:t xml:space="preserve"> и </w:t>
      </w:r>
      <w:r>
        <w:rPr>
          <w:color w:val="000000"/>
          <w:spacing w:val="7"/>
          <w:szCs w:val="28"/>
          <w:lang w:val="en-US"/>
        </w:rPr>
        <w:t>product</w:t>
      </w:r>
      <w:r>
        <w:rPr>
          <w:color w:val="000000"/>
          <w:spacing w:val="7"/>
          <w:szCs w:val="28"/>
        </w:rPr>
        <w:t>_</w:t>
      </w:r>
      <w:r>
        <w:rPr>
          <w:color w:val="000000"/>
          <w:spacing w:val="7"/>
          <w:szCs w:val="28"/>
          <w:lang w:val="en-US"/>
        </w:rPr>
        <w:t>category</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product</w:t>
      </w:r>
      <w:r>
        <w:rPr>
          <w:color w:val="000000"/>
          <w:spacing w:val="7"/>
          <w:szCs w:val="28"/>
        </w:rPr>
        <w:t>_</w:t>
      </w:r>
      <w:r>
        <w:rPr>
          <w:color w:val="000000"/>
          <w:spacing w:val="7"/>
          <w:szCs w:val="28"/>
          <w:lang w:val="en-US"/>
        </w:rPr>
        <w:t>category</w:t>
      </w:r>
      <w:r>
        <w:rPr>
          <w:color w:val="000000"/>
          <w:spacing w:val="7"/>
          <w:szCs w:val="28"/>
        </w:rPr>
        <w:t xml:space="preserve"> и </w:t>
      </w:r>
      <w:r>
        <w:rPr>
          <w:color w:val="000000"/>
          <w:spacing w:val="7"/>
          <w:szCs w:val="28"/>
          <w:lang w:val="en-US"/>
        </w:rPr>
        <w:t>id</w:t>
      </w:r>
      <w:r>
        <w:rPr>
          <w:color w:val="000000"/>
          <w:spacing w:val="7"/>
          <w:szCs w:val="28"/>
        </w:rPr>
        <w:t xml:space="preserve">, условием выборки является совпадение </w:t>
      </w:r>
      <w:r>
        <w:rPr>
          <w:color w:val="000000"/>
          <w:spacing w:val="7"/>
          <w:szCs w:val="28"/>
          <w:lang w:val="en-US"/>
        </w:rPr>
        <w:t>id</w:t>
      </w:r>
      <w:r>
        <w:rPr>
          <w:color w:val="000000"/>
          <w:spacing w:val="7"/>
          <w:szCs w:val="28"/>
        </w:rPr>
        <w:t xml:space="preserve"> товара с хотя бы одним из </w:t>
      </w:r>
      <w:r>
        <w:rPr>
          <w:color w:val="000000"/>
          <w:spacing w:val="7"/>
          <w:szCs w:val="28"/>
          <w:lang w:val="en-US"/>
        </w:rPr>
        <w:t>id</w:t>
      </w:r>
      <w:r>
        <w:rPr>
          <w:color w:val="000000"/>
          <w:spacing w:val="7"/>
          <w:szCs w:val="28"/>
        </w:rPr>
        <w:t>_</w:t>
      </w:r>
      <w:r>
        <w:rPr>
          <w:color w:val="000000"/>
          <w:spacing w:val="7"/>
          <w:szCs w:val="28"/>
          <w:lang w:val="en-US"/>
        </w:rPr>
        <w:t>product</w:t>
      </w:r>
      <w:r>
        <w:rPr>
          <w:color w:val="000000"/>
          <w:spacing w:val="7"/>
          <w:szCs w:val="28"/>
        </w:rPr>
        <w:t xml:space="preserve"> из подзапроса, где выводятся все </w:t>
      </w:r>
      <w:r>
        <w:rPr>
          <w:color w:val="000000"/>
          <w:spacing w:val="7"/>
          <w:szCs w:val="28"/>
          <w:lang w:val="en-US"/>
        </w:rPr>
        <w:t>id</w:t>
      </w:r>
      <w:r>
        <w:rPr>
          <w:color w:val="000000"/>
          <w:spacing w:val="7"/>
          <w:szCs w:val="28"/>
        </w:rPr>
        <w:t xml:space="preserve"> товаров из таблицы </w:t>
      </w:r>
      <w:r>
        <w:rPr>
          <w:color w:val="000000"/>
          <w:spacing w:val="7"/>
          <w:szCs w:val="28"/>
          <w:lang w:val="en-US"/>
        </w:rPr>
        <w:t>batch</w:t>
      </w:r>
      <w:r>
        <w:rPr>
          <w:color w:val="000000"/>
          <w:spacing w:val="7"/>
          <w:szCs w:val="28"/>
        </w:rPr>
        <w:t>.</w:t>
      </w:r>
    </w:p>
    <w:p w14:paraId="3B0145EF" w14:textId="77777777" w:rsidR="0068053D" w:rsidRDefault="000C36D5">
      <w:pPr>
        <w:spacing w:line="360" w:lineRule="auto"/>
        <w:ind w:firstLine="708"/>
        <w:jc w:val="both"/>
        <w:rPr>
          <w:color w:val="000000"/>
          <w:spacing w:val="7"/>
          <w:szCs w:val="28"/>
        </w:rPr>
      </w:pPr>
      <w:r>
        <w:rPr>
          <w:color w:val="000000"/>
          <w:spacing w:val="7"/>
          <w:szCs w:val="28"/>
        </w:rPr>
        <w:t>Результат выполнения запроса:</w:t>
      </w:r>
    </w:p>
    <w:p w14:paraId="3AE4B31F" w14:textId="77777777" w:rsidR="0068053D" w:rsidRDefault="000C36D5">
      <w:pPr>
        <w:spacing w:line="360" w:lineRule="auto"/>
        <w:jc w:val="center"/>
        <w:rPr>
          <w:color w:val="000000"/>
          <w:spacing w:val="7"/>
          <w:szCs w:val="28"/>
        </w:rPr>
      </w:pPr>
      <w:r>
        <w:rPr>
          <w:noProof/>
          <w:color w:val="000000"/>
          <w:spacing w:val="7"/>
          <w:szCs w:val="28"/>
        </w:rPr>
        <w:drawing>
          <wp:inline distT="0" distB="0" distL="114300" distR="114300" wp14:anchorId="7D2F3583" wp14:editId="1724E08C">
            <wp:extent cx="4695825" cy="1352550"/>
            <wp:effectExtent l="0" t="0" r="3175" b="19050"/>
            <wp:docPr id="49" name="Picture 49" descr="Снимок экрана 2025-12-11 в 20.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Снимок экрана 2025-12-11 в 20.03.29"/>
                    <pic:cNvPicPr>
                      <a:picLocks noChangeAspect="1"/>
                    </pic:cNvPicPr>
                  </pic:nvPicPr>
                  <pic:blipFill>
                    <a:blip r:embed="rId45"/>
                    <a:stretch>
                      <a:fillRect/>
                    </a:stretch>
                  </pic:blipFill>
                  <pic:spPr>
                    <a:xfrm>
                      <a:off x="0" y="0"/>
                      <a:ext cx="4695825" cy="1352550"/>
                    </a:xfrm>
                    <a:prstGeom prst="rect">
                      <a:avLst/>
                    </a:prstGeom>
                  </pic:spPr>
                </pic:pic>
              </a:graphicData>
            </a:graphic>
          </wp:inline>
        </w:drawing>
      </w:r>
    </w:p>
    <w:p w14:paraId="72B8892C" w14:textId="77777777" w:rsidR="0068053D" w:rsidRDefault="000C36D5">
      <w:pPr>
        <w:spacing w:before="0" w:after="160" w:line="360" w:lineRule="auto"/>
        <w:jc w:val="center"/>
        <w:rPr>
          <w:color w:val="000000"/>
          <w:spacing w:val="7"/>
          <w:szCs w:val="28"/>
        </w:rPr>
      </w:pPr>
      <w:r>
        <w:rPr>
          <w:szCs w:val="28"/>
        </w:rPr>
        <w:t>Рисунок 25 – Результат выполнения запроса: в</w:t>
      </w:r>
      <w:r>
        <w:rPr>
          <w:color w:val="000000"/>
          <w:spacing w:val="7"/>
          <w:szCs w:val="28"/>
        </w:rPr>
        <w:t>ыборка товаров, которые были хотя бы раз приняты в партиях</w:t>
      </w:r>
    </w:p>
    <w:p w14:paraId="2C733FD1" w14:textId="77777777" w:rsidR="0068053D" w:rsidRDefault="0068053D">
      <w:pPr>
        <w:spacing w:line="360" w:lineRule="auto"/>
        <w:jc w:val="center"/>
        <w:rPr>
          <w:color w:val="000000"/>
          <w:spacing w:val="7"/>
          <w:szCs w:val="28"/>
        </w:rPr>
      </w:pPr>
    </w:p>
    <w:p w14:paraId="5C63FEE1" w14:textId="77777777" w:rsidR="0068053D" w:rsidRDefault="000C36D5">
      <w:pPr>
        <w:rPr>
          <w:color w:val="000000"/>
          <w:spacing w:val="7"/>
          <w:szCs w:val="28"/>
        </w:rPr>
      </w:pPr>
      <w:r>
        <w:rPr>
          <w:color w:val="000000"/>
          <w:spacing w:val="7"/>
          <w:szCs w:val="28"/>
        </w:rPr>
        <w:br w:type="page"/>
      </w:r>
    </w:p>
    <w:p w14:paraId="0335E24C" w14:textId="77777777" w:rsidR="0068053D" w:rsidRDefault="000C36D5">
      <w:pPr>
        <w:spacing w:line="360" w:lineRule="auto"/>
        <w:jc w:val="both"/>
        <w:rPr>
          <w:color w:val="000000"/>
          <w:spacing w:val="7"/>
          <w:szCs w:val="28"/>
        </w:rPr>
      </w:pPr>
      <w:r>
        <w:rPr>
          <w:color w:val="000000"/>
          <w:spacing w:val="7"/>
          <w:szCs w:val="28"/>
        </w:rPr>
        <w:lastRenderedPageBreak/>
        <w:tab/>
        <w:t>Запрос 8</w:t>
      </w:r>
    </w:p>
    <w:p w14:paraId="453727F2" w14:textId="77777777" w:rsidR="0068053D" w:rsidRDefault="000C36D5">
      <w:pPr>
        <w:spacing w:line="360" w:lineRule="auto"/>
        <w:jc w:val="both"/>
        <w:rPr>
          <w:color w:val="000000"/>
          <w:spacing w:val="7"/>
          <w:szCs w:val="28"/>
        </w:rPr>
      </w:pPr>
      <w:r>
        <w:rPr>
          <w:color w:val="000000"/>
          <w:spacing w:val="7"/>
          <w:szCs w:val="28"/>
        </w:rPr>
        <w:tab/>
        <w:t>Выборка товаров, которые никогда не фигурировали ни в одной из партий на складе.</w:t>
      </w:r>
    </w:p>
    <w:p w14:paraId="70043A71" w14:textId="77777777" w:rsidR="0068053D" w:rsidRDefault="000C36D5">
      <w:pPr>
        <w:spacing w:line="360" w:lineRule="auto"/>
        <w:jc w:val="center"/>
        <w:rPr>
          <w:color w:val="000000"/>
          <w:spacing w:val="7"/>
          <w:szCs w:val="28"/>
        </w:rPr>
      </w:pPr>
      <w:r>
        <w:rPr>
          <w:noProof/>
          <w:color w:val="000000"/>
          <w:spacing w:val="7"/>
          <w:szCs w:val="28"/>
        </w:rPr>
        <w:drawing>
          <wp:inline distT="0" distB="0" distL="114300" distR="114300" wp14:anchorId="7CC71B5F" wp14:editId="7D71F468">
            <wp:extent cx="2320290" cy="2460625"/>
            <wp:effectExtent l="0" t="0" r="16510" b="3175"/>
            <wp:docPr id="50" name="Picture 50" descr="Снимок экрана 2025-12-11 в 2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Снимок экрана 2025-12-11 в 20.04.15"/>
                    <pic:cNvPicPr>
                      <a:picLocks noChangeAspect="1"/>
                    </pic:cNvPicPr>
                  </pic:nvPicPr>
                  <pic:blipFill>
                    <a:blip r:embed="rId46"/>
                    <a:srcRect l="1377" t="1774"/>
                    <a:stretch>
                      <a:fillRect/>
                    </a:stretch>
                  </pic:blipFill>
                  <pic:spPr>
                    <a:xfrm>
                      <a:off x="0" y="0"/>
                      <a:ext cx="2320290" cy="2460625"/>
                    </a:xfrm>
                    <a:prstGeom prst="rect">
                      <a:avLst/>
                    </a:prstGeom>
                  </pic:spPr>
                </pic:pic>
              </a:graphicData>
            </a:graphic>
          </wp:inline>
        </w:drawing>
      </w:r>
    </w:p>
    <w:p w14:paraId="6D42F57D" w14:textId="77777777" w:rsidR="0068053D" w:rsidRDefault="000C36D5">
      <w:pPr>
        <w:spacing w:before="0" w:after="160" w:line="360" w:lineRule="auto"/>
        <w:jc w:val="center"/>
        <w:rPr>
          <w:color w:val="000000"/>
          <w:spacing w:val="7"/>
          <w:szCs w:val="28"/>
        </w:rPr>
      </w:pPr>
      <w:r>
        <w:rPr>
          <w:szCs w:val="28"/>
        </w:rPr>
        <w:t xml:space="preserve">Рисунок 26 – </w:t>
      </w:r>
      <w:r>
        <w:rPr>
          <w:color w:val="000000"/>
          <w:spacing w:val="7"/>
          <w:szCs w:val="28"/>
        </w:rPr>
        <w:t>Выборка товаров, которые никогда не фигурировали ни в одной из партий на складе</w:t>
      </w:r>
    </w:p>
    <w:p w14:paraId="3CD0A097" w14:textId="77777777" w:rsidR="0068053D" w:rsidRDefault="000C36D5">
      <w:pPr>
        <w:spacing w:line="360" w:lineRule="auto"/>
        <w:jc w:val="both"/>
        <w:rPr>
          <w:color w:val="000000"/>
          <w:spacing w:val="7"/>
          <w:szCs w:val="28"/>
        </w:rPr>
      </w:pPr>
      <w:r>
        <w:rPr>
          <w:color w:val="000000"/>
          <w:spacing w:val="7"/>
          <w:szCs w:val="28"/>
        </w:rPr>
        <w:tab/>
        <w:t xml:space="preserve">Выводится </w:t>
      </w:r>
      <w:r>
        <w:rPr>
          <w:color w:val="000000"/>
          <w:spacing w:val="7"/>
          <w:szCs w:val="28"/>
          <w:lang w:val="en-US"/>
        </w:rPr>
        <w:t>id</w:t>
      </w:r>
      <w:r>
        <w:rPr>
          <w:color w:val="000000"/>
          <w:spacing w:val="7"/>
          <w:szCs w:val="28"/>
        </w:rPr>
        <w:t xml:space="preserve"> товара и название товара, путём разности всех товаров из тех, которые есть в таблице </w:t>
      </w:r>
      <w:r>
        <w:rPr>
          <w:color w:val="000000"/>
          <w:spacing w:val="7"/>
          <w:szCs w:val="28"/>
          <w:lang w:val="en-US"/>
        </w:rPr>
        <w:t>batch</w:t>
      </w:r>
      <w:r>
        <w:rPr>
          <w:color w:val="000000"/>
          <w:spacing w:val="7"/>
          <w:szCs w:val="28"/>
        </w:rPr>
        <w:t xml:space="preserve">, путём соединения таблиц </w:t>
      </w:r>
      <w:r>
        <w:rPr>
          <w:color w:val="000000"/>
          <w:spacing w:val="7"/>
          <w:szCs w:val="28"/>
          <w:lang w:val="en-US"/>
        </w:rPr>
        <w:t>batch</w:t>
      </w:r>
      <w:r>
        <w:rPr>
          <w:color w:val="000000"/>
          <w:spacing w:val="7"/>
          <w:szCs w:val="28"/>
        </w:rPr>
        <w:t xml:space="preserve"> и </w:t>
      </w:r>
      <w:r>
        <w:rPr>
          <w:color w:val="000000"/>
          <w:spacing w:val="7"/>
          <w:szCs w:val="28"/>
          <w:lang w:val="en-US"/>
        </w:rPr>
        <w:t>product</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product</w:t>
      </w:r>
      <w:r>
        <w:rPr>
          <w:color w:val="000000"/>
          <w:spacing w:val="7"/>
          <w:szCs w:val="28"/>
        </w:rPr>
        <w:t xml:space="preserve"> и </w:t>
      </w:r>
      <w:r>
        <w:rPr>
          <w:color w:val="000000"/>
          <w:spacing w:val="7"/>
          <w:szCs w:val="28"/>
          <w:lang w:val="en-US"/>
        </w:rPr>
        <w:t>id</w:t>
      </w:r>
      <w:r>
        <w:rPr>
          <w:color w:val="000000"/>
          <w:spacing w:val="7"/>
          <w:szCs w:val="28"/>
        </w:rPr>
        <w:t>.</w:t>
      </w:r>
    </w:p>
    <w:p w14:paraId="2AAD9527" w14:textId="77777777" w:rsidR="0068053D" w:rsidRDefault="000C36D5">
      <w:pPr>
        <w:spacing w:line="360" w:lineRule="auto"/>
        <w:jc w:val="both"/>
        <w:rPr>
          <w:color w:val="000000"/>
          <w:spacing w:val="7"/>
          <w:szCs w:val="28"/>
        </w:rPr>
      </w:pPr>
      <w:r>
        <w:rPr>
          <w:color w:val="000000"/>
          <w:spacing w:val="7"/>
          <w:szCs w:val="28"/>
        </w:rPr>
        <w:tab/>
      </w:r>
      <w:r>
        <w:rPr>
          <w:color w:val="000000"/>
          <w:spacing w:val="7"/>
          <w:szCs w:val="28"/>
        </w:rPr>
        <w:t>Результат выполнения запроса:</w:t>
      </w:r>
    </w:p>
    <w:p w14:paraId="603FB9E8" w14:textId="77777777" w:rsidR="0068053D" w:rsidRDefault="000C36D5">
      <w:pPr>
        <w:spacing w:line="360" w:lineRule="auto"/>
        <w:jc w:val="center"/>
        <w:rPr>
          <w:color w:val="000000"/>
          <w:spacing w:val="7"/>
          <w:szCs w:val="28"/>
        </w:rPr>
      </w:pPr>
      <w:r>
        <w:rPr>
          <w:noProof/>
          <w:color w:val="000000"/>
          <w:spacing w:val="7"/>
          <w:szCs w:val="28"/>
        </w:rPr>
        <w:drawing>
          <wp:inline distT="0" distB="0" distL="114300" distR="114300" wp14:anchorId="17BA4560" wp14:editId="600436A2">
            <wp:extent cx="3276600" cy="1562100"/>
            <wp:effectExtent l="0" t="0" r="0" b="12700"/>
            <wp:docPr id="51" name="Picture 51" descr="Снимок экрана 2025-12-11 в 20.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Снимок экрана 2025-12-11 в 20.07.48"/>
                    <pic:cNvPicPr>
                      <a:picLocks noChangeAspect="1"/>
                    </pic:cNvPicPr>
                  </pic:nvPicPr>
                  <pic:blipFill>
                    <a:blip r:embed="rId47"/>
                    <a:stretch>
                      <a:fillRect/>
                    </a:stretch>
                  </pic:blipFill>
                  <pic:spPr>
                    <a:xfrm>
                      <a:off x="0" y="0"/>
                      <a:ext cx="3276600" cy="1562100"/>
                    </a:xfrm>
                    <a:prstGeom prst="rect">
                      <a:avLst/>
                    </a:prstGeom>
                  </pic:spPr>
                </pic:pic>
              </a:graphicData>
            </a:graphic>
          </wp:inline>
        </w:drawing>
      </w:r>
    </w:p>
    <w:p w14:paraId="07CBD0BA" w14:textId="77777777" w:rsidR="0068053D" w:rsidRDefault="000C36D5">
      <w:pPr>
        <w:spacing w:line="360" w:lineRule="auto"/>
        <w:jc w:val="center"/>
        <w:rPr>
          <w:color w:val="000000"/>
          <w:spacing w:val="7"/>
          <w:szCs w:val="28"/>
        </w:rPr>
      </w:pPr>
      <w:r>
        <w:rPr>
          <w:szCs w:val="28"/>
        </w:rPr>
        <w:t>Рисунок 27 – Результат выполнения запроса: в</w:t>
      </w:r>
      <w:r>
        <w:rPr>
          <w:color w:val="000000"/>
          <w:spacing w:val="7"/>
          <w:szCs w:val="28"/>
        </w:rPr>
        <w:t>ыборка товаров, которые никогда не фигурировали ни в одной из партий на складе</w:t>
      </w:r>
    </w:p>
    <w:p w14:paraId="31132213" w14:textId="77777777" w:rsidR="0068053D" w:rsidRDefault="0068053D">
      <w:pPr>
        <w:spacing w:line="360" w:lineRule="auto"/>
        <w:jc w:val="center"/>
        <w:rPr>
          <w:color w:val="000000"/>
          <w:spacing w:val="7"/>
          <w:szCs w:val="28"/>
        </w:rPr>
      </w:pPr>
    </w:p>
    <w:p w14:paraId="460EF6B6" w14:textId="77777777" w:rsidR="0068053D" w:rsidRDefault="000C36D5">
      <w:pPr>
        <w:rPr>
          <w:color w:val="000000"/>
          <w:spacing w:val="7"/>
          <w:szCs w:val="28"/>
        </w:rPr>
      </w:pPr>
      <w:r>
        <w:rPr>
          <w:color w:val="000000"/>
          <w:spacing w:val="7"/>
          <w:szCs w:val="28"/>
        </w:rPr>
        <w:br w:type="page"/>
      </w:r>
    </w:p>
    <w:p w14:paraId="471B8CB8" w14:textId="77777777" w:rsidR="0068053D" w:rsidRDefault="000C36D5">
      <w:pPr>
        <w:spacing w:line="360" w:lineRule="auto"/>
        <w:jc w:val="both"/>
        <w:rPr>
          <w:color w:val="000000"/>
          <w:spacing w:val="7"/>
          <w:szCs w:val="28"/>
        </w:rPr>
      </w:pPr>
      <w:r>
        <w:rPr>
          <w:color w:val="000000"/>
          <w:spacing w:val="7"/>
          <w:szCs w:val="28"/>
        </w:rPr>
        <w:lastRenderedPageBreak/>
        <w:tab/>
        <w:t>Запрос 9</w:t>
      </w:r>
    </w:p>
    <w:p w14:paraId="06F23834" w14:textId="77777777" w:rsidR="0068053D" w:rsidRDefault="000C36D5">
      <w:pPr>
        <w:spacing w:line="360" w:lineRule="auto"/>
        <w:jc w:val="both"/>
        <w:rPr>
          <w:color w:val="000000"/>
          <w:spacing w:val="7"/>
          <w:szCs w:val="28"/>
        </w:rPr>
      </w:pPr>
      <w:r>
        <w:rPr>
          <w:color w:val="000000"/>
          <w:spacing w:val="7"/>
          <w:szCs w:val="28"/>
        </w:rPr>
        <w:tab/>
        <w:t>Выборка сотрудников и их роли в системе.</w:t>
      </w:r>
    </w:p>
    <w:p w14:paraId="1562CFB3" w14:textId="77777777" w:rsidR="0068053D" w:rsidRDefault="000C36D5">
      <w:pPr>
        <w:spacing w:line="360" w:lineRule="auto"/>
        <w:jc w:val="center"/>
        <w:rPr>
          <w:color w:val="000000"/>
          <w:spacing w:val="7"/>
          <w:szCs w:val="28"/>
        </w:rPr>
      </w:pPr>
      <w:r>
        <w:rPr>
          <w:noProof/>
          <w:color w:val="000000"/>
          <w:spacing w:val="7"/>
          <w:szCs w:val="28"/>
        </w:rPr>
        <w:drawing>
          <wp:inline distT="0" distB="0" distL="114300" distR="114300" wp14:anchorId="1CB0DEFD" wp14:editId="4867463C">
            <wp:extent cx="4639310" cy="2805430"/>
            <wp:effectExtent l="0" t="0" r="8890" b="13970"/>
            <wp:docPr id="52" name="Picture 52" descr="Снимок экрана 2025-12-11 в 20.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Снимок экрана 2025-12-11 в 20.08.33"/>
                    <pic:cNvPicPr>
                      <a:picLocks noChangeAspect="1"/>
                    </pic:cNvPicPr>
                  </pic:nvPicPr>
                  <pic:blipFill>
                    <a:blip r:embed="rId48"/>
                    <a:srcRect l="582" t="1013"/>
                    <a:stretch>
                      <a:fillRect/>
                    </a:stretch>
                  </pic:blipFill>
                  <pic:spPr>
                    <a:xfrm>
                      <a:off x="0" y="0"/>
                      <a:ext cx="4639310" cy="2805430"/>
                    </a:xfrm>
                    <a:prstGeom prst="rect">
                      <a:avLst/>
                    </a:prstGeom>
                  </pic:spPr>
                </pic:pic>
              </a:graphicData>
            </a:graphic>
          </wp:inline>
        </w:drawing>
      </w:r>
    </w:p>
    <w:p w14:paraId="0AC6D155" w14:textId="77777777" w:rsidR="0068053D" w:rsidRDefault="000C36D5">
      <w:pPr>
        <w:spacing w:before="0" w:after="160" w:line="360" w:lineRule="auto"/>
        <w:jc w:val="center"/>
        <w:rPr>
          <w:color w:val="000000"/>
          <w:spacing w:val="7"/>
          <w:szCs w:val="28"/>
        </w:rPr>
      </w:pPr>
      <w:r>
        <w:rPr>
          <w:szCs w:val="28"/>
        </w:rPr>
        <w:t xml:space="preserve">Рисунок 28 – </w:t>
      </w:r>
      <w:r>
        <w:rPr>
          <w:color w:val="000000"/>
          <w:spacing w:val="7"/>
          <w:szCs w:val="28"/>
        </w:rPr>
        <w:t>Выборка сотрудников и их роли в системе</w:t>
      </w:r>
    </w:p>
    <w:p w14:paraId="0859726A" w14:textId="77777777" w:rsidR="0068053D" w:rsidRDefault="000C36D5">
      <w:pPr>
        <w:spacing w:line="360" w:lineRule="auto"/>
        <w:jc w:val="both"/>
        <w:rPr>
          <w:color w:val="000000"/>
          <w:spacing w:val="7"/>
          <w:szCs w:val="28"/>
        </w:rPr>
      </w:pPr>
      <w:r>
        <w:rPr>
          <w:color w:val="000000"/>
          <w:spacing w:val="7"/>
          <w:szCs w:val="28"/>
        </w:rPr>
        <w:tab/>
        <w:t xml:space="preserve">Выводится полное имя сотрудника, </w:t>
      </w:r>
      <w:r>
        <w:rPr>
          <w:color w:val="000000"/>
          <w:spacing w:val="7"/>
          <w:szCs w:val="28"/>
          <w:lang w:val="en-US"/>
        </w:rPr>
        <w:t>id</w:t>
      </w:r>
      <w:r>
        <w:rPr>
          <w:color w:val="000000"/>
          <w:spacing w:val="7"/>
          <w:szCs w:val="28"/>
        </w:rPr>
        <w:t xml:space="preserve"> пользователя и название роль, путём внешнего правого соединения вынесенного подзапроса </w:t>
      </w:r>
      <w:r>
        <w:rPr>
          <w:color w:val="000000"/>
          <w:spacing w:val="7"/>
          <w:szCs w:val="28"/>
          <w:lang w:val="en-US"/>
        </w:rPr>
        <w:t>employees</w:t>
      </w:r>
      <w:r>
        <w:rPr>
          <w:color w:val="000000"/>
          <w:spacing w:val="7"/>
          <w:szCs w:val="28"/>
        </w:rPr>
        <w:t>_</w:t>
      </w:r>
      <w:r>
        <w:rPr>
          <w:color w:val="000000"/>
          <w:spacing w:val="7"/>
          <w:szCs w:val="28"/>
          <w:lang w:val="en-US"/>
        </w:rPr>
        <w:t>names</w:t>
      </w:r>
      <w:r>
        <w:rPr>
          <w:color w:val="000000"/>
          <w:spacing w:val="7"/>
          <w:szCs w:val="28"/>
        </w:rPr>
        <w:t xml:space="preserve"> (</w:t>
      </w:r>
      <w:r>
        <w:rPr>
          <w:color w:val="000000"/>
          <w:spacing w:val="7"/>
          <w:szCs w:val="28"/>
          <w:lang w:val="en-US"/>
        </w:rPr>
        <w:t>id</w:t>
      </w:r>
      <w:r>
        <w:rPr>
          <w:color w:val="000000"/>
          <w:spacing w:val="7"/>
          <w:szCs w:val="28"/>
        </w:rPr>
        <w:t xml:space="preserve"> сотрудника, его имя, фамилия и отчество) и таблицы </w:t>
      </w:r>
      <w:r>
        <w:rPr>
          <w:color w:val="000000"/>
          <w:spacing w:val="7"/>
          <w:szCs w:val="28"/>
          <w:lang w:val="en-US"/>
        </w:rPr>
        <w:t>sys</w:t>
      </w:r>
      <w:r>
        <w:rPr>
          <w:color w:val="000000"/>
          <w:spacing w:val="7"/>
          <w:szCs w:val="28"/>
        </w:rPr>
        <w:t>_</w:t>
      </w:r>
      <w:r>
        <w:rPr>
          <w:color w:val="000000"/>
          <w:spacing w:val="7"/>
          <w:szCs w:val="28"/>
          <w:lang w:val="en-US"/>
        </w:rPr>
        <w:t>user</w:t>
      </w:r>
      <w:r>
        <w:rPr>
          <w:color w:val="000000"/>
          <w:spacing w:val="7"/>
          <w:szCs w:val="28"/>
        </w:rPr>
        <w:t xml:space="preserve"> по полям связи </w:t>
      </w:r>
      <w:r>
        <w:rPr>
          <w:color w:val="000000"/>
          <w:spacing w:val="7"/>
          <w:szCs w:val="28"/>
          <w:lang w:val="en-US"/>
        </w:rPr>
        <w:t>id</w:t>
      </w:r>
      <w:r>
        <w:rPr>
          <w:color w:val="000000"/>
          <w:spacing w:val="7"/>
          <w:szCs w:val="28"/>
        </w:rPr>
        <w:t xml:space="preserve"> и </w:t>
      </w:r>
      <w:r>
        <w:rPr>
          <w:color w:val="000000"/>
          <w:spacing w:val="7"/>
          <w:szCs w:val="28"/>
          <w:lang w:val="en-US"/>
        </w:rPr>
        <w:t>id</w:t>
      </w:r>
      <w:r>
        <w:rPr>
          <w:color w:val="000000"/>
          <w:spacing w:val="7"/>
          <w:szCs w:val="28"/>
        </w:rPr>
        <w:t>_</w:t>
      </w:r>
      <w:r>
        <w:rPr>
          <w:color w:val="000000"/>
          <w:spacing w:val="7"/>
          <w:szCs w:val="28"/>
          <w:lang w:val="en-US"/>
        </w:rPr>
        <w:t>employee</w:t>
      </w:r>
      <w:r>
        <w:rPr>
          <w:color w:val="000000"/>
          <w:spacing w:val="7"/>
          <w:szCs w:val="28"/>
        </w:rPr>
        <w:t xml:space="preserve">, внешнего левого </w:t>
      </w:r>
      <w:proofErr w:type="gramStart"/>
      <w:r>
        <w:rPr>
          <w:color w:val="000000"/>
          <w:spacing w:val="7"/>
          <w:szCs w:val="28"/>
        </w:rPr>
        <w:t>соединения  таблиц</w:t>
      </w:r>
      <w:proofErr w:type="gramEnd"/>
      <w:r>
        <w:rPr>
          <w:color w:val="000000"/>
          <w:spacing w:val="7"/>
          <w:szCs w:val="28"/>
        </w:rPr>
        <w:t xml:space="preserve"> </w:t>
      </w:r>
      <w:r>
        <w:rPr>
          <w:color w:val="000000"/>
          <w:spacing w:val="7"/>
          <w:szCs w:val="28"/>
          <w:lang w:val="en-US"/>
        </w:rPr>
        <w:t>role</w:t>
      </w:r>
      <w:r>
        <w:rPr>
          <w:color w:val="000000"/>
          <w:spacing w:val="7"/>
          <w:szCs w:val="28"/>
        </w:rPr>
        <w:t xml:space="preserve"> и </w:t>
      </w:r>
      <w:r>
        <w:rPr>
          <w:color w:val="000000"/>
          <w:spacing w:val="7"/>
          <w:szCs w:val="28"/>
          <w:lang w:val="en-US"/>
        </w:rPr>
        <w:t>sys</w:t>
      </w:r>
      <w:r>
        <w:rPr>
          <w:color w:val="000000"/>
          <w:spacing w:val="7"/>
          <w:szCs w:val="28"/>
        </w:rPr>
        <w:t>_</w:t>
      </w:r>
      <w:r>
        <w:rPr>
          <w:color w:val="000000"/>
          <w:spacing w:val="7"/>
          <w:szCs w:val="28"/>
          <w:lang w:val="en-US"/>
        </w:rPr>
        <w:t>user</w:t>
      </w:r>
      <w:r>
        <w:rPr>
          <w:color w:val="000000"/>
          <w:spacing w:val="7"/>
          <w:szCs w:val="28"/>
        </w:rPr>
        <w:t xml:space="preserve"> по полям связи </w:t>
      </w:r>
      <w:r>
        <w:rPr>
          <w:color w:val="000000"/>
          <w:spacing w:val="7"/>
          <w:szCs w:val="28"/>
          <w:lang w:val="en-US"/>
        </w:rPr>
        <w:t>id</w:t>
      </w:r>
      <w:r>
        <w:rPr>
          <w:color w:val="000000"/>
          <w:spacing w:val="7"/>
          <w:szCs w:val="28"/>
        </w:rPr>
        <w:t xml:space="preserve"> и </w:t>
      </w:r>
      <w:r>
        <w:rPr>
          <w:color w:val="000000"/>
          <w:spacing w:val="7"/>
          <w:szCs w:val="28"/>
          <w:lang w:val="en-US"/>
        </w:rPr>
        <w:t>id</w:t>
      </w:r>
      <w:r>
        <w:rPr>
          <w:color w:val="000000"/>
          <w:spacing w:val="7"/>
          <w:szCs w:val="28"/>
        </w:rPr>
        <w:t>_</w:t>
      </w:r>
      <w:r>
        <w:rPr>
          <w:color w:val="000000"/>
          <w:spacing w:val="7"/>
          <w:szCs w:val="28"/>
          <w:lang w:val="en-US"/>
        </w:rPr>
        <w:t>role</w:t>
      </w:r>
      <w:r>
        <w:rPr>
          <w:color w:val="000000"/>
          <w:spacing w:val="7"/>
          <w:szCs w:val="28"/>
        </w:rPr>
        <w:t>, сортировка по названию роли.</w:t>
      </w:r>
    </w:p>
    <w:p w14:paraId="6A86F963" w14:textId="77777777" w:rsidR="0068053D" w:rsidRDefault="000C36D5">
      <w:pPr>
        <w:spacing w:line="360" w:lineRule="auto"/>
        <w:jc w:val="both"/>
        <w:rPr>
          <w:color w:val="000000"/>
          <w:spacing w:val="7"/>
          <w:szCs w:val="28"/>
        </w:rPr>
      </w:pPr>
      <w:r>
        <w:rPr>
          <w:color w:val="000000"/>
          <w:spacing w:val="7"/>
          <w:szCs w:val="28"/>
        </w:rPr>
        <w:tab/>
        <w:t>Результат выполнения запроса</w:t>
      </w:r>
    </w:p>
    <w:p w14:paraId="571A4399" w14:textId="77777777" w:rsidR="0068053D" w:rsidRDefault="000C36D5">
      <w:pPr>
        <w:spacing w:line="360" w:lineRule="auto"/>
        <w:jc w:val="center"/>
        <w:rPr>
          <w:color w:val="000000"/>
          <w:spacing w:val="7"/>
          <w:szCs w:val="28"/>
        </w:rPr>
      </w:pPr>
      <w:r>
        <w:rPr>
          <w:noProof/>
          <w:color w:val="000000"/>
          <w:spacing w:val="7"/>
          <w:szCs w:val="28"/>
        </w:rPr>
        <w:drawing>
          <wp:inline distT="0" distB="0" distL="114300" distR="114300" wp14:anchorId="3CFE39B9" wp14:editId="7FF94472">
            <wp:extent cx="3754755" cy="1761490"/>
            <wp:effectExtent l="0" t="0" r="4445" b="16510"/>
            <wp:docPr id="53" name="Picture 53" descr="Снимок экрана 2025-12-11 в 20.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Снимок экрана 2025-12-11 в 20.12.15"/>
                    <pic:cNvPicPr>
                      <a:picLocks noChangeAspect="1"/>
                    </pic:cNvPicPr>
                  </pic:nvPicPr>
                  <pic:blipFill>
                    <a:blip r:embed="rId49"/>
                    <a:stretch>
                      <a:fillRect/>
                    </a:stretch>
                  </pic:blipFill>
                  <pic:spPr>
                    <a:xfrm>
                      <a:off x="0" y="0"/>
                      <a:ext cx="3754755" cy="1761490"/>
                    </a:xfrm>
                    <a:prstGeom prst="rect">
                      <a:avLst/>
                    </a:prstGeom>
                  </pic:spPr>
                </pic:pic>
              </a:graphicData>
            </a:graphic>
          </wp:inline>
        </w:drawing>
      </w:r>
    </w:p>
    <w:p w14:paraId="25A02F5B" w14:textId="77777777" w:rsidR="0068053D" w:rsidRDefault="000C36D5">
      <w:pPr>
        <w:spacing w:before="0" w:line="360" w:lineRule="auto"/>
        <w:jc w:val="center"/>
        <w:rPr>
          <w:color w:val="000000"/>
          <w:spacing w:val="7"/>
          <w:szCs w:val="28"/>
        </w:rPr>
      </w:pPr>
      <w:r>
        <w:rPr>
          <w:szCs w:val="28"/>
        </w:rPr>
        <w:t xml:space="preserve">Рисунок 29 – Результат выполнения запроса: выборка </w:t>
      </w:r>
      <w:r>
        <w:rPr>
          <w:color w:val="000000"/>
          <w:spacing w:val="7"/>
          <w:szCs w:val="28"/>
        </w:rPr>
        <w:t>сотрудников и их роли в системе</w:t>
      </w:r>
    </w:p>
    <w:p w14:paraId="0D4589AF" w14:textId="77777777" w:rsidR="0068053D" w:rsidRDefault="000C36D5">
      <w:pPr>
        <w:rPr>
          <w:color w:val="000000"/>
          <w:spacing w:val="7"/>
          <w:szCs w:val="28"/>
        </w:rPr>
      </w:pPr>
      <w:r>
        <w:rPr>
          <w:color w:val="000000"/>
          <w:spacing w:val="7"/>
          <w:szCs w:val="28"/>
        </w:rPr>
        <w:br w:type="page"/>
      </w:r>
    </w:p>
    <w:p w14:paraId="3FBFA6F6" w14:textId="77777777" w:rsidR="0068053D" w:rsidRDefault="000C36D5">
      <w:pPr>
        <w:spacing w:line="360" w:lineRule="auto"/>
        <w:ind w:firstLine="708"/>
        <w:jc w:val="both"/>
        <w:rPr>
          <w:color w:val="000000"/>
          <w:spacing w:val="7"/>
          <w:szCs w:val="28"/>
        </w:rPr>
      </w:pPr>
      <w:r>
        <w:rPr>
          <w:color w:val="000000"/>
          <w:spacing w:val="7"/>
          <w:szCs w:val="28"/>
        </w:rPr>
        <w:lastRenderedPageBreak/>
        <w:t>Запрос 10</w:t>
      </w:r>
    </w:p>
    <w:p w14:paraId="36750189" w14:textId="77777777" w:rsidR="0068053D" w:rsidRDefault="000C36D5">
      <w:pPr>
        <w:spacing w:line="360" w:lineRule="auto"/>
        <w:ind w:firstLine="708"/>
        <w:jc w:val="both"/>
        <w:rPr>
          <w:color w:val="000000"/>
          <w:spacing w:val="7"/>
          <w:szCs w:val="28"/>
        </w:rPr>
      </w:pPr>
      <w:r>
        <w:rPr>
          <w:color w:val="000000"/>
          <w:spacing w:val="7"/>
          <w:szCs w:val="28"/>
        </w:rPr>
        <w:t>Выборка производителей и количества их товаров, которые фигурировали хотя бы раз в партиях.</w:t>
      </w:r>
    </w:p>
    <w:p w14:paraId="41C8BA43" w14:textId="77777777" w:rsidR="0068053D" w:rsidRDefault="000C36D5">
      <w:pPr>
        <w:spacing w:line="360" w:lineRule="auto"/>
        <w:ind w:firstLine="708"/>
        <w:jc w:val="center"/>
        <w:rPr>
          <w:color w:val="000000"/>
          <w:spacing w:val="7"/>
          <w:szCs w:val="28"/>
        </w:rPr>
      </w:pPr>
      <w:r>
        <w:rPr>
          <w:noProof/>
          <w:color w:val="000000"/>
          <w:spacing w:val="7"/>
          <w:szCs w:val="28"/>
        </w:rPr>
        <w:drawing>
          <wp:inline distT="0" distB="0" distL="114300" distR="114300" wp14:anchorId="18C3CC3E" wp14:editId="2A7F1F8C">
            <wp:extent cx="4476750" cy="2486025"/>
            <wp:effectExtent l="0" t="0" r="19050" b="3175"/>
            <wp:docPr id="54" name="Picture 54" descr="Снимок экрана 2025-12-11 в 20.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Снимок экрана 2025-12-11 в 20.12.58"/>
                    <pic:cNvPicPr>
                      <a:picLocks noChangeAspect="1"/>
                    </pic:cNvPicPr>
                  </pic:nvPicPr>
                  <pic:blipFill>
                    <a:blip r:embed="rId50"/>
                    <a:stretch>
                      <a:fillRect/>
                    </a:stretch>
                  </pic:blipFill>
                  <pic:spPr>
                    <a:xfrm>
                      <a:off x="0" y="0"/>
                      <a:ext cx="4476750" cy="2486025"/>
                    </a:xfrm>
                    <a:prstGeom prst="rect">
                      <a:avLst/>
                    </a:prstGeom>
                  </pic:spPr>
                </pic:pic>
              </a:graphicData>
            </a:graphic>
          </wp:inline>
        </w:drawing>
      </w:r>
    </w:p>
    <w:p w14:paraId="4C9E7FD8" w14:textId="77777777" w:rsidR="0068053D" w:rsidRDefault="000C36D5">
      <w:pPr>
        <w:spacing w:before="0" w:after="160" w:line="360" w:lineRule="auto"/>
        <w:jc w:val="center"/>
        <w:rPr>
          <w:color w:val="000000"/>
          <w:spacing w:val="7"/>
          <w:szCs w:val="28"/>
        </w:rPr>
      </w:pPr>
      <w:r>
        <w:rPr>
          <w:szCs w:val="28"/>
        </w:rPr>
        <w:t>Рисунок 30 – В</w:t>
      </w:r>
      <w:r>
        <w:rPr>
          <w:color w:val="000000"/>
          <w:spacing w:val="7"/>
          <w:szCs w:val="28"/>
        </w:rPr>
        <w:t>ыборка производителей и количества их товаров, которые фигурировали хотя бы раз в партиях</w:t>
      </w:r>
    </w:p>
    <w:p w14:paraId="779B63B2" w14:textId="77777777" w:rsidR="0068053D" w:rsidRDefault="000C36D5">
      <w:pPr>
        <w:spacing w:line="360" w:lineRule="auto"/>
        <w:ind w:firstLine="708"/>
        <w:jc w:val="both"/>
        <w:rPr>
          <w:color w:val="000000"/>
          <w:spacing w:val="7"/>
          <w:szCs w:val="28"/>
        </w:rPr>
      </w:pPr>
      <w:r>
        <w:rPr>
          <w:color w:val="000000"/>
          <w:spacing w:val="7"/>
          <w:szCs w:val="28"/>
        </w:rPr>
        <w:t>Выводится название производителя и количество произведённых им товаров, находящихся на складе, путем соединения табличного подзапроса (</w:t>
      </w:r>
      <w:r>
        <w:rPr>
          <w:color w:val="000000"/>
          <w:spacing w:val="7"/>
          <w:szCs w:val="28"/>
          <w:lang w:val="en-US"/>
        </w:rPr>
        <w:t>id</w:t>
      </w:r>
      <w:r>
        <w:rPr>
          <w:color w:val="000000"/>
          <w:spacing w:val="7"/>
          <w:szCs w:val="28"/>
        </w:rPr>
        <w:t xml:space="preserve"> товара и </w:t>
      </w:r>
      <w:r>
        <w:rPr>
          <w:color w:val="000000"/>
          <w:spacing w:val="7"/>
          <w:szCs w:val="28"/>
          <w:lang w:val="en-US"/>
        </w:rPr>
        <w:t>id</w:t>
      </w:r>
      <w:r>
        <w:rPr>
          <w:color w:val="000000"/>
          <w:spacing w:val="7"/>
          <w:szCs w:val="28"/>
        </w:rPr>
        <w:t xml:space="preserve"> производителя этого товара) и таблицы </w:t>
      </w:r>
      <w:r>
        <w:rPr>
          <w:color w:val="000000"/>
          <w:spacing w:val="7"/>
          <w:szCs w:val="28"/>
          <w:lang w:val="en-US"/>
        </w:rPr>
        <w:t>producer</w:t>
      </w:r>
      <w:r>
        <w:rPr>
          <w:color w:val="000000"/>
          <w:spacing w:val="7"/>
          <w:szCs w:val="28"/>
        </w:rPr>
        <w:t xml:space="preserve"> по полям связи </w:t>
      </w:r>
      <w:r>
        <w:rPr>
          <w:color w:val="000000"/>
          <w:spacing w:val="7"/>
          <w:szCs w:val="28"/>
          <w:lang w:val="en-US"/>
        </w:rPr>
        <w:t>id</w:t>
      </w:r>
      <w:r>
        <w:rPr>
          <w:color w:val="000000"/>
          <w:spacing w:val="7"/>
          <w:szCs w:val="28"/>
        </w:rPr>
        <w:t>_</w:t>
      </w:r>
      <w:r>
        <w:rPr>
          <w:color w:val="000000"/>
          <w:spacing w:val="7"/>
          <w:szCs w:val="28"/>
          <w:lang w:val="en-US"/>
        </w:rPr>
        <w:t>producer</w:t>
      </w:r>
      <w:r>
        <w:rPr>
          <w:color w:val="000000"/>
          <w:spacing w:val="7"/>
          <w:szCs w:val="28"/>
        </w:rPr>
        <w:t xml:space="preserve"> и </w:t>
      </w:r>
      <w:r>
        <w:rPr>
          <w:color w:val="000000"/>
          <w:spacing w:val="7"/>
          <w:szCs w:val="28"/>
          <w:lang w:val="en-US"/>
        </w:rPr>
        <w:t>id</w:t>
      </w:r>
      <w:r>
        <w:rPr>
          <w:color w:val="000000"/>
          <w:spacing w:val="7"/>
          <w:szCs w:val="28"/>
        </w:rPr>
        <w:t>, группировка по названию производителя, сортировка по количеству товаров по убыванию, по названию производителя по возрастанию.</w:t>
      </w:r>
    </w:p>
    <w:p w14:paraId="1F4CA8E4" w14:textId="77777777" w:rsidR="0068053D" w:rsidRDefault="000C36D5">
      <w:pPr>
        <w:spacing w:line="360" w:lineRule="auto"/>
        <w:ind w:firstLine="708"/>
        <w:jc w:val="both"/>
        <w:rPr>
          <w:color w:val="000000"/>
          <w:spacing w:val="7"/>
          <w:szCs w:val="28"/>
        </w:rPr>
      </w:pPr>
      <w:r>
        <w:rPr>
          <w:color w:val="000000"/>
          <w:spacing w:val="7"/>
          <w:szCs w:val="28"/>
        </w:rPr>
        <w:t>Результат выполнения запроса:</w:t>
      </w:r>
    </w:p>
    <w:p w14:paraId="5AF7E4A7" w14:textId="77777777" w:rsidR="0068053D" w:rsidRDefault="000C36D5">
      <w:pPr>
        <w:spacing w:line="360" w:lineRule="auto"/>
        <w:ind w:firstLine="708"/>
        <w:jc w:val="center"/>
        <w:rPr>
          <w:color w:val="000000"/>
          <w:spacing w:val="7"/>
          <w:szCs w:val="28"/>
        </w:rPr>
      </w:pPr>
      <w:r>
        <w:rPr>
          <w:noProof/>
          <w:color w:val="000000"/>
          <w:spacing w:val="7"/>
          <w:szCs w:val="28"/>
        </w:rPr>
        <w:drawing>
          <wp:inline distT="0" distB="0" distL="114300" distR="114300" wp14:anchorId="69E9FA19" wp14:editId="502C92C8">
            <wp:extent cx="3314700" cy="1114425"/>
            <wp:effectExtent l="0" t="0" r="12700" b="3175"/>
            <wp:docPr id="55" name="Picture 55" descr="Снимок экрана 2025-12-11 в 20.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Снимок экрана 2025-12-11 в 20.20.01"/>
                    <pic:cNvPicPr>
                      <a:picLocks noChangeAspect="1"/>
                    </pic:cNvPicPr>
                  </pic:nvPicPr>
                  <pic:blipFill>
                    <a:blip r:embed="rId51"/>
                    <a:stretch>
                      <a:fillRect/>
                    </a:stretch>
                  </pic:blipFill>
                  <pic:spPr>
                    <a:xfrm>
                      <a:off x="0" y="0"/>
                      <a:ext cx="3314700" cy="1114425"/>
                    </a:xfrm>
                    <a:prstGeom prst="rect">
                      <a:avLst/>
                    </a:prstGeom>
                  </pic:spPr>
                </pic:pic>
              </a:graphicData>
            </a:graphic>
          </wp:inline>
        </w:drawing>
      </w:r>
    </w:p>
    <w:p w14:paraId="730BD2DA" w14:textId="77777777" w:rsidR="0068053D" w:rsidRDefault="000C36D5">
      <w:pPr>
        <w:spacing w:line="360" w:lineRule="auto"/>
        <w:jc w:val="center"/>
        <w:rPr>
          <w:color w:val="000000"/>
          <w:spacing w:val="7"/>
          <w:szCs w:val="28"/>
        </w:rPr>
      </w:pPr>
      <w:r>
        <w:rPr>
          <w:szCs w:val="28"/>
        </w:rPr>
        <w:t>Рисунок 31 – Результат выполнения запроса: в</w:t>
      </w:r>
      <w:r>
        <w:rPr>
          <w:color w:val="000000"/>
          <w:spacing w:val="7"/>
          <w:szCs w:val="28"/>
        </w:rPr>
        <w:t>ыборка производителей и количества их товаров, которые фигурировали хотя бы раз в партиях</w:t>
      </w:r>
    </w:p>
    <w:p w14:paraId="27A4DC86" w14:textId="77777777" w:rsidR="0068053D" w:rsidRDefault="000C36D5">
      <w:pPr>
        <w:spacing w:line="360" w:lineRule="auto"/>
        <w:ind w:firstLine="708"/>
        <w:jc w:val="center"/>
        <w:rPr>
          <w:color w:val="000000"/>
          <w:spacing w:val="7"/>
          <w:szCs w:val="28"/>
        </w:rPr>
      </w:pPr>
      <w:r>
        <w:rPr>
          <w:color w:val="000000"/>
          <w:spacing w:val="7"/>
          <w:szCs w:val="28"/>
        </w:rPr>
        <w:br w:type="page"/>
      </w:r>
    </w:p>
    <w:p w14:paraId="7AACC6BC" w14:textId="77777777" w:rsidR="0068053D" w:rsidRDefault="000C36D5">
      <w:pPr>
        <w:spacing w:before="0" w:line="360" w:lineRule="auto"/>
        <w:ind w:firstLine="700"/>
        <w:jc w:val="both"/>
        <w:rPr>
          <w:snapToGrid w:val="0"/>
          <w:szCs w:val="28"/>
          <w:lang w:eastAsia="ru-RU"/>
        </w:rPr>
      </w:pPr>
      <w:r>
        <w:rPr>
          <w:color w:val="000000"/>
          <w:szCs w:val="28"/>
        </w:rPr>
        <w:lastRenderedPageBreak/>
        <w:t xml:space="preserve">Представления — это виртуальные таблицы. В отличие </w:t>
      </w:r>
      <w:r>
        <w:rPr>
          <w:color w:val="000000"/>
          <w:spacing w:val="7"/>
          <w:szCs w:val="28"/>
        </w:rPr>
        <w:t xml:space="preserve">от таблиц, содержащих данные, представления содержат </w:t>
      </w:r>
      <w:r>
        <w:rPr>
          <w:color w:val="000000"/>
          <w:spacing w:val="6"/>
          <w:szCs w:val="28"/>
        </w:rPr>
        <w:t xml:space="preserve">запросы, которые динамически выбирают данные, когда это </w:t>
      </w:r>
      <w:r>
        <w:rPr>
          <w:color w:val="000000"/>
          <w:spacing w:val="1"/>
          <w:szCs w:val="28"/>
        </w:rPr>
        <w:t xml:space="preserve">необходимо. </w:t>
      </w:r>
      <w:r>
        <w:rPr>
          <w:snapToGrid w:val="0"/>
          <w:szCs w:val="28"/>
          <w:lang w:eastAsia="ru-RU"/>
        </w:rPr>
        <w:t xml:space="preserve">Представление может содержать данные из одной или нескольких таблиц или может быть создано на основе других представлений. При создании представлений использовался </w:t>
      </w:r>
      <w:proofErr w:type="spellStart"/>
      <w:r>
        <w:rPr>
          <w:snapToGrid w:val="0"/>
          <w:szCs w:val="28"/>
          <w:lang w:eastAsia="ru-RU"/>
        </w:rPr>
        <w:t>sql</w:t>
      </w:r>
      <w:proofErr w:type="spellEnd"/>
      <w:r>
        <w:rPr>
          <w:snapToGrid w:val="0"/>
          <w:szCs w:val="28"/>
          <w:lang w:eastAsia="ru-RU"/>
        </w:rPr>
        <w:t>-скрипт, который представлен в листинге Б.2.</w:t>
      </w:r>
    </w:p>
    <w:p w14:paraId="51511421" w14:textId="77777777" w:rsidR="0068053D" w:rsidRDefault="000C36D5">
      <w:pPr>
        <w:spacing w:before="0" w:line="360" w:lineRule="auto"/>
        <w:ind w:firstLine="700"/>
        <w:jc w:val="both"/>
        <w:rPr>
          <w:snapToGrid w:val="0"/>
          <w:szCs w:val="28"/>
          <w:lang w:eastAsia="ru-RU"/>
        </w:rPr>
      </w:pPr>
      <w:r>
        <w:rPr>
          <w:snapToGrid w:val="0"/>
          <w:szCs w:val="28"/>
          <w:lang w:eastAsia="ru-RU"/>
        </w:rPr>
        <w:t xml:space="preserve">Представление </w:t>
      </w:r>
      <w:r>
        <w:rPr>
          <w:szCs w:val="28"/>
          <w:lang w:val="en-US"/>
        </w:rPr>
        <w:t>report</w:t>
      </w:r>
      <w:r>
        <w:rPr>
          <w:szCs w:val="28"/>
        </w:rPr>
        <w:t>_</w:t>
      </w:r>
      <w:r>
        <w:rPr>
          <w:szCs w:val="28"/>
          <w:lang w:val="en-US"/>
        </w:rPr>
        <w:t>batches</w:t>
      </w:r>
      <w:r>
        <w:rPr>
          <w:snapToGrid w:val="0"/>
          <w:szCs w:val="28"/>
          <w:lang w:eastAsia="ru-RU"/>
        </w:rPr>
        <w:br/>
      </w:r>
      <w:r>
        <w:rPr>
          <w:snapToGrid w:val="0"/>
          <w:szCs w:val="28"/>
          <w:lang w:eastAsia="ru-RU"/>
        </w:rPr>
        <w:tab/>
        <w:t>Вывод информации о партиях и название товара в партии</w:t>
      </w:r>
    </w:p>
    <w:p w14:paraId="2E7E1D2A" w14:textId="77777777" w:rsidR="0068053D" w:rsidRDefault="000C36D5">
      <w:pPr>
        <w:spacing w:before="0" w:line="360" w:lineRule="auto"/>
        <w:jc w:val="center"/>
        <w:rPr>
          <w:snapToGrid w:val="0"/>
          <w:szCs w:val="28"/>
          <w:lang w:val="en-US" w:eastAsia="ru-RU"/>
        </w:rPr>
      </w:pPr>
      <w:r>
        <w:rPr>
          <w:noProof/>
          <w:snapToGrid w:val="0"/>
          <w:szCs w:val="28"/>
          <w:lang w:val="en-US" w:eastAsia="ru-RU"/>
        </w:rPr>
        <w:drawing>
          <wp:inline distT="0" distB="0" distL="114300" distR="114300" wp14:anchorId="5907EC9B" wp14:editId="200CCA01">
            <wp:extent cx="3096895" cy="1394460"/>
            <wp:effectExtent l="0" t="0" r="1905" b="2540"/>
            <wp:docPr id="56" name="Picture 56" descr="Снимок экрана 2025-12-11 в 20.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Снимок экрана 2025-12-11 в 20.42.02"/>
                    <pic:cNvPicPr>
                      <a:picLocks noChangeAspect="1"/>
                    </pic:cNvPicPr>
                  </pic:nvPicPr>
                  <pic:blipFill>
                    <a:blip r:embed="rId52"/>
                    <a:stretch>
                      <a:fillRect/>
                    </a:stretch>
                  </pic:blipFill>
                  <pic:spPr>
                    <a:xfrm>
                      <a:off x="0" y="0"/>
                      <a:ext cx="3096895" cy="1394460"/>
                    </a:xfrm>
                    <a:prstGeom prst="rect">
                      <a:avLst/>
                    </a:prstGeom>
                  </pic:spPr>
                </pic:pic>
              </a:graphicData>
            </a:graphic>
          </wp:inline>
        </w:drawing>
      </w:r>
    </w:p>
    <w:p w14:paraId="3731B2AB" w14:textId="77777777" w:rsidR="0068053D" w:rsidRDefault="000C36D5">
      <w:pPr>
        <w:spacing w:before="0" w:after="160" w:line="360" w:lineRule="auto"/>
        <w:jc w:val="center"/>
        <w:rPr>
          <w:szCs w:val="28"/>
        </w:rPr>
      </w:pPr>
      <w:r>
        <w:rPr>
          <w:szCs w:val="28"/>
        </w:rPr>
        <w:t xml:space="preserve">Рисунок 30 – Представление </w:t>
      </w:r>
      <w:r>
        <w:rPr>
          <w:szCs w:val="28"/>
          <w:lang w:val="en-US"/>
        </w:rPr>
        <w:t>report</w:t>
      </w:r>
      <w:r>
        <w:rPr>
          <w:szCs w:val="28"/>
        </w:rPr>
        <w:t>_</w:t>
      </w:r>
      <w:r>
        <w:rPr>
          <w:szCs w:val="28"/>
          <w:lang w:val="en-US"/>
        </w:rPr>
        <w:t>batches</w:t>
      </w:r>
    </w:p>
    <w:p w14:paraId="08A01EDE" w14:textId="77777777" w:rsidR="0068053D" w:rsidRDefault="000C36D5">
      <w:pPr>
        <w:suppressAutoHyphens w:val="0"/>
        <w:spacing w:before="0" w:after="160" w:line="259" w:lineRule="auto"/>
        <w:ind w:firstLine="709"/>
        <w:rPr>
          <w:snapToGrid w:val="0"/>
          <w:szCs w:val="28"/>
          <w:lang w:eastAsia="ru-RU"/>
        </w:rPr>
      </w:pPr>
      <w:r>
        <w:rPr>
          <w:szCs w:val="28"/>
        </w:rPr>
        <w:t>Результат выборки для представления</w:t>
      </w:r>
    </w:p>
    <w:p w14:paraId="01CCEED6" w14:textId="77777777" w:rsidR="0068053D" w:rsidRDefault="000C36D5">
      <w:pPr>
        <w:spacing w:before="0" w:line="360" w:lineRule="auto"/>
        <w:jc w:val="center"/>
        <w:rPr>
          <w:szCs w:val="28"/>
          <w:lang w:val="en-US"/>
        </w:rPr>
      </w:pPr>
      <w:r>
        <w:rPr>
          <w:noProof/>
          <w:szCs w:val="28"/>
          <w:lang w:val="en-US"/>
        </w:rPr>
        <w:drawing>
          <wp:inline distT="0" distB="0" distL="114300" distR="114300" wp14:anchorId="25AE5E15" wp14:editId="2D5C1DAD">
            <wp:extent cx="5826125" cy="2444115"/>
            <wp:effectExtent l="0" t="0" r="15875" b="19685"/>
            <wp:docPr id="57" name="Picture 57" descr="Снимок экрана 2025-12-11 в 20.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Снимок экрана 2025-12-11 в 20.42.57"/>
                    <pic:cNvPicPr>
                      <a:picLocks noChangeAspect="1"/>
                    </pic:cNvPicPr>
                  </pic:nvPicPr>
                  <pic:blipFill>
                    <a:blip r:embed="rId53"/>
                    <a:stretch>
                      <a:fillRect/>
                    </a:stretch>
                  </pic:blipFill>
                  <pic:spPr>
                    <a:xfrm>
                      <a:off x="0" y="0"/>
                      <a:ext cx="5826125" cy="2444115"/>
                    </a:xfrm>
                    <a:prstGeom prst="rect">
                      <a:avLst/>
                    </a:prstGeom>
                  </pic:spPr>
                </pic:pic>
              </a:graphicData>
            </a:graphic>
          </wp:inline>
        </w:drawing>
      </w:r>
    </w:p>
    <w:p w14:paraId="2DF34675" w14:textId="77777777" w:rsidR="0068053D" w:rsidRDefault="000C36D5">
      <w:pPr>
        <w:spacing w:before="0" w:after="160" w:line="360" w:lineRule="auto"/>
        <w:jc w:val="center"/>
        <w:rPr>
          <w:szCs w:val="28"/>
          <w:lang w:eastAsia="ru-RU"/>
        </w:rPr>
      </w:pPr>
      <w:r>
        <w:rPr>
          <w:szCs w:val="28"/>
        </w:rPr>
        <w:t xml:space="preserve">Рисунок 31 – Результат выборки для представления: </w:t>
      </w:r>
      <w:r>
        <w:rPr>
          <w:szCs w:val="28"/>
          <w:lang w:val="en-US"/>
        </w:rPr>
        <w:t>report</w:t>
      </w:r>
      <w:r>
        <w:rPr>
          <w:szCs w:val="28"/>
        </w:rPr>
        <w:t>_</w:t>
      </w:r>
      <w:r>
        <w:rPr>
          <w:szCs w:val="28"/>
          <w:lang w:val="en-US"/>
        </w:rPr>
        <w:t>batches</w:t>
      </w:r>
    </w:p>
    <w:p w14:paraId="68E2D19E" w14:textId="77777777" w:rsidR="0068053D" w:rsidRDefault="000C36D5">
      <w:pPr>
        <w:spacing w:before="0" w:line="360" w:lineRule="auto"/>
        <w:ind w:firstLine="708"/>
        <w:jc w:val="both"/>
        <w:rPr>
          <w:szCs w:val="28"/>
          <w:lang w:eastAsia="ru-RU"/>
        </w:rPr>
      </w:pPr>
      <w:r>
        <w:rPr>
          <w:szCs w:val="28"/>
          <w:lang w:eastAsia="ru-RU"/>
        </w:rPr>
        <w:t xml:space="preserve">Представление содержит в себе информацию об </w:t>
      </w:r>
      <w:r>
        <w:rPr>
          <w:szCs w:val="28"/>
          <w:lang w:val="en-US" w:eastAsia="ru-RU"/>
        </w:rPr>
        <w:t>id</w:t>
      </w:r>
      <w:r>
        <w:rPr>
          <w:szCs w:val="28"/>
          <w:lang w:eastAsia="ru-RU"/>
        </w:rPr>
        <w:t xml:space="preserve"> партии, названии товара, стоимости за 1 у.е., дате производства и сроке годности.</w:t>
      </w:r>
    </w:p>
    <w:p w14:paraId="60908672" w14:textId="77777777" w:rsidR="0068053D" w:rsidRDefault="000C36D5">
      <w:pPr>
        <w:rPr>
          <w:szCs w:val="28"/>
          <w:lang w:eastAsia="ru-RU"/>
        </w:rPr>
      </w:pPr>
      <w:r>
        <w:rPr>
          <w:szCs w:val="28"/>
          <w:lang w:eastAsia="ru-RU"/>
        </w:rPr>
        <w:br w:type="page"/>
      </w:r>
    </w:p>
    <w:p w14:paraId="23829A68" w14:textId="77777777" w:rsidR="0068053D" w:rsidRDefault="000C36D5">
      <w:pPr>
        <w:spacing w:line="360" w:lineRule="auto"/>
        <w:ind w:firstLine="708"/>
        <w:rPr>
          <w:szCs w:val="28"/>
          <w:lang w:eastAsia="ru-RU"/>
        </w:rPr>
      </w:pPr>
      <w:r>
        <w:rPr>
          <w:szCs w:val="28"/>
          <w:lang w:eastAsia="ru-RU"/>
        </w:rPr>
        <w:lastRenderedPageBreak/>
        <w:t xml:space="preserve">Представление </w:t>
      </w:r>
      <w:r>
        <w:rPr>
          <w:szCs w:val="28"/>
          <w:lang w:val="en-US" w:eastAsia="ru-RU"/>
        </w:rPr>
        <w:t>report</w:t>
      </w:r>
      <w:r>
        <w:rPr>
          <w:szCs w:val="28"/>
          <w:lang w:eastAsia="ru-RU"/>
        </w:rPr>
        <w:t>_</w:t>
      </w:r>
      <w:r>
        <w:rPr>
          <w:szCs w:val="28"/>
          <w:lang w:val="en-US" w:eastAsia="ru-RU"/>
        </w:rPr>
        <w:t>documents</w:t>
      </w:r>
      <w:r>
        <w:rPr>
          <w:szCs w:val="28"/>
          <w:lang w:eastAsia="ru-RU"/>
        </w:rPr>
        <w:t>_</w:t>
      </w:r>
      <w:r>
        <w:rPr>
          <w:szCs w:val="28"/>
          <w:lang w:val="en-US" w:eastAsia="ru-RU"/>
        </w:rPr>
        <w:t>by</w:t>
      </w:r>
      <w:r>
        <w:rPr>
          <w:szCs w:val="28"/>
          <w:lang w:eastAsia="ru-RU"/>
        </w:rPr>
        <w:t>_</w:t>
      </w:r>
      <w:r>
        <w:rPr>
          <w:szCs w:val="28"/>
          <w:lang w:val="en-US" w:eastAsia="ru-RU"/>
        </w:rPr>
        <w:t>employee</w:t>
      </w:r>
    </w:p>
    <w:p w14:paraId="646A5D33" w14:textId="77777777" w:rsidR="0068053D" w:rsidRDefault="000C36D5">
      <w:pPr>
        <w:spacing w:line="360" w:lineRule="auto"/>
        <w:ind w:firstLine="708"/>
        <w:jc w:val="both"/>
        <w:rPr>
          <w:szCs w:val="28"/>
          <w:lang w:eastAsia="ru-RU"/>
        </w:rPr>
      </w:pPr>
      <w:r>
        <w:rPr>
          <w:szCs w:val="28"/>
          <w:lang w:eastAsia="ru-RU"/>
        </w:rPr>
        <w:t>Вывод информации о сотрудниках и количестве оформленных ими документов по категориям документов.</w:t>
      </w:r>
    </w:p>
    <w:p w14:paraId="5F864A10" w14:textId="77777777" w:rsidR="0068053D" w:rsidRDefault="000C36D5">
      <w:pPr>
        <w:spacing w:line="360" w:lineRule="auto"/>
        <w:rPr>
          <w:szCs w:val="28"/>
          <w:lang w:val="en-US" w:eastAsia="ru-RU"/>
        </w:rPr>
      </w:pPr>
      <w:r>
        <w:rPr>
          <w:noProof/>
          <w:szCs w:val="28"/>
          <w:lang w:val="en-US" w:eastAsia="ru-RU"/>
        </w:rPr>
        <w:drawing>
          <wp:inline distT="0" distB="0" distL="114300" distR="114300" wp14:anchorId="41EB4BB7" wp14:editId="7AC48B76">
            <wp:extent cx="5936615" cy="3159125"/>
            <wp:effectExtent l="0" t="0" r="6985" b="15875"/>
            <wp:docPr id="58" name="Picture 58" descr="Снимок экрана 2025-12-11 в 20.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Снимок экрана 2025-12-11 в 20.51.24"/>
                    <pic:cNvPicPr>
                      <a:picLocks noChangeAspect="1"/>
                    </pic:cNvPicPr>
                  </pic:nvPicPr>
                  <pic:blipFill>
                    <a:blip r:embed="rId54"/>
                    <a:stretch>
                      <a:fillRect/>
                    </a:stretch>
                  </pic:blipFill>
                  <pic:spPr>
                    <a:xfrm>
                      <a:off x="0" y="0"/>
                      <a:ext cx="5936615" cy="3159125"/>
                    </a:xfrm>
                    <a:prstGeom prst="rect">
                      <a:avLst/>
                    </a:prstGeom>
                  </pic:spPr>
                </pic:pic>
              </a:graphicData>
            </a:graphic>
          </wp:inline>
        </w:drawing>
      </w:r>
    </w:p>
    <w:p w14:paraId="3DD42E2A" w14:textId="77777777" w:rsidR="0068053D" w:rsidRDefault="000C36D5">
      <w:pPr>
        <w:spacing w:before="0" w:after="160" w:line="360" w:lineRule="auto"/>
        <w:jc w:val="center"/>
        <w:rPr>
          <w:szCs w:val="28"/>
          <w:lang w:val="en-US" w:eastAsia="ru-RU"/>
        </w:rPr>
      </w:pPr>
      <w:r>
        <w:rPr>
          <w:szCs w:val="28"/>
        </w:rPr>
        <w:t>Рисунок</w:t>
      </w:r>
      <w:r>
        <w:rPr>
          <w:szCs w:val="28"/>
          <w:lang w:val="en-US"/>
        </w:rPr>
        <w:t xml:space="preserve"> 32 – </w:t>
      </w:r>
      <w:r>
        <w:rPr>
          <w:szCs w:val="28"/>
        </w:rPr>
        <w:t>Представление</w:t>
      </w:r>
      <w:r>
        <w:rPr>
          <w:szCs w:val="28"/>
          <w:lang w:val="en-US"/>
        </w:rPr>
        <w:t xml:space="preserve"> </w:t>
      </w:r>
      <w:proofErr w:type="spellStart"/>
      <w:r>
        <w:rPr>
          <w:szCs w:val="28"/>
          <w:lang w:val="en-US" w:eastAsia="ru-RU"/>
        </w:rPr>
        <w:t>report_documents_by_employee</w:t>
      </w:r>
      <w:proofErr w:type="spellEnd"/>
    </w:p>
    <w:p w14:paraId="0FFBDFBF" w14:textId="77777777" w:rsidR="0068053D" w:rsidRDefault="000C36D5">
      <w:pPr>
        <w:suppressAutoHyphens w:val="0"/>
        <w:spacing w:before="0" w:after="160" w:line="259" w:lineRule="auto"/>
        <w:ind w:firstLine="709"/>
        <w:rPr>
          <w:szCs w:val="28"/>
          <w:lang w:val="en-US" w:eastAsia="ru-RU"/>
        </w:rPr>
      </w:pPr>
      <w:r>
        <w:rPr>
          <w:szCs w:val="28"/>
        </w:rPr>
        <w:t>Результат выборки для представления</w:t>
      </w:r>
    </w:p>
    <w:p w14:paraId="4CC357BC" w14:textId="77777777" w:rsidR="0068053D" w:rsidRDefault="000C36D5">
      <w:pPr>
        <w:spacing w:line="360" w:lineRule="auto"/>
        <w:rPr>
          <w:szCs w:val="28"/>
          <w:lang w:val="en-US" w:eastAsia="ru-RU"/>
        </w:rPr>
      </w:pPr>
      <w:r>
        <w:rPr>
          <w:noProof/>
          <w:szCs w:val="28"/>
          <w:lang w:val="en-US" w:eastAsia="ru-RU"/>
        </w:rPr>
        <w:drawing>
          <wp:inline distT="0" distB="0" distL="114300" distR="114300" wp14:anchorId="612721DB" wp14:editId="354AAF4B">
            <wp:extent cx="5934710" cy="1331595"/>
            <wp:effectExtent l="0" t="0" r="8890" b="14605"/>
            <wp:docPr id="59" name="Picture 59" descr="Снимок экрана 2025-12-11 в 20.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Снимок экрана 2025-12-11 в 20.51.44"/>
                    <pic:cNvPicPr>
                      <a:picLocks noChangeAspect="1"/>
                    </pic:cNvPicPr>
                  </pic:nvPicPr>
                  <pic:blipFill>
                    <a:blip r:embed="rId55"/>
                    <a:stretch>
                      <a:fillRect/>
                    </a:stretch>
                  </pic:blipFill>
                  <pic:spPr>
                    <a:xfrm>
                      <a:off x="0" y="0"/>
                      <a:ext cx="5934710" cy="1331595"/>
                    </a:xfrm>
                    <a:prstGeom prst="rect">
                      <a:avLst/>
                    </a:prstGeom>
                  </pic:spPr>
                </pic:pic>
              </a:graphicData>
            </a:graphic>
          </wp:inline>
        </w:drawing>
      </w:r>
    </w:p>
    <w:p w14:paraId="7D09ADB8" w14:textId="77777777" w:rsidR="0068053D" w:rsidRDefault="000C36D5">
      <w:pPr>
        <w:spacing w:before="0" w:after="160" w:line="360" w:lineRule="auto"/>
        <w:jc w:val="center"/>
        <w:rPr>
          <w:szCs w:val="28"/>
        </w:rPr>
      </w:pPr>
      <w:r>
        <w:rPr>
          <w:szCs w:val="28"/>
        </w:rPr>
        <w:t xml:space="preserve">Рисунок 33 – Результат выборки для представления: </w:t>
      </w:r>
      <w:r>
        <w:rPr>
          <w:szCs w:val="28"/>
          <w:lang w:val="en-US" w:eastAsia="ru-RU"/>
        </w:rPr>
        <w:t>report</w:t>
      </w:r>
      <w:r>
        <w:rPr>
          <w:szCs w:val="28"/>
          <w:lang w:eastAsia="ru-RU"/>
        </w:rPr>
        <w:t>_</w:t>
      </w:r>
      <w:r>
        <w:rPr>
          <w:szCs w:val="28"/>
          <w:lang w:val="en-US" w:eastAsia="ru-RU"/>
        </w:rPr>
        <w:t>documents</w:t>
      </w:r>
      <w:r>
        <w:rPr>
          <w:szCs w:val="28"/>
          <w:lang w:eastAsia="ru-RU"/>
        </w:rPr>
        <w:t>_</w:t>
      </w:r>
      <w:r>
        <w:rPr>
          <w:szCs w:val="28"/>
          <w:lang w:val="en-US" w:eastAsia="ru-RU"/>
        </w:rPr>
        <w:t>by</w:t>
      </w:r>
      <w:r>
        <w:rPr>
          <w:szCs w:val="28"/>
          <w:lang w:eastAsia="ru-RU"/>
        </w:rPr>
        <w:t>_</w:t>
      </w:r>
      <w:r>
        <w:rPr>
          <w:szCs w:val="28"/>
          <w:lang w:val="en-US" w:eastAsia="ru-RU"/>
        </w:rPr>
        <w:t>employee</w:t>
      </w:r>
    </w:p>
    <w:p w14:paraId="775A77A8" w14:textId="77777777" w:rsidR="0068053D" w:rsidRDefault="000C36D5">
      <w:pPr>
        <w:spacing w:line="360" w:lineRule="auto"/>
        <w:jc w:val="both"/>
        <w:rPr>
          <w:szCs w:val="28"/>
        </w:rPr>
      </w:pPr>
      <w:r>
        <w:rPr>
          <w:szCs w:val="28"/>
        </w:rPr>
        <w:tab/>
        <w:t>Представление содержит информацию о номере сотрудника в рамках окна, полное имя сотрудника, должность сотрудника, название категории документа и количество документов по этой категории.</w:t>
      </w:r>
    </w:p>
    <w:p w14:paraId="64AD65FC" w14:textId="77777777" w:rsidR="0068053D" w:rsidRDefault="000C36D5">
      <w:pPr>
        <w:rPr>
          <w:szCs w:val="28"/>
        </w:rPr>
      </w:pPr>
      <w:r>
        <w:rPr>
          <w:szCs w:val="28"/>
        </w:rPr>
        <w:br w:type="page"/>
      </w:r>
    </w:p>
    <w:p w14:paraId="6B2E5B6C" w14:textId="77777777" w:rsidR="0068053D" w:rsidRDefault="000C36D5">
      <w:pPr>
        <w:spacing w:line="360" w:lineRule="auto"/>
        <w:jc w:val="both"/>
        <w:rPr>
          <w:szCs w:val="28"/>
          <w:lang w:eastAsia="ru-RU"/>
        </w:rPr>
      </w:pPr>
      <w:r>
        <w:rPr>
          <w:szCs w:val="28"/>
          <w:lang w:eastAsia="ru-RU"/>
        </w:rPr>
        <w:lastRenderedPageBreak/>
        <w:tab/>
        <w:t xml:space="preserve">Представление </w:t>
      </w:r>
      <w:r>
        <w:rPr>
          <w:szCs w:val="28"/>
          <w:lang w:val="en-US" w:eastAsia="ru-RU"/>
        </w:rPr>
        <w:t>report</w:t>
      </w:r>
      <w:r>
        <w:rPr>
          <w:szCs w:val="28"/>
          <w:lang w:eastAsia="ru-RU"/>
        </w:rPr>
        <w:t>_</w:t>
      </w:r>
      <w:r>
        <w:rPr>
          <w:szCs w:val="28"/>
          <w:lang w:val="en-US" w:eastAsia="ru-RU"/>
        </w:rPr>
        <w:t>employees</w:t>
      </w:r>
    </w:p>
    <w:p w14:paraId="6C762722" w14:textId="77777777" w:rsidR="0068053D" w:rsidRDefault="000C36D5">
      <w:pPr>
        <w:spacing w:line="360" w:lineRule="auto"/>
        <w:jc w:val="both"/>
        <w:rPr>
          <w:szCs w:val="28"/>
          <w:lang w:eastAsia="ru-RU"/>
        </w:rPr>
      </w:pPr>
      <w:r>
        <w:rPr>
          <w:szCs w:val="28"/>
          <w:lang w:eastAsia="ru-RU"/>
        </w:rPr>
        <w:tab/>
      </w:r>
      <w:r>
        <w:rPr>
          <w:szCs w:val="28"/>
          <w:lang w:eastAsia="ru-RU"/>
        </w:rPr>
        <w:t>Вывод информации о сотрудниках.</w:t>
      </w:r>
    </w:p>
    <w:p w14:paraId="0BC82895"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0D3396D5" wp14:editId="0F2E20E7">
            <wp:extent cx="3583305" cy="3558540"/>
            <wp:effectExtent l="0" t="0" r="23495" b="22860"/>
            <wp:docPr id="60" name="Picture 60" descr="Снимок экрана 2025-12-11 в 20.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Снимок экрана 2025-12-11 в 20.56.52"/>
                    <pic:cNvPicPr>
                      <a:picLocks noChangeAspect="1"/>
                    </pic:cNvPicPr>
                  </pic:nvPicPr>
                  <pic:blipFill>
                    <a:blip r:embed="rId56"/>
                    <a:stretch>
                      <a:fillRect/>
                    </a:stretch>
                  </pic:blipFill>
                  <pic:spPr>
                    <a:xfrm>
                      <a:off x="0" y="0"/>
                      <a:ext cx="3583305" cy="3558540"/>
                    </a:xfrm>
                    <a:prstGeom prst="rect">
                      <a:avLst/>
                    </a:prstGeom>
                  </pic:spPr>
                </pic:pic>
              </a:graphicData>
            </a:graphic>
          </wp:inline>
        </w:drawing>
      </w:r>
    </w:p>
    <w:p w14:paraId="18C99EE5" w14:textId="77777777" w:rsidR="0068053D" w:rsidRDefault="000C36D5">
      <w:pPr>
        <w:spacing w:before="0" w:after="160" w:line="360" w:lineRule="auto"/>
        <w:jc w:val="center"/>
        <w:rPr>
          <w:szCs w:val="28"/>
          <w:lang w:eastAsia="ru-RU"/>
        </w:rPr>
      </w:pPr>
      <w:r>
        <w:rPr>
          <w:szCs w:val="28"/>
        </w:rPr>
        <w:t xml:space="preserve">Рисунок 32 – Представление </w:t>
      </w:r>
      <w:r>
        <w:rPr>
          <w:szCs w:val="28"/>
          <w:lang w:val="en-US" w:eastAsia="ru-RU"/>
        </w:rPr>
        <w:t>report</w:t>
      </w:r>
      <w:r>
        <w:rPr>
          <w:szCs w:val="28"/>
          <w:lang w:eastAsia="ru-RU"/>
        </w:rPr>
        <w:t>_</w:t>
      </w:r>
      <w:r>
        <w:rPr>
          <w:szCs w:val="28"/>
          <w:lang w:val="en-US" w:eastAsia="ru-RU"/>
        </w:rPr>
        <w:t>employees</w:t>
      </w:r>
    </w:p>
    <w:p w14:paraId="09E1649A" w14:textId="77777777" w:rsidR="0068053D" w:rsidRDefault="000C36D5">
      <w:pPr>
        <w:suppressAutoHyphens w:val="0"/>
        <w:spacing w:before="0" w:after="160" w:line="259" w:lineRule="auto"/>
        <w:ind w:firstLine="709"/>
        <w:rPr>
          <w:szCs w:val="28"/>
          <w:lang w:eastAsia="ru-RU"/>
        </w:rPr>
      </w:pPr>
      <w:r>
        <w:rPr>
          <w:szCs w:val="28"/>
        </w:rPr>
        <w:t>Результат выборки для представления</w:t>
      </w:r>
    </w:p>
    <w:p w14:paraId="26DD1E45"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77B1083E" wp14:editId="5D9639EB">
            <wp:extent cx="5937885" cy="1314450"/>
            <wp:effectExtent l="0" t="0" r="5715" b="6350"/>
            <wp:docPr id="61" name="Picture 61" descr="Снимок экрана 2025-12-11 в 20.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Снимок экрана 2025-12-11 в 20.58.19"/>
                    <pic:cNvPicPr>
                      <a:picLocks noChangeAspect="1"/>
                    </pic:cNvPicPr>
                  </pic:nvPicPr>
                  <pic:blipFill>
                    <a:blip r:embed="rId57"/>
                    <a:stretch>
                      <a:fillRect/>
                    </a:stretch>
                  </pic:blipFill>
                  <pic:spPr>
                    <a:xfrm>
                      <a:off x="0" y="0"/>
                      <a:ext cx="5937885" cy="1314450"/>
                    </a:xfrm>
                    <a:prstGeom prst="rect">
                      <a:avLst/>
                    </a:prstGeom>
                  </pic:spPr>
                </pic:pic>
              </a:graphicData>
            </a:graphic>
          </wp:inline>
        </w:drawing>
      </w:r>
    </w:p>
    <w:p w14:paraId="0BDF0AFF" w14:textId="77777777" w:rsidR="0068053D" w:rsidRDefault="000C36D5">
      <w:pPr>
        <w:spacing w:before="0" w:after="160" w:line="360" w:lineRule="auto"/>
        <w:jc w:val="center"/>
        <w:rPr>
          <w:szCs w:val="28"/>
          <w:lang w:eastAsia="ru-RU"/>
        </w:rPr>
      </w:pPr>
      <w:r>
        <w:rPr>
          <w:szCs w:val="28"/>
        </w:rPr>
        <w:t xml:space="preserve">Рисунок 33 – Результат выборки для представления: </w:t>
      </w:r>
      <w:r>
        <w:rPr>
          <w:szCs w:val="28"/>
          <w:lang w:val="en-US" w:eastAsia="ru-RU"/>
        </w:rPr>
        <w:t>report</w:t>
      </w:r>
      <w:r>
        <w:rPr>
          <w:szCs w:val="28"/>
          <w:lang w:eastAsia="ru-RU"/>
        </w:rPr>
        <w:t>_</w:t>
      </w:r>
      <w:r>
        <w:rPr>
          <w:szCs w:val="28"/>
          <w:lang w:val="en-US" w:eastAsia="ru-RU"/>
        </w:rPr>
        <w:t>employees</w:t>
      </w:r>
    </w:p>
    <w:p w14:paraId="06B58885" w14:textId="77777777" w:rsidR="0068053D" w:rsidRDefault="000C36D5">
      <w:pPr>
        <w:spacing w:line="360" w:lineRule="auto"/>
        <w:ind w:firstLine="708"/>
        <w:jc w:val="both"/>
        <w:rPr>
          <w:szCs w:val="28"/>
          <w:lang w:eastAsia="ru-RU"/>
        </w:rPr>
      </w:pPr>
      <w:r>
        <w:rPr>
          <w:szCs w:val="28"/>
          <w:lang w:eastAsia="ru-RU"/>
        </w:rPr>
        <w:t>Представление содержит информацию о номере строки, фамилии, имени и отчестве сотрудника, должности сотрудника, номере телефона сотрудника и дате рождения сотрудника.</w:t>
      </w:r>
    </w:p>
    <w:p w14:paraId="7D430C69" w14:textId="77777777" w:rsidR="0068053D" w:rsidRDefault="000C36D5">
      <w:pPr>
        <w:rPr>
          <w:szCs w:val="28"/>
          <w:lang w:eastAsia="ru-RU"/>
        </w:rPr>
      </w:pPr>
      <w:r>
        <w:rPr>
          <w:szCs w:val="28"/>
          <w:lang w:eastAsia="ru-RU"/>
        </w:rPr>
        <w:br w:type="page"/>
      </w:r>
    </w:p>
    <w:p w14:paraId="10401DE5" w14:textId="77777777" w:rsidR="0068053D" w:rsidRDefault="000C36D5">
      <w:pPr>
        <w:spacing w:line="360" w:lineRule="auto"/>
        <w:ind w:firstLine="708"/>
        <w:jc w:val="both"/>
        <w:rPr>
          <w:szCs w:val="28"/>
          <w:lang w:eastAsia="ru-RU"/>
        </w:rPr>
      </w:pPr>
      <w:r>
        <w:rPr>
          <w:szCs w:val="28"/>
          <w:lang w:eastAsia="ru-RU"/>
        </w:rPr>
        <w:lastRenderedPageBreak/>
        <w:t xml:space="preserve">Представление </w:t>
      </w:r>
      <w:r>
        <w:rPr>
          <w:szCs w:val="28"/>
          <w:lang w:val="en-US" w:eastAsia="ru-RU"/>
        </w:rPr>
        <w:t>report</w:t>
      </w:r>
      <w:r>
        <w:rPr>
          <w:szCs w:val="28"/>
          <w:lang w:eastAsia="ru-RU"/>
        </w:rPr>
        <w:t>_</w:t>
      </w:r>
      <w:r>
        <w:rPr>
          <w:szCs w:val="28"/>
          <w:lang w:val="en-US" w:eastAsia="ru-RU"/>
        </w:rPr>
        <w:t>expired</w:t>
      </w:r>
      <w:r>
        <w:rPr>
          <w:szCs w:val="28"/>
          <w:lang w:eastAsia="ru-RU"/>
        </w:rPr>
        <w:t>_</w:t>
      </w:r>
      <w:r>
        <w:rPr>
          <w:szCs w:val="28"/>
          <w:lang w:val="en-US" w:eastAsia="ru-RU"/>
        </w:rPr>
        <w:t>batches</w:t>
      </w:r>
    </w:p>
    <w:p w14:paraId="06C79683" w14:textId="77777777" w:rsidR="0068053D" w:rsidRDefault="000C36D5">
      <w:pPr>
        <w:spacing w:line="360" w:lineRule="auto"/>
        <w:ind w:firstLine="708"/>
        <w:jc w:val="both"/>
        <w:rPr>
          <w:szCs w:val="28"/>
          <w:lang w:eastAsia="ru-RU"/>
        </w:rPr>
      </w:pPr>
      <w:r>
        <w:rPr>
          <w:szCs w:val="28"/>
          <w:lang w:eastAsia="ru-RU"/>
        </w:rPr>
        <w:t>Выводит информацию о просроченных партиях.</w:t>
      </w:r>
    </w:p>
    <w:p w14:paraId="31E5DB89"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6738CEE6" wp14:editId="0966484A">
            <wp:extent cx="5196840" cy="4761865"/>
            <wp:effectExtent l="0" t="0" r="10160" b="13335"/>
            <wp:docPr id="8" name="Picture 8" descr="Снимок экрана 2025-12-12 в 09.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Снимок экрана 2025-12-12 в 09.02.40"/>
                    <pic:cNvPicPr>
                      <a:picLocks noChangeAspect="1"/>
                    </pic:cNvPicPr>
                  </pic:nvPicPr>
                  <pic:blipFill>
                    <a:blip r:embed="rId58"/>
                    <a:stretch>
                      <a:fillRect/>
                    </a:stretch>
                  </pic:blipFill>
                  <pic:spPr>
                    <a:xfrm>
                      <a:off x="0" y="0"/>
                      <a:ext cx="5196840" cy="4761865"/>
                    </a:xfrm>
                    <a:prstGeom prst="rect">
                      <a:avLst/>
                    </a:prstGeom>
                  </pic:spPr>
                </pic:pic>
              </a:graphicData>
            </a:graphic>
          </wp:inline>
        </w:drawing>
      </w:r>
    </w:p>
    <w:p w14:paraId="5A23D63C" w14:textId="77777777" w:rsidR="0068053D" w:rsidRDefault="000C36D5">
      <w:pPr>
        <w:spacing w:before="0" w:after="160" w:line="360" w:lineRule="auto"/>
        <w:jc w:val="center"/>
        <w:rPr>
          <w:szCs w:val="28"/>
          <w:lang w:eastAsia="ru-RU"/>
        </w:rPr>
      </w:pPr>
      <w:r>
        <w:rPr>
          <w:szCs w:val="28"/>
        </w:rPr>
        <w:t xml:space="preserve">Рисунок 34 – Представление </w:t>
      </w:r>
      <w:r>
        <w:rPr>
          <w:szCs w:val="28"/>
          <w:lang w:val="en-US" w:eastAsia="ru-RU"/>
        </w:rPr>
        <w:t>report</w:t>
      </w:r>
      <w:r>
        <w:rPr>
          <w:szCs w:val="28"/>
          <w:lang w:eastAsia="ru-RU"/>
        </w:rPr>
        <w:t>_</w:t>
      </w:r>
      <w:r>
        <w:rPr>
          <w:szCs w:val="28"/>
          <w:lang w:val="en-US" w:eastAsia="ru-RU"/>
        </w:rPr>
        <w:t>expired</w:t>
      </w:r>
      <w:r>
        <w:rPr>
          <w:szCs w:val="28"/>
          <w:lang w:eastAsia="ru-RU"/>
        </w:rPr>
        <w:t>_</w:t>
      </w:r>
      <w:r>
        <w:rPr>
          <w:szCs w:val="28"/>
          <w:lang w:val="en-US" w:eastAsia="ru-RU"/>
        </w:rPr>
        <w:t>batches</w:t>
      </w:r>
    </w:p>
    <w:p w14:paraId="2BDE8FDE" w14:textId="77777777" w:rsidR="0068053D" w:rsidRDefault="000C36D5">
      <w:pPr>
        <w:spacing w:before="0" w:line="360" w:lineRule="auto"/>
        <w:ind w:firstLine="709"/>
        <w:rPr>
          <w:szCs w:val="28"/>
          <w:lang w:eastAsia="ru-RU"/>
        </w:rPr>
      </w:pPr>
      <w:r>
        <w:rPr>
          <w:szCs w:val="28"/>
          <w:lang w:eastAsia="ru-RU"/>
        </w:rPr>
        <w:t xml:space="preserve">Результат выборки </w:t>
      </w:r>
      <w:proofErr w:type="gramStart"/>
      <w:r>
        <w:rPr>
          <w:szCs w:val="28"/>
          <w:lang w:eastAsia="ru-RU"/>
        </w:rPr>
        <w:t>для представление</w:t>
      </w:r>
      <w:proofErr w:type="gramEnd"/>
    </w:p>
    <w:p w14:paraId="144209D9"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33F00697" wp14:editId="1A39A22E">
            <wp:extent cx="5936615" cy="656590"/>
            <wp:effectExtent l="0" t="0" r="6985" b="3810"/>
            <wp:docPr id="10" name="Picture 10" descr="Снимок экрана 2025-12-12 в 09.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Снимок экрана 2025-12-12 в 09.03.54"/>
                    <pic:cNvPicPr>
                      <a:picLocks noChangeAspect="1"/>
                    </pic:cNvPicPr>
                  </pic:nvPicPr>
                  <pic:blipFill>
                    <a:blip r:embed="rId59"/>
                    <a:stretch>
                      <a:fillRect/>
                    </a:stretch>
                  </pic:blipFill>
                  <pic:spPr>
                    <a:xfrm>
                      <a:off x="0" y="0"/>
                      <a:ext cx="5936615" cy="656590"/>
                    </a:xfrm>
                    <a:prstGeom prst="rect">
                      <a:avLst/>
                    </a:prstGeom>
                  </pic:spPr>
                </pic:pic>
              </a:graphicData>
            </a:graphic>
          </wp:inline>
        </w:drawing>
      </w:r>
    </w:p>
    <w:p w14:paraId="44808746" w14:textId="77777777" w:rsidR="0068053D" w:rsidRDefault="000C36D5">
      <w:pPr>
        <w:spacing w:before="0" w:after="160" w:line="360" w:lineRule="auto"/>
        <w:jc w:val="center"/>
        <w:rPr>
          <w:szCs w:val="28"/>
          <w:lang w:eastAsia="ru-RU"/>
        </w:rPr>
      </w:pPr>
      <w:r>
        <w:rPr>
          <w:szCs w:val="28"/>
        </w:rPr>
        <w:t xml:space="preserve">Рисунок 35 – Результат выборки для представления: </w:t>
      </w:r>
      <w:r>
        <w:rPr>
          <w:szCs w:val="28"/>
          <w:lang w:val="en-US" w:eastAsia="ru-RU"/>
        </w:rPr>
        <w:t>report</w:t>
      </w:r>
      <w:r>
        <w:rPr>
          <w:szCs w:val="28"/>
          <w:lang w:eastAsia="ru-RU"/>
        </w:rPr>
        <w:t>_</w:t>
      </w:r>
      <w:r>
        <w:rPr>
          <w:szCs w:val="28"/>
          <w:lang w:val="en-US" w:eastAsia="ru-RU"/>
        </w:rPr>
        <w:t>expired</w:t>
      </w:r>
      <w:r>
        <w:rPr>
          <w:szCs w:val="28"/>
          <w:lang w:eastAsia="ru-RU"/>
        </w:rPr>
        <w:t>_</w:t>
      </w:r>
      <w:r>
        <w:rPr>
          <w:szCs w:val="28"/>
          <w:lang w:val="en-US" w:eastAsia="ru-RU"/>
        </w:rPr>
        <w:t>batches</w:t>
      </w:r>
    </w:p>
    <w:p w14:paraId="11D2602D" w14:textId="77777777" w:rsidR="0068053D" w:rsidRDefault="000C36D5">
      <w:pPr>
        <w:spacing w:line="360" w:lineRule="auto"/>
        <w:jc w:val="both"/>
        <w:rPr>
          <w:szCs w:val="28"/>
          <w:lang w:eastAsia="ru-RU"/>
        </w:rPr>
      </w:pPr>
      <w:r>
        <w:rPr>
          <w:szCs w:val="28"/>
          <w:lang w:eastAsia="ru-RU"/>
        </w:rPr>
        <w:tab/>
        <w:t xml:space="preserve">Представление содержит информацию о номере строки, </w:t>
      </w:r>
      <w:r>
        <w:rPr>
          <w:szCs w:val="28"/>
          <w:lang w:val="en-US" w:eastAsia="ru-RU"/>
        </w:rPr>
        <w:t>id</w:t>
      </w:r>
      <w:r>
        <w:rPr>
          <w:szCs w:val="28"/>
          <w:lang w:eastAsia="ru-RU"/>
        </w:rPr>
        <w:t xml:space="preserve"> партии, названию товара, дата истечения срока годности, </w:t>
      </w:r>
      <w:proofErr w:type="spellStart"/>
      <w:r>
        <w:rPr>
          <w:szCs w:val="28"/>
          <w:lang w:eastAsia="ru-RU"/>
        </w:rPr>
        <w:t>количсевто</w:t>
      </w:r>
      <w:proofErr w:type="spellEnd"/>
      <w:r>
        <w:rPr>
          <w:szCs w:val="28"/>
          <w:lang w:eastAsia="ru-RU"/>
        </w:rPr>
        <w:t xml:space="preserve"> товаров, которые еще остались на складе.</w:t>
      </w:r>
    </w:p>
    <w:p w14:paraId="4EC0465C" w14:textId="77777777" w:rsidR="0068053D" w:rsidRDefault="000C36D5">
      <w:pPr>
        <w:spacing w:line="360" w:lineRule="auto"/>
        <w:jc w:val="both"/>
        <w:rPr>
          <w:szCs w:val="28"/>
          <w:lang w:eastAsia="ru-RU"/>
        </w:rPr>
      </w:pPr>
      <w:r>
        <w:rPr>
          <w:szCs w:val="28"/>
          <w:lang w:eastAsia="ru-RU"/>
        </w:rPr>
        <w:tab/>
      </w:r>
    </w:p>
    <w:p w14:paraId="4158111C" w14:textId="77777777" w:rsidR="0068053D" w:rsidRDefault="000C36D5">
      <w:pPr>
        <w:rPr>
          <w:szCs w:val="28"/>
          <w:lang w:eastAsia="ru-RU"/>
        </w:rPr>
      </w:pPr>
      <w:r>
        <w:rPr>
          <w:szCs w:val="28"/>
          <w:lang w:eastAsia="ru-RU"/>
        </w:rPr>
        <w:br w:type="page"/>
      </w:r>
    </w:p>
    <w:p w14:paraId="6A954945" w14:textId="77777777" w:rsidR="0068053D" w:rsidRDefault="000C36D5">
      <w:pPr>
        <w:spacing w:line="360" w:lineRule="auto"/>
        <w:ind w:firstLine="720"/>
        <w:jc w:val="both"/>
        <w:rPr>
          <w:szCs w:val="28"/>
          <w:lang w:eastAsia="ru-RU"/>
        </w:rPr>
      </w:pPr>
      <w:r>
        <w:rPr>
          <w:szCs w:val="28"/>
          <w:lang w:eastAsia="ru-RU"/>
        </w:rPr>
        <w:lastRenderedPageBreak/>
        <w:t xml:space="preserve">Представление </w:t>
      </w:r>
      <w:r>
        <w:rPr>
          <w:szCs w:val="28"/>
          <w:lang w:val="en-US" w:eastAsia="ru-RU"/>
        </w:rPr>
        <w:t>report</w:t>
      </w:r>
      <w:r>
        <w:rPr>
          <w:szCs w:val="28"/>
          <w:lang w:eastAsia="ru-RU"/>
        </w:rPr>
        <w:t>_</w:t>
      </w:r>
      <w:r>
        <w:rPr>
          <w:szCs w:val="28"/>
          <w:lang w:val="en-US" w:eastAsia="ru-RU"/>
        </w:rPr>
        <w:t>grants</w:t>
      </w:r>
    </w:p>
    <w:p w14:paraId="7C28BDB2" w14:textId="77777777" w:rsidR="0068053D" w:rsidRDefault="000C36D5">
      <w:pPr>
        <w:spacing w:line="360" w:lineRule="auto"/>
        <w:jc w:val="both"/>
        <w:rPr>
          <w:szCs w:val="28"/>
          <w:lang w:eastAsia="ru-RU"/>
        </w:rPr>
      </w:pPr>
      <w:r>
        <w:rPr>
          <w:szCs w:val="28"/>
          <w:lang w:eastAsia="ru-RU"/>
        </w:rPr>
        <w:tab/>
        <w:t>Выводит информацию о привилегиях ролей.</w:t>
      </w:r>
    </w:p>
    <w:p w14:paraId="42024981"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300F7197" wp14:editId="5B856E25">
            <wp:extent cx="5935980" cy="2218690"/>
            <wp:effectExtent l="0" t="0" r="7620" b="16510"/>
            <wp:docPr id="22" name="Picture 22" descr="Снимок экрана 2025-12-12 в 09.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Снимок экрана 2025-12-12 в 09.08.18"/>
                    <pic:cNvPicPr>
                      <a:picLocks noChangeAspect="1"/>
                    </pic:cNvPicPr>
                  </pic:nvPicPr>
                  <pic:blipFill>
                    <a:blip r:embed="rId60"/>
                    <a:stretch>
                      <a:fillRect/>
                    </a:stretch>
                  </pic:blipFill>
                  <pic:spPr>
                    <a:xfrm>
                      <a:off x="0" y="0"/>
                      <a:ext cx="5935980" cy="2218690"/>
                    </a:xfrm>
                    <a:prstGeom prst="rect">
                      <a:avLst/>
                    </a:prstGeom>
                  </pic:spPr>
                </pic:pic>
              </a:graphicData>
            </a:graphic>
          </wp:inline>
        </w:drawing>
      </w:r>
    </w:p>
    <w:p w14:paraId="6CCAACA8" w14:textId="77777777" w:rsidR="0068053D" w:rsidRDefault="000C36D5">
      <w:pPr>
        <w:spacing w:before="0" w:after="160" w:line="360" w:lineRule="auto"/>
        <w:jc w:val="center"/>
        <w:rPr>
          <w:szCs w:val="28"/>
          <w:lang w:eastAsia="ru-RU"/>
        </w:rPr>
      </w:pPr>
      <w:r>
        <w:rPr>
          <w:szCs w:val="28"/>
        </w:rPr>
        <w:t xml:space="preserve">Рисунок 36 – Представление </w:t>
      </w:r>
      <w:r>
        <w:rPr>
          <w:szCs w:val="28"/>
          <w:lang w:val="en-US" w:eastAsia="ru-RU"/>
        </w:rPr>
        <w:t>report</w:t>
      </w:r>
      <w:r>
        <w:rPr>
          <w:szCs w:val="28"/>
          <w:lang w:eastAsia="ru-RU"/>
        </w:rPr>
        <w:t>_</w:t>
      </w:r>
      <w:r>
        <w:rPr>
          <w:szCs w:val="28"/>
          <w:lang w:val="en-US" w:eastAsia="ru-RU"/>
        </w:rPr>
        <w:t>grants</w:t>
      </w:r>
    </w:p>
    <w:p w14:paraId="364E9E38" w14:textId="77777777" w:rsidR="0068053D" w:rsidRDefault="000C36D5">
      <w:pPr>
        <w:spacing w:line="360" w:lineRule="auto"/>
        <w:ind w:firstLine="708"/>
        <w:jc w:val="both"/>
        <w:rPr>
          <w:szCs w:val="28"/>
          <w:lang w:eastAsia="ru-RU"/>
        </w:rPr>
      </w:pPr>
      <w:r>
        <w:rPr>
          <w:szCs w:val="28"/>
          <w:lang w:eastAsia="ru-RU"/>
        </w:rPr>
        <w:t>Результат выборки для представления</w:t>
      </w:r>
    </w:p>
    <w:p w14:paraId="0118A77C"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28DF5570" wp14:editId="1ADD74EB">
            <wp:extent cx="5778500" cy="2070100"/>
            <wp:effectExtent l="0" t="0" r="12700" b="12700"/>
            <wp:docPr id="30" name="Picture 30" descr="Снимок экрана 2025-12-12 в 09.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Снимок экрана 2025-12-12 в 09.09.49"/>
                    <pic:cNvPicPr>
                      <a:picLocks noChangeAspect="1"/>
                    </pic:cNvPicPr>
                  </pic:nvPicPr>
                  <pic:blipFill>
                    <a:blip r:embed="rId61"/>
                    <a:stretch>
                      <a:fillRect/>
                    </a:stretch>
                  </pic:blipFill>
                  <pic:spPr>
                    <a:xfrm>
                      <a:off x="0" y="0"/>
                      <a:ext cx="5778500" cy="2070100"/>
                    </a:xfrm>
                    <a:prstGeom prst="rect">
                      <a:avLst/>
                    </a:prstGeom>
                  </pic:spPr>
                </pic:pic>
              </a:graphicData>
            </a:graphic>
          </wp:inline>
        </w:drawing>
      </w:r>
    </w:p>
    <w:p w14:paraId="29DDEB0F" w14:textId="77777777" w:rsidR="0068053D" w:rsidRDefault="000C36D5">
      <w:pPr>
        <w:spacing w:before="160" w:line="360" w:lineRule="auto"/>
        <w:jc w:val="center"/>
        <w:rPr>
          <w:szCs w:val="28"/>
          <w:lang w:eastAsia="ru-RU"/>
        </w:rPr>
      </w:pPr>
      <w:r>
        <w:rPr>
          <w:szCs w:val="28"/>
        </w:rPr>
        <w:t xml:space="preserve">Рисунок 37 – Результат выборки для представления: </w:t>
      </w:r>
      <w:r>
        <w:rPr>
          <w:szCs w:val="28"/>
          <w:lang w:val="en-US" w:eastAsia="ru-RU"/>
        </w:rPr>
        <w:t>report</w:t>
      </w:r>
      <w:r>
        <w:rPr>
          <w:szCs w:val="28"/>
          <w:lang w:eastAsia="ru-RU"/>
        </w:rPr>
        <w:t>_</w:t>
      </w:r>
      <w:r>
        <w:rPr>
          <w:szCs w:val="28"/>
          <w:lang w:val="en-US" w:eastAsia="ru-RU"/>
        </w:rPr>
        <w:t>grants</w:t>
      </w:r>
    </w:p>
    <w:p w14:paraId="418F5BF7" w14:textId="77777777" w:rsidR="0068053D" w:rsidRDefault="000C36D5">
      <w:pPr>
        <w:spacing w:line="360" w:lineRule="auto"/>
        <w:jc w:val="both"/>
        <w:rPr>
          <w:szCs w:val="28"/>
          <w:lang w:eastAsia="ru-RU"/>
        </w:rPr>
      </w:pPr>
      <w:r>
        <w:rPr>
          <w:szCs w:val="28"/>
          <w:lang w:eastAsia="ru-RU"/>
        </w:rPr>
        <w:tab/>
        <w:t>Представление содержит информацию о номере строки, роли, названии, привилегиях роли.</w:t>
      </w:r>
    </w:p>
    <w:p w14:paraId="33C7FCF1" w14:textId="77777777" w:rsidR="0068053D" w:rsidRDefault="000C36D5">
      <w:pPr>
        <w:rPr>
          <w:szCs w:val="28"/>
          <w:lang w:eastAsia="ru-RU"/>
        </w:rPr>
      </w:pPr>
      <w:r>
        <w:rPr>
          <w:szCs w:val="28"/>
          <w:lang w:eastAsia="ru-RU"/>
        </w:rPr>
        <w:br w:type="page"/>
      </w:r>
    </w:p>
    <w:p w14:paraId="1A3F827E" w14:textId="77777777" w:rsidR="0068053D" w:rsidRDefault="000C36D5">
      <w:pPr>
        <w:spacing w:line="360" w:lineRule="auto"/>
        <w:ind w:left="708" w:firstLine="708"/>
        <w:jc w:val="both"/>
        <w:rPr>
          <w:szCs w:val="28"/>
          <w:lang w:eastAsia="ru-RU"/>
        </w:rPr>
      </w:pPr>
      <w:r>
        <w:rPr>
          <w:szCs w:val="28"/>
          <w:lang w:eastAsia="ru-RU"/>
        </w:rPr>
        <w:lastRenderedPageBreak/>
        <w:t xml:space="preserve">Представление </w:t>
      </w:r>
      <w:r>
        <w:rPr>
          <w:szCs w:val="28"/>
          <w:lang w:val="en-US" w:eastAsia="ru-RU"/>
        </w:rPr>
        <w:t>report</w:t>
      </w:r>
      <w:r>
        <w:rPr>
          <w:szCs w:val="28"/>
          <w:lang w:eastAsia="ru-RU"/>
        </w:rPr>
        <w:t>_</w:t>
      </w:r>
      <w:r>
        <w:rPr>
          <w:szCs w:val="28"/>
          <w:lang w:val="en-US" w:eastAsia="ru-RU"/>
        </w:rPr>
        <w:t>interface</w:t>
      </w:r>
      <w:r>
        <w:rPr>
          <w:szCs w:val="28"/>
          <w:lang w:eastAsia="ru-RU"/>
        </w:rPr>
        <w:t>_</w:t>
      </w:r>
      <w:r>
        <w:rPr>
          <w:szCs w:val="28"/>
          <w:lang w:val="en-US" w:eastAsia="ru-RU"/>
        </w:rPr>
        <w:t>grants</w:t>
      </w:r>
    </w:p>
    <w:p w14:paraId="117DE68E" w14:textId="77777777" w:rsidR="0068053D" w:rsidRDefault="000C36D5">
      <w:pPr>
        <w:spacing w:line="360" w:lineRule="auto"/>
        <w:ind w:left="708" w:firstLine="708"/>
        <w:jc w:val="both"/>
        <w:rPr>
          <w:szCs w:val="28"/>
          <w:lang w:eastAsia="ru-RU"/>
        </w:rPr>
      </w:pPr>
      <w:r>
        <w:rPr>
          <w:szCs w:val="28"/>
          <w:lang w:eastAsia="ru-RU"/>
        </w:rPr>
        <w:t>Выводится информацию о доступе к интерфейсу.</w:t>
      </w:r>
    </w:p>
    <w:p w14:paraId="260293B4"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3CDB1CEF" wp14:editId="3CF1D431">
            <wp:extent cx="5351145" cy="3721735"/>
            <wp:effectExtent l="0" t="0" r="8255" b="12065"/>
            <wp:docPr id="35" name="Picture 35" descr="Снимок экрана 2025-12-12 в 09.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Снимок экрана 2025-12-12 в 09.11.39"/>
                    <pic:cNvPicPr>
                      <a:picLocks noChangeAspect="1"/>
                    </pic:cNvPicPr>
                  </pic:nvPicPr>
                  <pic:blipFill>
                    <a:blip r:embed="rId62"/>
                    <a:srcRect l="749"/>
                    <a:stretch>
                      <a:fillRect/>
                    </a:stretch>
                  </pic:blipFill>
                  <pic:spPr>
                    <a:xfrm>
                      <a:off x="0" y="0"/>
                      <a:ext cx="5351145" cy="3721735"/>
                    </a:xfrm>
                    <a:prstGeom prst="rect">
                      <a:avLst/>
                    </a:prstGeom>
                  </pic:spPr>
                </pic:pic>
              </a:graphicData>
            </a:graphic>
          </wp:inline>
        </w:drawing>
      </w:r>
    </w:p>
    <w:p w14:paraId="4BE92A1F" w14:textId="77777777" w:rsidR="0068053D" w:rsidRDefault="000C36D5">
      <w:pPr>
        <w:spacing w:before="0" w:after="160" w:line="360" w:lineRule="auto"/>
        <w:jc w:val="center"/>
        <w:rPr>
          <w:szCs w:val="28"/>
          <w:lang w:eastAsia="ru-RU"/>
        </w:rPr>
      </w:pPr>
      <w:r>
        <w:rPr>
          <w:szCs w:val="28"/>
        </w:rPr>
        <w:t xml:space="preserve">Рисунок 38 – Представление </w:t>
      </w:r>
      <w:r>
        <w:rPr>
          <w:szCs w:val="28"/>
          <w:lang w:val="en-US" w:eastAsia="ru-RU"/>
        </w:rPr>
        <w:t>report</w:t>
      </w:r>
      <w:r>
        <w:rPr>
          <w:szCs w:val="28"/>
          <w:lang w:eastAsia="ru-RU"/>
        </w:rPr>
        <w:t>_</w:t>
      </w:r>
      <w:r>
        <w:rPr>
          <w:szCs w:val="28"/>
          <w:lang w:val="en-US" w:eastAsia="ru-RU"/>
        </w:rPr>
        <w:t>grants</w:t>
      </w:r>
    </w:p>
    <w:p w14:paraId="4B01B6E9" w14:textId="77777777" w:rsidR="0068053D" w:rsidRDefault="000C36D5">
      <w:pPr>
        <w:spacing w:line="360" w:lineRule="auto"/>
        <w:jc w:val="both"/>
        <w:rPr>
          <w:szCs w:val="28"/>
          <w:lang w:eastAsia="ru-RU"/>
        </w:rPr>
      </w:pPr>
      <w:r>
        <w:rPr>
          <w:szCs w:val="28"/>
          <w:lang w:eastAsia="ru-RU"/>
        </w:rPr>
        <w:tab/>
        <w:t>Результат выборки для представления</w:t>
      </w:r>
    </w:p>
    <w:p w14:paraId="1BD2E5B5"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24662DB3" wp14:editId="7EF3F3F4">
            <wp:extent cx="4443095" cy="2026285"/>
            <wp:effectExtent l="0" t="0" r="1905" b="5715"/>
            <wp:docPr id="36" name="Picture 36" descr="Снимок экрана 2025-12-12 в 09.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Снимок экрана 2025-12-12 в 09.15.08"/>
                    <pic:cNvPicPr>
                      <a:picLocks noChangeAspect="1"/>
                    </pic:cNvPicPr>
                  </pic:nvPicPr>
                  <pic:blipFill>
                    <a:blip r:embed="rId63"/>
                    <a:stretch>
                      <a:fillRect/>
                    </a:stretch>
                  </pic:blipFill>
                  <pic:spPr>
                    <a:xfrm>
                      <a:off x="0" y="0"/>
                      <a:ext cx="4443095" cy="2026285"/>
                    </a:xfrm>
                    <a:prstGeom prst="rect">
                      <a:avLst/>
                    </a:prstGeom>
                  </pic:spPr>
                </pic:pic>
              </a:graphicData>
            </a:graphic>
          </wp:inline>
        </w:drawing>
      </w:r>
    </w:p>
    <w:p w14:paraId="04C31B29" w14:textId="77777777" w:rsidR="0068053D" w:rsidRDefault="000C36D5">
      <w:pPr>
        <w:spacing w:before="0" w:after="160" w:line="360" w:lineRule="auto"/>
        <w:jc w:val="center"/>
        <w:rPr>
          <w:szCs w:val="28"/>
          <w:lang w:eastAsia="ru-RU"/>
        </w:rPr>
      </w:pPr>
      <w:r>
        <w:rPr>
          <w:szCs w:val="28"/>
        </w:rPr>
        <w:t xml:space="preserve">Рисунок 39 – Результат выборки для представления: </w:t>
      </w:r>
      <w:r>
        <w:rPr>
          <w:szCs w:val="28"/>
          <w:lang w:val="en-US" w:eastAsia="ru-RU"/>
        </w:rPr>
        <w:t>report</w:t>
      </w:r>
      <w:r>
        <w:rPr>
          <w:szCs w:val="28"/>
          <w:lang w:eastAsia="ru-RU"/>
        </w:rPr>
        <w:t>_</w:t>
      </w:r>
      <w:r>
        <w:rPr>
          <w:szCs w:val="28"/>
          <w:lang w:val="en-US" w:eastAsia="ru-RU"/>
        </w:rPr>
        <w:t>grants</w:t>
      </w:r>
    </w:p>
    <w:p w14:paraId="4BF5B588" w14:textId="77777777" w:rsidR="0068053D" w:rsidRDefault="000C36D5">
      <w:pPr>
        <w:spacing w:line="360" w:lineRule="auto"/>
        <w:jc w:val="both"/>
        <w:rPr>
          <w:szCs w:val="28"/>
          <w:lang w:eastAsia="ru-RU"/>
        </w:rPr>
      </w:pPr>
      <w:r>
        <w:rPr>
          <w:szCs w:val="28"/>
          <w:lang w:eastAsia="ru-RU"/>
        </w:rPr>
        <w:tab/>
        <w:t>Представление содержит информацию о роли, названии раздела и доступах к нему.</w:t>
      </w:r>
    </w:p>
    <w:p w14:paraId="2C4200BE" w14:textId="77777777" w:rsidR="0068053D" w:rsidRDefault="000C36D5">
      <w:pPr>
        <w:spacing w:line="360" w:lineRule="auto"/>
        <w:jc w:val="both"/>
        <w:rPr>
          <w:szCs w:val="28"/>
          <w:lang w:eastAsia="ru-RU"/>
        </w:rPr>
      </w:pPr>
      <w:r>
        <w:rPr>
          <w:szCs w:val="28"/>
          <w:lang w:eastAsia="ru-RU"/>
        </w:rPr>
        <w:tab/>
      </w:r>
    </w:p>
    <w:p w14:paraId="7B2346CC" w14:textId="77777777" w:rsidR="0068053D" w:rsidRDefault="000C36D5">
      <w:pPr>
        <w:rPr>
          <w:szCs w:val="28"/>
          <w:lang w:eastAsia="ru-RU"/>
        </w:rPr>
      </w:pPr>
      <w:r>
        <w:rPr>
          <w:szCs w:val="28"/>
          <w:lang w:eastAsia="ru-RU"/>
        </w:rPr>
        <w:br w:type="page"/>
      </w:r>
    </w:p>
    <w:p w14:paraId="135FEEC8" w14:textId="77777777" w:rsidR="0068053D" w:rsidRDefault="000C36D5">
      <w:pPr>
        <w:spacing w:line="360" w:lineRule="auto"/>
        <w:ind w:firstLine="720"/>
        <w:jc w:val="both"/>
        <w:rPr>
          <w:szCs w:val="28"/>
          <w:lang w:eastAsia="ru-RU"/>
        </w:rPr>
      </w:pPr>
      <w:r>
        <w:rPr>
          <w:szCs w:val="28"/>
          <w:lang w:eastAsia="ru-RU"/>
        </w:rPr>
        <w:lastRenderedPageBreak/>
        <w:t xml:space="preserve">Представление </w:t>
      </w:r>
      <w:r>
        <w:rPr>
          <w:szCs w:val="28"/>
          <w:lang w:val="en-US" w:eastAsia="ru-RU"/>
        </w:rPr>
        <w:t>report</w:t>
      </w:r>
      <w:r>
        <w:rPr>
          <w:szCs w:val="28"/>
          <w:lang w:eastAsia="ru-RU"/>
        </w:rPr>
        <w:t>_</w:t>
      </w:r>
      <w:r>
        <w:rPr>
          <w:szCs w:val="28"/>
          <w:lang w:val="en-US" w:eastAsia="ru-RU"/>
        </w:rPr>
        <w:t>no</w:t>
      </w:r>
      <w:r>
        <w:rPr>
          <w:szCs w:val="28"/>
          <w:lang w:eastAsia="ru-RU"/>
        </w:rPr>
        <w:t>_</w:t>
      </w:r>
      <w:r>
        <w:rPr>
          <w:szCs w:val="28"/>
          <w:lang w:val="en-US" w:eastAsia="ru-RU"/>
        </w:rPr>
        <w:t>products</w:t>
      </w:r>
    </w:p>
    <w:p w14:paraId="62582D12" w14:textId="77777777" w:rsidR="0068053D" w:rsidRDefault="000C36D5">
      <w:pPr>
        <w:spacing w:line="360" w:lineRule="auto"/>
        <w:jc w:val="both"/>
        <w:rPr>
          <w:szCs w:val="28"/>
          <w:lang w:eastAsia="ru-RU"/>
        </w:rPr>
      </w:pPr>
      <w:r>
        <w:rPr>
          <w:szCs w:val="28"/>
          <w:lang w:eastAsia="ru-RU"/>
        </w:rPr>
        <w:tab/>
        <w:t>Вывод выводит информацию о продуктах, которые нет на складе.</w:t>
      </w:r>
    </w:p>
    <w:p w14:paraId="6BC5F124"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6FE2E63A" wp14:editId="6EA73262">
            <wp:extent cx="5686425" cy="3403600"/>
            <wp:effectExtent l="0" t="0" r="0" b="0"/>
            <wp:docPr id="150" name="Picture 150" descr="Снимок экрана 2025-12-17 в 12.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Снимок экрана 2025-12-17 в 12.35.20"/>
                    <pic:cNvPicPr>
                      <a:picLocks noChangeAspect="1"/>
                    </pic:cNvPicPr>
                  </pic:nvPicPr>
                  <pic:blipFill>
                    <a:blip r:embed="rId64"/>
                    <a:srcRect t="1832"/>
                    <a:stretch>
                      <a:fillRect/>
                    </a:stretch>
                  </pic:blipFill>
                  <pic:spPr>
                    <a:xfrm>
                      <a:off x="0" y="0"/>
                      <a:ext cx="5686425" cy="3403600"/>
                    </a:xfrm>
                    <a:prstGeom prst="rect">
                      <a:avLst/>
                    </a:prstGeom>
                  </pic:spPr>
                </pic:pic>
              </a:graphicData>
            </a:graphic>
          </wp:inline>
        </w:drawing>
      </w:r>
    </w:p>
    <w:p w14:paraId="23C0D79C" w14:textId="77777777" w:rsidR="0068053D" w:rsidRDefault="000C36D5">
      <w:pPr>
        <w:spacing w:before="0" w:after="160" w:line="360" w:lineRule="auto"/>
        <w:jc w:val="center"/>
        <w:rPr>
          <w:szCs w:val="28"/>
          <w:lang w:eastAsia="ru-RU"/>
        </w:rPr>
      </w:pPr>
      <w:r>
        <w:rPr>
          <w:szCs w:val="28"/>
        </w:rPr>
        <w:t xml:space="preserve">Рисунок 40 – Представление </w:t>
      </w:r>
      <w:r>
        <w:rPr>
          <w:szCs w:val="28"/>
          <w:lang w:val="en-US" w:eastAsia="ru-RU"/>
        </w:rPr>
        <w:t>report</w:t>
      </w:r>
      <w:r>
        <w:rPr>
          <w:szCs w:val="28"/>
          <w:lang w:eastAsia="ru-RU"/>
        </w:rPr>
        <w:t>_</w:t>
      </w:r>
      <w:r>
        <w:rPr>
          <w:szCs w:val="28"/>
          <w:lang w:val="en-US" w:eastAsia="ru-RU"/>
        </w:rPr>
        <w:t>grants</w:t>
      </w:r>
    </w:p>
    <w:p w14:paraId="381C33F2" w14:textId="77777777" w:rsidR="0068053D" w:rsidRDefault="000C36D5">
      <w:pPr>
        <w:spacing w:line="360" w:lineRule="auto"/>
        <w:ind w:firstLine="708"/>
        <w:jc w:val="both"/>
        <w:rPr>
          <w:szCs w:val="28"/>
          <w:lang w:eastAsia="ru-RU"/>
        </w:rPr>
      </w:pPr>
      <w:r>
        <w:rPr>
          <w:szCs w:val="28"/>
          <w:lang w:eastAsia="ru-RU"/>
        </w:rPr>
        <w:t>Результат выборки для представления</w:t>
      </w:r>
    </w:p>
    <w:p w14:paraId="2D018E33"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1F44C86C" wp14:editId="2CC9A396">
            <wp:extent cx="5935980" cy="2463800"/>
            <wp:effectExtent l="0" t="0" r="7620" b="0"/>
            <wp:docPr id="151" name="Picture 151" descr="Снимок экрана 2025-12-17 в 12.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Снимок экрана 2025-12-17 в 12.36.37"/>
                    <pic:cNvPicPr>
                      <a:picLocks noChangeAspect="1"/>
                    </pic:cNvPicPr>
                  </pic:nvPicPr>
                  <pic:blipFill>
                    <a:blip r:embed="rId65"/>
                    <a:stretch>
                      <a:fillRect/>
                    </a:stretch>
                  </pic:blipFill>
                  <pic:spPr>
                    <a:xfrm>
                      <a:off x="0" y="0"/>
                      <a:ext cx="5935980" cy="2463800"/>
                    </a:xfrm>
                    <a:prstGeom prst="rect">
                      <a:avLst/>
                    </a:prstGeom>
                  </pic:spPr>
                </pic:pic>
              </a:graphicData>
            </a:graphic>
          </wp:inline>
        </w:drawing>
      </w:r>
    </w:p>
    <w:p w14:paraId="2FB918B7" w14:textId="77777777" w:rsidR="0068053D" w:rsidRDefault="000C36D5">
      <w:pPr>
        <w:spacing w:before="0" w:after="160" w:line="360" w:lineRule="auto"/>
        <w:jc w:val="center"/>
        <w:rPr>
          <w:szCs w:val="28"/>
          <w:lang w:eastAsia="ru-RU"/>
        </w:rPr>
      </w:pPr>
      <w:r>
        <w:rPr>
          <w:szCs w:val="28"/>
        </w:rPr>
        <w:t xml:space="preserve">Рисунок 41 – Результат выборки для представления: </w:t>
      </w:r>
      <w:r>
        <w:rPr>
          <w:szCs w:val="28"/>
          <w:lang w:val="en-US" w:eastAsia="ru-RU"/>
        </w:rPr>
        <w:t>report</w:t>
      </w:r>
      <w:r>
        <w:rPr>
          <w:szCs w:val="28"/>
          <w:lang w:eastAsia="ru-RU"/>
        </w:rPr>
        <w:t>_</w:t>
      </w:r>
      <w:r>
        <w:rPr>
          <w:szCs w:val="28"/>
          <w:lang w:val="en-US" w:eastAsia="ru-RU"/>
        </w:rPr>
        <w:t>no</w:t>
      </w:r>
      <w:r>
        <w:rPr>
          <w:szCs w:val="28"/>
          <w:lang w:eastAsia="ru-RU"/>
        </w:rPr>
        <w:t>_</w:t>
      </w:r>
      <w:r>
        <w:rPr>
          <w:szCs w:val="28"/>
          <w:lang w:val="en-US" w:eastAsia="ru-RU"/>
        </w:rPr>
        <w:t>products</w:t>
      </w:r>
    </w:p>
    <w:p w14:paraId="6AF5E451" w14:textId="77777777" w:rsidR="0068053D" w:rsidRDefault="000C36D5">
      <w:pPr>
        <w:spacing w:line="360" w:lineRule="auto"/>
        <w:jc w:val="both"/>
        <w:rPr>
          <w:szCs w:val="28"/>
          <w:lang w:eastAsia="ru-RU"/>
        </w:rPr>
      </w:pPr>
      <w:r>
        <w:rPr>
          <w:szCs w:val="28"/>
          <w:lang w:eastAsia="ru-RU"/>
        </w:rPr>
        <w:tab/>
        <w:t xml:space="preserve">Представление содержит информацию о номере строки, </w:t>
      </w:r>
      <w:r>
        <w:rPr>
          <w:szCs w:val="28"/>
          <w:lang w:val="en-US" w:eastAsia="ru-RU"/>
        </w:rPr>
        <w:t>id</w:t>
      </w:r>
      <w:r>
        <w:rPr>
          <w:szCs w:val="28"/>
          <w:lang w:eastAsia="ru-RU"/>
        </w:rPr>
        <w:t xml:space="preserve"> товара, названии товара, названии производителя.</w:t>
      </w:r>
    </w:p>
    <w:p w14:paraId="7644EE56" w14:textId="77777777" w:rsidR="0068053D" w:rsidRDefault="000C36D5">
      <w:pPr>
        <w:rPr>
          <w:szCs w:val="28"/>
          <w:lang w:eastAsia="ru-RU"/>
        </w:rPr>
      </w:pPr>
      <w:r>
        <w:rPr>
          <w:szCs w:val="28"/>
          <w:lang w:eastAsia="ru-RU"/>
        </w:rPr>
        <w:br w:type="page"/>
      </w:r>
    </w:p>
    <w:p w14:paraId="4D783D45" w14:textId="77777777" w:rsidR="0068053D" w:rsidRDefault="000C36D5">
      <w:pPr>
        <w:spacing w:line="360" w:lineRule="auto"/>
        <w:jc w:val="both"/>
        <w:rPr>
          <w:szCs w:val="28"/>
          <w:lang w:eastAsia="ru-RU"/>
        </w:rPr>
      </w:pPr>
      <w:r>
        <w:rPr>
          <w:szCs w:val="28"/>
          <w:lang w:eastAsia="ru-RU"/>
        </w:rPr>
        <w:lastRenderedPageBreak/>
        <w:tab/>
        <w:t xml:space="preserve">Представление </w:t>
      </w:r>
      <w:r>
        <w:rPr>
          <w:szCs w:val="28"/>
          <w:lang w:val="en-US" w:eastAsia="ru-RU"/>
        </w:rPr>
        <w:t>report</w:t>
      </w:r>
      <w:r>
        <w:rPr>
          <w:szCs w:val="28"/>
          <w:lang w:eastAsia="ru-RU"/>
        </w:rPr>
        <w:t>_</w:t>
      </w:r>
      <w:r>
        <w:rPr>
          <w:szCs w:val="28"/>
          <w:lang w:val="en-US" w:eastAsia="ru-RU"/>
        </w:rPr>
        <w:t>producer</w:t>
      </w:r>
      <w:r>
        <w:rPr>
          <w:szCs w:val="28"/>
          <w:lang w:eastAsia="ru-RU"/>
        </w:rPr>
        <w:t>_</w:t>
      </w:r>
      <w:r>
        <w:rPr>
          <w:szCs w:val="28"/>
          <w:lang w:val="en-US" w:eastAsia="ru-RU"/>
        </w:rPr>
        <w:t>subject</w:t>
      </w:r>
      <w:r>
        <w:rPr>
          <w:szCs w:val="28"/>
          <w:lang w:eastAsia="ru-RU"/>
        </w:rPr>
        <w:t>_</w:t>
      </w:r>
      <w:r>
        <w:rPr>
          <w:szCs w:val="28"/>
          <w:lang w:val="en-US" w:eastAsia="ru-RU"/>
        </w:rPr>
        <w:t>statistics</w:t>
      </w:r>
    </w:p>
    <w:p w14:paraId="18D36CCA" w14:textId="77777777" w:rsidR="0068053D" w:rsidRDefault="000C36D5">
      <w:pPr>
        <w:spacing w:line="360" w:lineRule="auto"/>
        <w:jc w:val="both"/>
        <w:rPr>
          <w:szCs w:val="28"/>
          <w:lang w:eastAsia="ru-RU"/>
        </w:rPr>
      </w:pPr>
      <w:r>
        <w:rPr>
          <w:szCs w:val="28"/>
          <w:lang w:eastAsia="ru-RU"/>
        </w:rPr>
        <w:tab/>
        <w:t>Выводит информацию о продукции о количестве производителей по регионам.</w:t>
      </w:r>
    </w:p>
    <w:p w14:paraId="02014A5E" w14:textId="77777777" w:rsidR="0068053D" w:rsidRDefault="000C36D5">
      <w:pPr>
        <w:spacing w:line="360" w:lineRule="auto"/>
        <w:jc w:val="both"/>
        <w:rPr>
          <w:szCs w:val="28"/>
          <w:lang w:val="en-US" w:eastAsia="ru-RU"/>
        </w:rPr>
      </w:pPr>
      <w:r>
        <w:rPr>
          <w:szCs w:val="28"/>
          <w:lang w:eastAsia="ru-RU"/>
        </w:rPr>
        <w:tab/>
      </w:r>
      <w:r>
        <w:rPr>
          <w:noProof/>
          <w:szCs w:val="28"/>
          <w:lang w:val="en-US" w:eastAsia="ru-RU"/>
        </w:rPr>
        <w:drawing>
          <wp:inline distT="0" distB="0" distL="114300" distR="114300" wp14:anchorId="4E958EDA" wp14:editId="5A962779">
            <wp:extent cx="5937885" cy="1975485"/>
            <wp:effectExtent l="0" t="0" r="5715" b="5715"/>
            <wp:docPr id="43" name="Picture 43" descr="Снимок экрана 2025-12-12 в 09.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Снимок экрана 2025-12-12 в 09.25.48"/>
                    <pic:cNvPicPr>
                      <a:picLocks noChangeAspect="1"/>
                    </pic:cNvPicPr>
                  </pic:nvPicPr>
                  <pic:blipFill>
                    <a:blip r:embed="rId66"/>
                    <a:stretch>
                      <a:fillRect/>
                    </a:stretch>
                  </pic:blipFill>
                  <pic:spPr>
                    <a:xfrm>
                      <a:off x="0" y="0"/>
                      <a:ext cx="5937885" cy="1975485"/>
                    </a:xfrm>
                    <a:prstGeom prst="rect">
                      <a:avLst/>
                    </a:prstGeom>
                  </pic:spPr>
                </pic:pic>
              </a:graphicData>
            </a:graphic>
          </wp:inline>
        </w:drawing>
      </w:r>
    </w:p>
    <w:p w14:paraId="068EA87B" w14:textId="77777777" w:rsidR="0068053D" w:rsidRDefault="000C36D5">
      <w:pPr>
        <w:spacing w:before="0" w:after="160" w:line="360" w:lineRule="auto"/>
        <w:jc w:val="center"/>
        <w:rPr>
          <w:szCs w:val="28"/>
          <w:lang w:val="en-US" w:eastAsia="ru-RU"/>
        </w:rPr>
      </w:pPr>
      <w:r>
        <w:rPr>
          <w:szCs w:val="28"/>
        </w:rPr>
        <w:t>Рисунок</w:t>
      </w:r>
      <w:r>
        <w:rPr>
          <w:szCs w:val="28"/>
          <w:lang w:val="en-US"/>
        </w:rPr>
        <w:t xml:space="preserve"> 42 – </w:t>
      </w:r>
      <w:r>
        <w:rPr>
          <w:szCs w:val="28"/>
        </w:rPr>
        <w:t>Представление</w:t>
      </w:r>
      <w:r>
        <w:rPr>
          <w:szCs w:val="28"/>
          <w:lang w:val="en-US"/>
        </w:rPr>
        <w:t xml:space="preserve"> </w:t>
      </w:r>
      <w:proofErr w:type="spellStart"/>
      <w:r>
        <w:rPr>
          <w:szCs w:val="28"/>
          <w:lang w:val="en-US" w:eastAsia="ru-RU"/>
        </w:rPr>
        <w:t>report_producer_subject_statistics</w:t>
      </w:r>
      <w:proofErr w:type="spellEnd"/>
    </w:p>
    <w:p w14:paraId="29E2303C" w14:textId="77777777" w:rsidR="0068053D" w:rsidRDefault="000C36D5">
      <w:pPr>
        <w:spacing w:line="360" w:lineRule="auto"/>
        <w:jc w:val="both"/>
        <w:rPr>
          <w:szCs w:val="28"/>
          <w:lang w:val="en-US" w:eastAsia="ru-RU"/>
        </w:rPr>
      </w:pPr>
      <w:r>
        <w:rPr>
          <w:szCs w:val="28"/>
          <w:lang w:val="en-US" w:eastAsia="ru-RU"/>
        </w:rPr>
        <w:tab/>
      </w:r>
      <w:proofErr w:type="spellStart"/>
      <w:r>
        <w:rPr>
          <w:szCs w:val="28"/>
          <w:lang w:val="en-US" w:eastAsia="ru-RU"/>
        </w:rPr>
        <w:t>Результат</w:t>
      </w:r>
      <w:proofErr w:type="spellEnd"/>
      <w:r>
        <w:rPr>
          <w:szCs w:val="28"/>
          <w:lang w:val="en-US" w:eastAsia="ru-RU"/>
        </w:rPr>
        <w:t xml:space="preserve"> </w:t>
      </w:r>
      <w:proofErr w:type="spellStart"/>
      <w:r>
        <w:rPr>
          <w:szCs w:val="28"/>
          <w:lang w:val="en-US" w:eastAsia="ru-RU"/>
        </w:rPr>
        <w:t>выборки</w:t>
      </w:r>
      <w:proofErr w:type="spellEnd"/>
      <w:r>
        <w:rPr>
          <w:szCs w:val="28"/>
          <w:lang w:val="en-US" w:eastAsia="ru-RU"/>
        </w:rPr>
        <w:t xml:space="preserve"> </w:t>
      </w:r>
      <w:proofErr w:type="spellStart"/>
      <w:r>
        <w:rPr>
          <w:szCs w:val="28"/>
          <w:lang w:val="en-US" w:eastAsia="ru-RU"/>
        </w:rPr>
        <w:t>для</w:t>
      </w:r>
      <w:proofErr w:type="spellEnd"/>
      <w:r>
        <w:rPr>
          <w:szCs w:val="28"/>
          <w:lang w:val="en-US" w:eastAsia="ru-RU"/>
        </w:rPr>
        <w:t xml:space="preserve"> </w:t>
      </w:r>
      <w:proofErr w:type="spellStart"/>
      <w:r>
        <w:rPr>
          <w:szCs w:val="28"/>
          <w:lang w:val="en-US" w:eastAsia="ru-RU"/>
        </w:rPr>
        <w:t>представления</w:t>
      </w:r>
      <w:proofErr w:type="spellEnd"/>
    </w:p>
    <w:p w14:paraId="65612516"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4D752479" wp14:editId="220515CB">
            <wp:extent cx="5931535" cy="1366520"/>
            <wp:effectExtent l="0" t="0" r="12065" b="5080"/>
            <wp:docPr id="62" name="Picture 62" descr="Снимок экрана 2025-12-12 в 09.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Снимок экрана 2025-12-12 в 09.31.52"/>
                    <pic:cNvPicPr>
                      <a:picLocks noChangeAspect="1"/>
                    </pic:cNvPicPr>
                  </pic:nvPicPr>
                  <pic:blipFill>
                    <a:blip r:embed="rId67"/>
                    <a:stretch>
                      <a:fillRect/>
                    </a:stretch>
                  </pic:blipFill>
                  <pic:spPr>
                    <a:xfrm>
                      <a:off x="0" y="0"/>
                      <a:ext cx="5931535" cy="1366520"/>
                    </a:xfrm>
                    <a:prstGeom prst="rect">
                      <a:avLst/>
                    </a:prstGeom>
                  </pic:spPr>
                </pic:pic>
              </a:graphicData>
            </a:graphic>
          </wp:inline>
        </w:drawing>
      </w:r>
    </w:p>
    <w:p w14:paraId="5AD8B780" w14:textId="77777777" w:rsidR="0068053D" w:rsidRDefault="000C36D5">
      <w:pPr>
        <w:spacing w:before="0" w:after="160" w:line="360" w:lineRule="auto"/>
        <w:jc w:val="center"/>
        <w:rPr>
          <w:szCs w:val="28"/>
          <w:lang w:eastAsia="ru-RU"/>
        </w:rPr>
      </w:pPr>
      <w:r>
        <w:rPr>
          <w:szCs w:val="28"/>
        </w:rPr>
        <w:t xml:space="preserve">Рисунок 43 – Результат выборки для представления: </w:t>
      </w:r>
      <w:r>
        <w:rPr>
          <w:szCs w:val="28"/>
          <w:lang w:val="en-US" w:eastAsia="ru-RU"/>
        </w:rPr>
        <w:t>report</w:t>
      </w:r>
      <w:r>
        <w:rPr>
          <w:szCs w:val="28"/>
          <w:lang w:eastAsia="ru-RU"/>
        </w:rPr>
        <w:t>_</w:t>
      </w:r>
      <w:r>
        <w:rPr>
          <w:szCs w:val="28"/>
          <w:lang w:val="en-US" w:eastAsia="ru-RU"/>
        </w:rPr>
        <w:t>producer</w:t>
      </w:r>
      <w:r>
        <w:rPr>
          <w:szCs w:val="28"/>
          <w:lang w:eastAsia="ru-RU"/>
        </w:rPr>
        <w:t>_</w:t>
      </w:r>
      <w:r>
        <w:rPr>
          <w:szCs w:val="28"/>
          <w:lang w:val="en-US" w:eastAsia="ru-RU"/>
        </w:rPr>
        <w:t>subject</w:t>
      </w:r>
      <w:r>
        <w:rPr>
          <w:szCs w:val="28"/>
          <w:lang w:eastAsia="ru-RU"/>
        </w:rPr>
        <w:t>_</w:t>
      </w:r>
      <w:r>
        <w:rPr>
          <w:szCs w:val="28"/>
          <w:lang w:val="en-US" w:eastAsia="ru-RU"/>
        </w:rPr>
        <w:t>statistics</w:t>
      </w:r>
    </w:p>
    <w:p w14:paraId="470482AA" w14:textId="77777777" w:rsidR="0068053D" w:rsidRDefault="000C36D5">
      <w:pPr>
        <w:spacing w:line="360" w:lineRule="auto"/>
        <w:jc w:val="both"/>
        <w:rPr>
          <w:szCs w:val="28"/>
          <w:lang w:eastAsia="ru-RU"/>
        </w:rPr>
      </w:pPr>
      <w:r>
        <w:rPr>
          <w:szCs w:val="28"/>
          <w:lang w:eastAsia="ru-RU"/>
        </w:rPr>
        <w:tab/>
      </w:r>
      <w:r>
        <w:rPr>
          <w:szCs w:val="28"/>
          <w:lang w:eastAsia="ru-RU"/>
        </w:rPr>
        <w:t>Представление содержит информацию о номере строки, субъекте, количеству производителей, название производителей.</w:t>
      </w:r>
    </w:p>
    <w:p w14:paraId="13159372" w14:textId="77777777" w:rsidR="0068053D" w:rsidRDefault="000C36D5">
      <w:pPr>
        <w:rPr>
          <w:szCs w:val="28"/>
          <w:lang w:eastAsia="ru-RU"/>
        </w:rPr>
      </w:pPr>
      <w:r>
        <w:rPr>
          <w:szCs w:val="28"/>
          <w:lang w:eastAsia="ru-RU"/>
        </w:rPr>
        <w:br w:type="page"/>
      </w:r>
    </w:p>
    <w:p w14:paraId="3DC62E2B" w14:textId="77777777" w:rsidR="0068053D" w:rsidRDefault="000C36D5">
      <w:pPr>
        <w:spacing w:line="360" w:lineRule="auto"/>
        <w:rPr>
          <w:szCs w:val="28"/>
          <w:lang w:eastAsia="ru-RU"/>
        </w:rPr>
      </w:pPr>
      <w:r>
        <w:rPr>
          <w:szCs w:val="28"/>
          <w:lang w:eastAsia="ru-RU"/>
        </w:rPr>
        <w:lastRenderedPageBreak/>
        <w:tab/>
        <w:t xml:space="preserve">Представление </w:t>
      </w:r>
      <w:r>
        <w:rPr>
          <w:szCs w:val="28"/>
          <w:lang w:val="en-US" w:eastAsia="ru-RU"/>
        </w:rPr>
        <w:t>report</w:t>
      </w:r>
      <w:r>
        <w:rPr>
          <w:szCs w:val="28"/>
          <w:lang w:eastAsia="ru-RU"/>
        </w:rPr>
        <w:t>_</w:t>
      </w:r>
      <w:r>
        <w:rPr>
          <w:szCs w:val="28"/>
          <w:lang w:val="en-US" w:eastAsia="ru-RU"/>
        </w:rPr>
        <w:t>products</w:t>
      </w:r>
      <w:r>
        <w:rPr>
          <w:szCs w:val="28"/>
          <w:lang w:eastAsia="ru-RU"/>
        </w:rPr>
        <w:t>_</w:t>
      </w:r>
      <w:r>
        <w:rPr>
          <w:szCs w:val="28"/>
          <w:lang w:val="en-US" w:eastAsia="ru-RU"/>
        </w:rPr>
        <w:t>left</w:t>
      </w:r>
    </w:p>
    <w:p w14:paraId="76E5F279" w14:textId="77777777" w:rsidR="0068053D" w:rsidRDefault="000C36D5">
      <w:pPr>
        <w:spacing w:line="360" w:lineRule="auto"/>
        <w:rPr>
          <w:szCs w:val="28"/>
          <w:lang w:eastAsia="ru-RU"/>
        </w:rPr>
      </w:pPr>
      <w:r>
        <w:rPr>
          <w:szCs w:val="28"/>
          <w:lang w:eastAsia="ru-RU"/>
        </w:rPr>
        <w:tab/>
        <w:t>Выводится информация о количестве оставшихся товаров на складе по каждому товару.</w:t>
      </w:r>
    </w:p>
    <w:p w14:paraId="6E93F767"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3821CC70" wp14:editId="03ACA74E">
            <wp:extent cx="5377815" cy="4012565"/>
            <wp:effectExtent l="0" t="0" r="6985" b="635"/>
            <wp:docPr id="63" name="Picture 63" descr="Снимок экрана 2025-12-12 в 13.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Снимок экрана 2025-12-12 в 13.14.40"/>
                    <pic:cNvPicPr>
                      <a:picLocks noChangeAspect="1"/>
                    </pic:cNvPicPr>
                  </pic:nvPicPr>
                  <pic:blipFill>
                    <a:blip r:embed="rId68"/>
                    <a:srcRect l="621"/>
                    <a:stretch>
                      <a:fillRect/>
                    </a:stretch>
                  </pic:blipFill>
                  <pic:spPr>
                    <a:xfrm>
                      <a:off x="0" y="0"/>
                      <a:ext cx="5377815" cy="4012565"/>
                    </a:xfrm>
                    <a:prstGeom prst="rect">
                      <a:avLst/>
                    </a:prstGeom>
                  </pic:spPr>
                </pic:pic>
              </a:graphicData>
            </a:graphic>
          </wp:inline>
        </w:drawing>
      </w:r>
    </w:p>
    <w:p w14:paraId="3D871664" w14:textId="77777777" w:rsidR="0068053D" w:rsidRDefault="000C36D5">
      <w:pPr>
        <w:spacing w:before="0" w:after="160" w:line="360" w:lineRule="auto"/>
        <w:jc w:val="center"/>
        <w:rPr>
          <w:szCs w:val="28"/>
          <w:lang w:eastAsia="ru-RU"/>
        </w:rPr>
      </w:pPr>
      <w:r>
        <w:rPr>
          <w:szCs w:val="28"/>
        </w:rPr>
        <w:t xml:space="preserve">Рисунок 44 – Представление </w:t>
      </w:r>
      <w:r>
        <w:rPr>
          <w:szCs w:val="28"/>
          <w:lang w:val="en-US" w:eastAsia="ru-RU"/>
        </w:rPr>
        <w:t>report</w:t>
      </w:r>
      <w:r>
        <w:rPr>
          <w:szCs w:val="28"/>
          <w:lang w:eastAsia="ru-RU"/>
        </w:rPr>
        <w:t>_</w:t>
      </w:r>
      <w:r>
        <w:rPr>
          <w:szCs w:val="28"/>
          <w:lang w:val="en-US" w:eastAsia="ru-RU"/>
        </w:rPr>
        <w:t>products</w:t>
      </w:r>
      <w:r>
        <w:rPr>
          <w:szCs w:val="28"/>
          <w:lang w:eastAsia="ru-RU"/>
        </w:rPr>
        <w:t>_</w:t>
      </w:r>
      <w:r>
        <w:rPr>
          <w:szCs w:val="28"/>
          <w:lang w:val="en-US" w:eastAsia="ru-RU"/>
        </w:rPr>
        <w:t>left</w:t>
      </w:r>
    </w:p>
    <w:p w14:paraId="0272CA6E" w14:textId="77777777" w:rsidR="0068053D" w:rsidRDefault="000C36D5">
      <w:pPr>
        <w:spacing w:line="360" w:lineRule="auto"/>
        <w:jc w:val="both"/>
        <w:rPr>
          <w:szCs w:val="28"/>
          <w:lang w:eastAsia="ru-RU"/>
        </w:rPr>
      </w:pPr>
      <w:r>
        <w:rPr>
          <w:szCs w:val="28"/>
          <w:lang w:eastAsia="ru-RU"/>
        </w:rPr>
        <w:tab/>
        <w:t>Результат выборки для представления</w:t>
      </w:r>
    </w:p>
    <w:p w14:paraId="08CC981C"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119AFACF" wp14:editId="019495C5">
            <wp:extent cx="5412740" cy="1301750"/>
            <wp:effectExtent l="0" t="0" r="22860" b="19050"/>
            <wp:docPr id="64" name="Picture 64" descr="Снимок экрана 2025-12-12 в 13.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Снимок экрана 2025-12-12 в 13.17.45"/>
                    <pic:cNvPicPr>
                      <a:picLocks noChangeAspect="1"/>
                    </pic:cNvPicPr>
                  </pic:nvPicPr>
                  <pic:blipFill>
                    <a:blip r:embed="rId69"/>
                    <a:stretch>
                      <a:fillRect/>
                    </a:stretch>
                  </pic:blipFill>
                  <pic:spPr>
                    <a:xfrm>
                      <a:off x="0" y="0"/>
                      <a:ext cx="5412740" cy="1301750"/>
                    </a:xfrm>
                    <a:prstGeom prst="rect">
                      <a:avLst/>
                    </a:prstGeom>
                  </pic:spPr>
                </pic:pic>
              </a:graphicData>
            </a:graphic>
          </wp:inline>
        </w:drawing>
      </w:r>
    </w:p>
    <w:p w14:paraId="2BF41BDA" w14:textId="77777777" w:rsidR="0068053D" w:rsidRDefault="000C36D5">
      <w:pPr>
        <w:spacing w:before="0" w:after="160" w:line="360" w:lineRule="auto"/>
        <w:jc w:val="center"/>
        <w:rPr>
          <w:szCs w:val="28"/>
          <w:lang w:eastAsia="ru-RU"/>
        </w:rPr>
      </w:pPr>
      <w:r>
        <w:rPr>
          <w:szCs w:val="28"/>
        </w:rPr>
        <w:t xml:space="preserve">Рисунок 45 – Результат выборки для представления: </w:t>
      </w:r>
      <w:r>
        <w:rPr>
          <w:szCs w:val="28"/>
          <w:lang w:val="en-US" w:eastAsia="ru-RU"/>
        </w:rPr>
        <w:t>report</w:t>
      </w:r>
      <w:r>
        <w:rPr>
          <w:szCs w:val="28"/>
          <w:lang w:eastAsia="ru-RU"/>
        </w:rPr>
        <w:t>_</w:t>
      </w:r>
      <w:r>
        <w:rPr>
          <w:szCs w:val="28"/>
          <w:lang w:val="en-US" w:eastAsia="ru-RU"/>
        </w:rPr>
        <w:t>products</w:t>
      </w:r>
      <w:r>
        <w:rPr>
          <w:szCs w:val="28"/>
          <w:lang w:eastAsia="ru-RU"/>
        </w:rPr>
        <w:t>_</w:t>
      </w:r>
      <w:r>
        <w:rPr>
          <w:szCs w:val="28"/>
          <w:lang w:val="en-US" w:eastAsia="ru-RU"/>
        </w:rPr>
        <w:t>left</w:t>
      </w:r>
    </w:p>
    <w:p w14:paraId="4EDD5513" w14:textId="77777777" w:rsidR="0068053D" w:rsidRDefault="000C36D5">
      <w:pPr>
        <w:spacing w:line="360" w:lineRule="auto"/>
        <w:jc w:val="both"/>
        <w:rPr>
          <w:szCs w:val="28"/>
          <w:lang w:eastAsia="ru-RU"/>
        </w:rPr>
      </w:pPr>
      <w:r>
        <w:rPr>
          <w:szCs w:val="28"/>
          <w:lang w:eastAsia="ru-RU"/>
        </w:rPr>
        <w:tab/>
        <w:t xml:space="preserve">Представление содержит информацию номере строки, </w:t>
      </w:r>
      <w:r>
        <w:rPr>
          <w:szCs w:val="28"/>
          <w:lang w:val="en-US" w:eastAsia="ru-RU"/>
        </w:rPr>
        <w:t>id</w:t>
      </w:r>
      <w:r>
        <w:rPr>
          <w:szCs w:val="28"/>
          <w:lang w:eastAsia="ru-RU"/>
        </w:rPr>
        <w:t xml:space="preserve"> товара, название товара, название производителя, количество оставшихся продуктов.</w:t>
      </w:r>
      <w:r>
        <w:rPr>
          <w:szCs w:val="28"/>
          <w:lang w:eastAsia="ru-RU"/>
        </w:rPr>
        <w:br w:type="page"/>
      </w:r>
    </w:p>
    <w:p w14:paraId="1C159129" w14:textId="77777777" w:rsidR="0068053D" w:rsidRDefault="000C36D5">
      <w:pPr>
        <w:spacing w:line="360" w:lineRule="auto"/>
        <w:jc w:val="both"/>
        <w:rPr>
          <w:szCs w:val="28"/>
          <w:lang w:val="en-US" w:eastAsia="ru-RU"/>
        </w:rPr>
      </w:pPr>
      <w:r>
        <w:rPr>
          <w:szCs w:val="28"/>
          <w:lang w:eastAsia="ru-RU"/>
        </w:rPr>
        <w:lastRenderedPageBreak/>
        <w:tab/>
      </w:r>
      <w:proofErr w:type="spellStart"/>
      <w:r>
        <w:rPr>
          <w:szCs w:val="28"/>
          <w:lang w:val="en-US" w:eastAsia="ru-RU"/>
        </w:rPr>
        <w:t>Представление</w:t>
      </w:r>
      <w:proofErr w:type="spellEnd"/>
      <w:r>
        <w:rPr>
          <w:szCs w:val="28"/>
          <w:lang w:val="en-US" w:eastAsia="ru-RU"/>
        </w:rPr>
        <w:t xml:space="preserve"> </w:t>
      </w:r>
      <w:proofErr w:type="spellStart"/>
      <w:r>
        <w:rPr>
          <w:szCs w:val="28"/>
          <w:lang w:val="en-US" w:eastAsia="ru-RU"/>
        </w:rPr>
        <w:t>report_products_left_by_batch</w:t>
      </w:r>
      <w:proofErr w:type="spellEnd"/>
    </w:p>
    <w:p w14:paraId="026E8633" w14:textId="77777777" w:rsidR="0068053D" w:rsidRDefault="000C36D5">
      <w:pPr>
        <w:spacing w:line="360" w:lineRule="auto"/>
        <w:jc w:val="both"/>
        <w:rPr>
          <w:szCs w:val="28"/>
          <w:lang w:eastAsia="ru-RU"/>
        </w:rPr>
      </w:pPr>
      <w:r>
        <w:rPr>
          <w:szCs w:val="28"/>
          <w:lang w:val="en-US" w:eastAsia="ru-RU"/>
        </w:rPr>
        <w:tab/>
      </w:r>
      <w:r>
        <w:rPr>
          <w:szCs w:val="28"/>
          <w:lang w:eastAsia="ru-RU"/>
        </w:rPr>
        <w:t>Выводит информацию о количестве оставшихся продуктов на складе по партиям.</w:t>
      </w:r>
    </w:p>
    <w:p w14:paraId="651EFDC2"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3C424D61" wp14:editId="569F5F86">
            <wp:extent cx="5255895" cy="3613785"/>
            <wp:effectExtent l="0" t="0" r="1905" b="18415"/>
            <wp:docPr id="65" name="Picture 65" descr="Снимок экрана 2025-12-12 в 13.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Снимок экрана 2025-12-12 в 13.21.36"/>
                    <pic:cNvPicPr>
                      <a:picLocks noChangeAspect="1"/>
                    </pic:cNvPicPr>
                  </pic:nvPicPr>
                  <pic:blipFill>
                    <a:blip r:embed="rId70"/>
                    <a:stretch>
                      <a:fillRect/>
                    </a:stretch>
                  </pic:blipFill>
                  <pic:spPr>
                    <a:xfrm>
                      <a:off x="0" y="0"/>
                      <a:ext cx="5255895" cy="3613785"/>
                    </a:xfrm>
                    <a:prstGeom prst="rect">
                      <a:avLst/>
                    </a:prstGeom>
                  </pic:spPr>
                </pic:pic>
              </a:graphicData>
            </a:graphic>
          </wp:inline>
        </w:drawing>
      </w:r>
    </w:p>
    <w:p w14:paraId="70F9F443" w14:textId="77777777" w:rsidR="0068053D" w:rsidRDefault="000C36D5">
      <w:pPr>
        <w:spacing w:before="0" w:after="160" w:line="360" w:lineRule="auto"/>
        <w:jc w:val="center"/>
        <w:rPr>
          <w:szCs w:val="28"/>
          <w:lang w:val="en-US" w:eastAsia="ru-RU"/>
        </w:rPr>
      </w:pPr>
      <w:r>
        <w:rPr>
          <w:szCs w:val="28"/>
        </w:rPr>
        <w:t>Рисунок</w:t>
      </w:r>
      <w:r>
        <w:rPr>
          <w:szCs w:val="28"/>
          <w:lang w:val="en-US"/>
        </w:rPr>
        <w:t xml:space="preserve"> 46 – </w:t>
      </w:r>
      <w:r>
        <w:rPr>
          <w:szCs w:val="28"/>
        </w:rPr>
        <w:t>Представление</w:t>
      </w:r>
      <w:r>
        <w:rPr>
          <w:szCs w:val="28"/>
          <w:lang w:val="en-US"/>
        </w:rPr>
        <w:t xml:space="preserve"> </w:t>
      </w:r>
      <w:proofErr w:type="spellStart"/>
      <w:r>
        <w:rPr>
          <w:szCs w:val="28"/>
          <w:lang w:val="en-US" w:eastAsia="ru-RU"/>
        </w:rPr>
        <w:t>report_products_left_by_batch</w:t>
      </w:r>
      <w:proofErr w:type="spellEnd"/>
    </w:p>
    <w:p w14:paraId="401C97B0" w14:textId="77777777" w:rsidR="0068053D" w:rsidRDefault="000C36D5">
      <w:pPr>
        <w:spacing w:line="360" w:lineRule="auto"/>
        <w:jc w:val="both"/>
        <w:rPr>
          <w:szCs w:val="28"/>
          <w:lang w:val="en-US" w:eastAsia="ru-RU"/>
        </w:rPr>
      </w:pPr>
      <w:r>
        <w:rPr>
          <w:szCs w:val="28"/>
          <w:lang w:val="en-US" w:eastAsia="ru-RU"/>
        </w:rPr>
        <w:tab/>
      </w:r>
      <w:proofErr w:type="spellStart"/>
      <w:r>
        <w:rPr>
          <w:szCs w:val="28"/>
          <w:lang w:val="en-US" w:eastAsia="ru-RU"/>
        </w:rPr>
        <w:t>Результат</w:t>
      </w:r>
      <w:proofErr w:type="spellEnd"/>
      <w:r>
        <w:rPr>
          <w:szCs w:val="28"/>
          <w:lang w:val="en-US" w:eastAsia="ru-RU"/>
        </w:rPr>
        <w:t xml:space="preserve"> </w:t>
      </w:r>
      <w:proofErr w:type="spellStart"/>
      <w:r>
        <w:rPr>
          <w:szCs w:val="28"/>
          <w:lang w:val="en-US" w:eastAsia="ru-RU"/>
        </w:rPr>
        <w:t>выборки</w:t>
      </w:r>
      <w:proofErr w:type="spellEnd"/>
      <w:r>
        <w:rPr>
          <w:szCs w:val="28"/>
          <w:lang w:val="en-US" w:eastAsia="ru-RU"/>
        </w:rPr>
        <w:t xml:space="preserve"> </w:t>
      </w:r>
      <w:proofErr w:type="spellStart"/>
      <w:r>
        <w:rPr>
          <w:szCs w:val="28"/>
          <w:lang w:val="en-US" w:eastAsia="ru-RU"/>
        </w:rPr>
        <w:t>для</w:t>
      </w:r>
      <w:proofErr w:type="spellEnd"/>
      <w:r>
        <w:rPr>
          <w:szCs w:val="28"/>
          <w:lang w:val="en-US" w:eastAsia="ru-RU"/>
        </w:rPr>
        <w:t xml:space="preserve"> </w:t>
      </w:r>
      <w:proofErr w:type="spellStart"/>
      <w:r>
        <w:rPr>
          <w:szCs w:val="28"/>
          <w:lang w:val="en-US" w:eastAsia="ru-RU"/>
        </w:rPr>
        <w:t>представления</w:t>
      </w:r>
      <w:proofErr w:type="spellEnd"/>
    </w:p>
    <w:p w14:paraId="23F4239D"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3B208274" wp14:editId="69396FC2">
            <wp:extent cx="5296535" cy="1446530"/>
            <wp:effectExtent l="0" t="0" r="12065" b="1270"/>
            <wp:docPr id="66" name="Picture 66" descr="Снимок экрана 2025-12-12 в 13.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Снимок экрана 2025-12-12 в 13.22.31"/>
                    <pic:cNvPicPr>
                      <a:picLocks noChangeAspect="1"/>
                    </pic:cNvPicPr>
                  </pic:nvPicPr>
                  <pic:blipFill>
                    <a:blip r:embed="rId71"/>
                    <a:stretch>
                      <a:fillRect/>
                    </a:stretch>
                  </pic:blipFill>
                  <pic:spPr>
                    <a:xfrm>
                      <a:off x="0" y="0"/>
                      <a:ext cx="5296535" cy="1446530"/>
                    </a:xfrm>
                    <a:prstGeom prst="rect">
                      <a:avLst/>
                    </a:prstGeom>
                  </pic:spPr>
                </pic:pic>
              </a:graphicData>
            </a:graphic>
          </wp:inline>
        </w:drawing>
      </w:r>
    </w:p>
    <w:p w14:paraId="68070E5B" w14:textId="77777777" w:rsidR="0068053D" w:rsidRDefault="000C36D5">
      <w:pPr>
        <w:spacing w:before="0" w:after="160" w:line="360" w:lineRule="auto"/>
        <w:jc w:val="center"/>
        <w:rPr>
          <w:szCs w:val="28"/>
          <w:lang w:eastAsia="ru-RU"/>
        </w:rPr>
      </w:pPr>
      <w:r>
        <w:rPr>
          <w:szCs w:val="28"/>
        </w:rPr>
        <w:t xml:space="preserve">Рисунок 47 – Результат выборки для представления: </w:t>
      </w:r>
      <w:r>
        <w:rPr>
          <w:szCs w:val="28"/>
          <w:lang w:val="en-US" w:eastAsia="ru-RU"/>
        </w:rPr>
        <w:t>report</w:t>
      </w:r>
      <w:r>
        <w:rPr>
          <w:szCs w:val="28"/>
          <w:lang w:eastAsia="ru-RU"/>
        </w:rPr>
        <w:t>_</w:t>
      </w:r>
      <w:r>
        <w:rPr>
          <w:szCs w:val="28"/>
          <w:lang w:val="en-US" w:eastAsia="ru-RU"/>
        </w:rPr>
        <w:t>products</w:t>
      </w:r>
      <w:r>
        <w:rPr>
          <w:szCs w:val="28"/>
          <w:lang w:eastAsia="ru-RU"/>
        </w:rPr>
        <w:t>_</w:t>
      </w:r>
      <w:r>
        <w:rPr>
          <w:szCs w:val="28"/>
          <w:lang w:val="en-US" w:eastAsia="ru-RU"/>
        </w:rPr>
        <w:t>left</w:t>
      </w:r>
      <w:r>
        <w:rPr>
          <w:szCs w:val="28"/>
          <w:lang w:eastAsia="ru-RU"/>
        </w:rPr>
        <w:t>_</w:t>
      </w:r>
      <w:r>
        <w:rPr>
          <w:szCs w:val="28"/>
          <w:lang w:val="en-US" w:eastAsia="ru-RU"/>
        </w:rPr>
        <w:t>by</w:t>
      </w:r>
      <w:r>
        <w:rPr>
          <w:szCs w:val="28"/>
          <w:lang w:eastAsia="ru-RU"/>
        </w:rPr>
        <w:t>_</w:t>
      </w:r>
      <w:r>
        <w:rPr>
          <w:szCs w:val="28"/>
          <w:lang w:val="en-US" w:eastAsia="ru-RU"/>
        </w:rPr>
        <w:t>batch</w:t>
      </w:r>
    </w:p>
    <w:p w14:paraId="71BEAE78" w14:textId="77777777" w:rsidR="0068053D" w:rsidRDefault="000C36D5">
      <w:pPr>
        <w:spacing w:line="360" w:lineRule="auto"/>
        <w:jc w:val="both"/>
        <w:rPr>
          <w:szCs w:val="28"/>
          <w:lang w:eastAsia="ru-RU"/>
        </w:rPr>
      </w:pPr>
      <w:r>
        <w:rPr>
          <w:szCs w:val="28"/>
          <w:lang w:eastAsia="ru-RU"/>
        </w:rPr>
        <w:tab/>
        <w:t xml:space="preserve">Представление содержит номер строки, </w:t>
      </w:r>
      <w:r>
        <w:rPr>
          <w:szCs w:val="28"/>
          <w:lang w:val="en-US" w:eastAsia="ru-RU"/>
        </w:rPr>
        <w:t>id</w:t>
      </w:r>
      <w:r>
        <w:rPr>
          <w:szCs w:val="28"/>
          <w:lang w:eastAsia="ru-RU"/>
        </w:rPr>
        <w:t xml:space="preserve"> партии, </w:t>
      </w:r>
      <w:r>
        <w:rPr>
          <w:szCs w:val="28"/>
          <w:lang w:val="en-US" w:eastAsia="ru-RU"/>
        </w:rPr>
        <w:t>id</w:t>
      </w:r>
      <w:r>
        <w:rPr>
          <w:szCs w:val="28"/>
          <w:lang w:eastAsia="ru-RU"/>
        </w:rPr>
        <w:t xml:space="preserve"> товара, название товара, количество оставшихся продуктов в партии. </w:t>
      </w:r>
      <w:r>
        <w:rPr>
          <w:szCs w:val="28"/>
          <w:lang w:eastAsia="ru-RU"/>
        </w:rPr>
        <w:br w:type="page"/>
      </w:r>
    </w:p>
    <w:p w14:paraId="3B3823A3" w14:textId="77777777" w:rsidR="0068053D" w:rsidRDefault="000C36D5">
      <w:pPr>
        <w:spacing w:line="360" w:lineRule="auto"/>
        <w:jc w:val="both"/>
        <w:rPr>
          <w:szCs w:val="28"/>
          <w:lang w:eastAsia="ru-RU"/>
        </w:rPr>
      </w:pPr>
      <w:r>
        <w:rPr>
          <w:szCs w:val="28"/>
          <w:lang w:eastAsia="ru-RU"/>
        </w:rPr>
        <w:lastRenderedPageBreak/>
        <w:tab/>
      </w:r>
      <w:proofErr w:type="spellStart"/>
      <w:r>
        <w:rPr>
          <w:szCs w:val="28"/>
          <w:lang w:eastAsia="ru-RU"/>
        </w:rPr>
        <w:t>Пердставление</w:t>
      </w:r>
      <w:proofErr w:type="spellEnd"/>
      <w:r>
        <w:rPr>
          <w:szCs w:val="28"/>
          <w:lang w:eastAsia="ru-RU"/>
        </w:rPr>
        <w:t xml:space="preserve"> </w:t>
      </w:r>
      <w:r>
        <w:rPr>
          <w:szCs w:val="28"/>
          <w:lang w:val="en-US" w:eastAsia="ru-RU"/>
        </w:rPr>
        <w:t>report</w:t>
      </w:r>
      <w:r>
        <w:rPr>
          <w:szCs w:val="28"/>
          <w:lang w:eastAsia="ru-RU"/>
        </w:rPr>
        <w:t>_</w:t>
      </w:r>
      <w:r>
        <w:rPr>
          <w:szCs w:val="28"/>
          <w:lang w:val="en-US" w:eastAsia="ru-RU"/>
        </w:rPr>
        <w:t>system</w:t>
      </w:r>
      <w:r>
        <w:rPr>
          <w:szCs w:val="28"/>
          <w:lang w:eastAsia="ru-RU"/>
        </w:rPr>
        <w:t>_</w:t>
      </w:r>
      <w:r>
        <w:rPr>
          <w:szCs w:val="28"/>
          <w:lang w:val="en-US" w:eastAsia="ru-RU"/>
        </w:rPr>
        <w:t>users</w:t>
      </w:r>
    </w:p>
    <w:p w14:paraId="73BBE939" w14:textId="77777777" w:rsidR="0068053D" w:rsidRDefault="000C36D5">
      <w:pPr>
        <w:spacing w:line="360" w:lineRule="auto"/>
        <w:jc w:val="both"/>
        <w:rPr>
          <w:szCs w:val="28"/>
          <w:lang w:eastAsia="ru-RU"/>
        </w:rPr>
      </w:pPr>
      <w:r>
        <w:rPr>
          <w:szCs w:val="28"/>
          <w:lang w:eastAsia="ru-RU"/>
        </w:rPr>
        <w:tab/>
        <w:t>Выводит информацию о пользователях системы,</w:t>
      </w:r>
    </w:p>
    <w:p w14:paraId="0AEF14B7"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5B815A97" wp14:editId="0C7D2907">
            <wp:extent cx="5071110" cy="3508375"/>
            <wp:effectExtent l="0" t="0" r="8890" b="22225"/>
            <wp:docPr id="67" name="Picture 67" descr="Снимок экрана 2025-12-12 в 13.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Снимок экрана 2025-12-12 в 13.25.53"/>
                    <pic:cNvPicPr>
                      <a:picLocks noChangeAspect="1"/>
                    </pic:cNvPicPr>
                  </pic:nvPicPr>
                  <pic:blipFill>
                    <a:blip r:embed="rId72"/>
                    <a:stretch>
                      <a:fillRect/>
                    </a:stretch>
                  </pic:blipFill>
                  <pic:spPr>
                    <a:xfrm>
                      <a:off x="0" y="0"/>
                      <a:ext cx="5071110" cy="3508375"/>
                    </a:xfrm>
                    <a:prstGeom prst="rect">
                      <a:avLst/>
                    </a:prstGeom>
                  </pic:spPr>
                </pic:pic>
              </a:graphicData>
            </a:graphic>
          </wp:inline>
        </w:drawing>
      </w:r>
    </w:p>
    <w:p w14:paraId="10FA5E44" w14:textId="77777777" w:rsidR="0068053D" w:rsidRDefault="000C36D5">
      <w:pPr>
        <w:spacing w:before="0" w:after="160" w:line="360" w:lineRule="auto"/>
        <w:jc w:val="center"/>
        <w:rPr>
          <w:szCs w:val="28"/>
          <w:lang w:eastAsia="ru-RU"/>
        </w:rPr>
      </w:pPr>
      <w:r>
        <w:rPr>
          <w:szCs w:val="28"/>
        </w:rPr>
        <w:t xml:space="preserve">Рисунок 48 – Представление </w:t>
      </w:r>
      <w:r>
        <w:rPr>
          <w:szCs w:val="28"/>
          <w:lang w:val="en-US" w:eastAsia="ru-RU"/>
        </w:rPr>
        <w:t>report</w:t>
      </w:r>
      <w:r>
        <w:rPr>
          <w:szCs w:val="28"/>
          <w:lang w:eastAsia="ru-RU"/>
        </w:rPr>
        <w:t>_</w:t>
      </w:r>
      <w:r>
        <w:rPr>
          <w:szCs w:val="28"/>
          <w:lang w:val="en-US" w:eastAsia="ru-RU"/>
        </w:rPr>
        <w:t>system</w:t>
      </w:r>
      <w:r>
        <w:rPr>
          <w:szCs w:val="28"/>
          <w:lang w:eastAsia="ru-RU"/>
        </w:rPr>
        <w:t>_</w:t>
      </w:r>
      <w:r>
        <w:rPr>
          <w:szCs w:val="28"/>
          <w:lang w:val="en-US" w:eastAsia="ru-RU"/>
        </w:rPr>
        <w:t>users</w:t>
      </w:r>
    </w:p>
    <w:p w14:paraId="6FFF0980" w14:textId="77777777" w:rsidR="0068053D" w:rsidRDefault="000C36D5">
      <w:pPr>
        <w:spacing w:line="360" w:lineRule="auto"/>
        <w:jc w:val="both"/>
        <w:rPr>
          <w:szCs w:val="28"/>
          <w:lang w:eastAsia="ru-RU"/>
        </w:rPr>
      </w:pPr>
      <w:r>
        <w:rPr>
          <w:szCs w:val="28"/>
          <w:lang w:eastAsia="ru-RU"/>
        </w:rPr>
        <w:tab/>
        <w:t xml:space="preserve">Результат выборки </w:t>
      </w:r>
      <w:proofErr w:type="gramStart"/>
      <w:r>
        <w:rPr>
          <w:szCs w:val="28"/>
          <w:lang w:eastAsia="ru-RU"/>
        </w:rPr>
        <w:t>для представление</w:t>
      </w:r>
      <w:proofErr w:type="gramEnd"/>
    </w:p>
    <w:p w14:paraId="261C798C"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389BA0AC" wp14:editId="456FC9FD">
            <wp:extent cx="5929630" cy="1104265"/>
            <wp:effectExtent l="0" t="0" r="13970" b="13335"/>
            <wp:docPr id="70" name="Picture 70" descr="Снимок экрана 2025-12-12 в 13.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Снимок экрана 2025-12-12 в 13.31.03"/>
                    <pic:cNvPicPr>
                      <a:picLocks noChangeAspect="1"/>
                    </pic:cNvPicPr>
                  </pic:nvPicPr>
                  <pic:blipFill>
                    <a:blip r:embed="rId73"/>
                    <a:stretch>
                      <a:fillRect/>
                    </a:stretch>
                  </pic:blipFill>
                  <pic:spPr>
                    <a:xfrm>
                      <a:off x="0" y="0"/>
                      <a:ext cx="5929630" cy="1104265"/>
                    </a:xfrm>
                    <a:prstGeom prst="rect">
                      <a:avLst/>
                    </a:prstGeom>
                  </pic:spPr>
                </pic:pic>
              </a:graphicData>
            </a:graphic>
          </wp:inline>
        </w:drawing>
      </w:r>
    </w:p>
    <w:p w14:paraId="2D6FC80D" w14:textId="77777777" w:rsidR="0068053D" w:rsidRDefault="000C36D5">
      <w:pPr>
        <w:spacing w:before="0" w:after="160" w:line="360" w:lineRule="auto"/>
        <w:jc w:val="center"/>
        <w:rPr>
          <w:szCs w:val="28"/>
          <w:lang w:eastAsia="ru-RU"/>
        </w:rPr>
      </w:pPr>
      <w:r>
        <w:rPr>
          <w:szCs w:val="28"/>
        </w:rPr>
        <w:t xml:space="preserve">Рисунок 49 – Результат выборки из представления: </w:t>
      </w:r>
      <w:r>
        <w:rPr>
          <w:szCs w:val="28"/>
          <w:lang w:val="en-US" w:eastAsia="ru-RU"/>
        </w:rPr>
        <w:t>report</w:t>
      </w:r>
      <w:r>
        <w:rPr>
          <w:szCs w:val="28"/>
          <w:lang w:eastAsia="ru-RU"/>
        </w:rPr>
        <w:t>_</w:t>
      </w:r>
      <w:r>
        <w:rPr>
          <w:szCs w:val="28"/>
          <w:lang w:val="en-US" w:eastAsia="ru-RU"/>
        </w:rPr>
        <w:t>system</w:t>
      </w:r>
      <w:r>
        <w:rPr>
          <w:szCs w:val="28"/>
          <w:lang w:eastAsia="ru-RU"/>
        </w:rPr>
        <w:t>_</w:t>
      </w:r>
      <w:r>
        <w:rPr>
          <w:szCs w:val="28"/>
          <w:lang w:val="en-US" w:eastAsia="ru-RU"/>
        </w:rPr>
        <w:t>users</w:t>
      </w:r>
    </w:p>
    <w:p w14:paraId="345A6C8C" w14:textId="77777777" w:rsidR="0068053D" w:rsidRDefault="000C36D5">
      <w:pPr>
        <w:spacing w:line="360" w:lineRule="auto"/>
        <w:jc w:val="both"/>
        <w:rPr>
          <w:szCs w:val="28"/>
          <w:lang w:eastAsia="ru-RU"/>
        </w:rPr>
      </w:pPr>
      <w:r>
        <w:rPr>
          <w:szCs w:val="28"/>
          <w:lang w:eastAsia="ru-RU"/>
        </w:rPr>
        <w:tab/>
        <w:t>Представление содержит номер строки, роль, фамилия, имя и отчество сотрудника, должность сотрудника.</w:t>
      </w:r>
    </w:p>
    <w:p w14:paraId="0C02F7D3" w14:textId="77777777" w:rsidR="0068053D" w:rsidRDefault="000C36D5">
      <w:pPr>
        <w:rPr>
          <w:szCs w:val="28"/>
          <w:lang w:eastAsia="ru-RU"/>
        </w:rPr>
      </w:pPr>
      <w:r>
        <w:rPr>
          <w:szCs w:val="28"/>
          <w:lang w:eastAsia="ru-RU"/>
        </w:rPr>
        <w:br w:type="page"/>
      </w:r>
    </w:p>
    <w:p w14:paraId="68EA1FA2" w14:textId="77777777" w:rsidR="0068053D" w:rsidRDefault="000C36D5">
      <w:pPr>
        <w:spacing w:line="360" w:lineRule="auto"/>
        <w:jc w:val="both"/>
        <w:rPr>
          <w:szCs w:val="28"/>
          <w:lang w:eastAsia="ru-RU"/>
        </w:rPr>
      </w:pPr>
      <w:r>
        <w:rPr>
          <w:szCs w:val="28"/>
          <w:lang w:eastAsia="ru-RU"/>
        </w:rPr>
        <w:lastRenderedPageBreak/>
        <w:tab/>
        <w:t xml:space="preserve">Представление </w:t>
      </w:r>
      <w:r>
        <w:rPr>
          <w:szCs w:val="28"/>
          <w:lang w:val="en-US" w:eastAsia="ru-RU"/>
        </w:rPr>
        <w:t>report</w:t>
      </w:r>
      <w:r>
        <w:rPr>
          <w:szCs w:val="28"/>
          <w:lang w:eastAsia="ru-RU"/>
        </w:rPr>
        <w:t>_</w:t>
      </w:r>
      <w:r>
        <w:rPr>
          <w:szCs w:val="28"/>
          <w:lang w:val="en-US" w:eastAsia="ru-RU"/>
        </w:rPr>
        <w:t>tables</w:t>
      </w:r>
      <w:r>
        <w:rPr>
          <w:szCs w:val="28"/>
          <w:lang w:eastAsia="ru-RU"/>
        </w:rPr>
        <w:t>_</w:t>
      </w:r>
      <w:r>
        <w:rPr>
          <w:szCs w:val="28"/>
          <w:lang w:val="en-US" w:eastAsia="ru-RU"/>
        </w:rPr>
        <w:t>activity</w:t>
      </w:r>
    </w:p>
    <w:p w14:paraId="78CC7CB7" w14:textId="77777777" w:rsidR="0068053D" w:rsidRDefault="000C36D5">
      <w:pPr>
        <w:spacing w:line="360" w:lineRule="auto"/>
        <w:jc w:val="both"/>
        <w:rPr>
          <w:szCs w:val="28"/>
          <w:lang w:eastAsia="ru-RU"/>
        </w:rPr>
      </w:pPr>
      <w:r>
        <w:rPr>
          <w:szCs w:val="28"/>
          <w:lang w:eastAsia="ru-RU"/>
        </w:rPr>
        <w:tab/>
        <w:t>Выводит информацию об активности в таблицах за последний месяц.</w:t>
      </w:r>
    </w:p>
    <w:p w14:paraId="57D963C7"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6CA4D124" wp14:editId="09F830F1">
            <wp:extent cx="5870575" cy="3039745"/>
            <wp:effectExtent l="0" t="0" r="22225" b="8255"/>
            <wp:docPr id="74" name="Picture 74" descr="Снимок экрана 2025-12-12 в 13.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Снимок экрана 2025-12-12 в 13.46.48"/>
                    <pic:cNvPicPr>
                      <a:picLocks noChangeAspect="1"/>
                    </pic:cNvPicPr>
                  </pic:nvPicPr>
                  <pic:blipFill>
                    <a:blip r:embed="rId74"/>
                    <a:srcRect l="1123"/>
                    <a:stretch>
                      <a:fillRect/>
                    </a:stretch>
                  </pic:blipFill>
                  <pic:spPr>
                    <a:xfrm>
                      <a:off x="0" y="0"/>
                      <a:ext cx="5870575" cy="3039745"/>
                    </a:xfrm>
                    <a:prstGeom prst="rect">
                      <a:avLst/>
                    </a:prstGeom>
                  </pic:spPr>
                </pic:pic>
              </a:graphicData>
            </a:graphic>
          </wp:inline>
        </w:drawing>
      </w:r>
    </w:p>
    <w:p w14:paraId="49D5A754" w14:textId="77777777" w:rsidR="0068053D" w:rsidRDefault="000C36D5">
      <w:pPr>
        <w:spacing w:before="0" w:after="160" w:line="360" w:lineRule="auto"/>
        <w:jc w:val="center"/>
        <w:rPr>
          <w:szCs w:val="28"/>
          <w:lang w:eastAsia="ru-RU"/>
        </w:rPr>
      </w:pPr>
      <w:r>
        <w:rPr>
          <w:szCs w:val="28"/>
        </w:rPr>
        <w:t xml:space="preserve">Рисунок 50 – Представление </w:t>
      </w:r>
      <w:r>
        <w:rPr>
          <w:szCs w:val="28"/>
          <w:lang w:val="en-US" w:eastAsia="ru-RU"/>
        </w:rPr>
        <w:t>report</w:t>
      </w:r>
      <w:r>
        <w:rPr>
          <w:szCs w:val="28"/>
          <w:lang w:eastAsia="ru-RU"/>
        </w:rPr>
        <w:t>_</w:t>
      </w:r>
      <w:r>
        <w:rPr>
          <w:szCs w:val="28"/>
          <w:lang w:val="en-US" w:eastAsia="ru-RU"/>
        </w:rPr>
        <w:t>tables</w:t>
      </w:r>
      <w:r>
        <w:rPr>
          <w:szCs w:val="28"/>
          <w:lang w:eastAsia="ru-RU"/>
        </w:rPr>
        <w:t>_</w:t>
      </w:r>
      <w:r>
        <w:rPr>
          <w:szCs w:val="28"/>
          <w:lang w:val="en-US" w:eastAsia="ru-RU"/>
        </w:rPr>
        <w:t>activity</w:t>
      </w:r>
    </w:p>
    <w:p w14:paraId="248119C8" w14:textId="77777777" w:rsidR="0068053D" w:rsidRDefault="000C36D5">
      <w:pPr>
        <w:spacing w:line="360" w:lineRule="auto"/>
        <w:jc w:val="both"/>
        <w:rPr>
          <w:szCs w:val="28"/>
          <w:lang w:eastAsia="ru-RU"/>
        </w:rPr>
      </w:pPr>
      <w:r>
        <w:rPr>
          <w:szCs w:val="28"/>
          <w:lang w:eastAsia="ru-RU"/>
        </w:rPr>
        <w:tab/>
        <w:t>Результат выборки из представления</w:t>
      </w:r>
    </w:p>
    <w:p w14:paraId="07C6E673" w14:textId="77777777" w:rsidR="0068053D" w:rsidRDefault="000C36D5">
      <w:pPr>
        <w:spacing w:line="360" w:lineRule="auto"/>
        <w:jc w:val="both"/>
        <w:rPr>
          <w:szCs w:val="28"/>
          <w:lang w:val="en-US" w:eastAsia="ru-RU"/>
        </w:rPr>
      </w:pPr>
      <w:r>
        <w:rPr>
          <w:noProof/>
          <w:szCs w:val="28"/>
          <w:lang w:val="en-US" w:eastAsia="ru-RU"/>
        </w:rPr>
        <w:drawing>
          <wp:inline distT="0" distB="0" distL="114300" distR="114300" wp14:anchorId="117A3F62" wp14:editId="19DE3E10">
            <wp:extent cx="5937250" cy="1987550"/>
            <wp:effectExtent l="0" t="0" r="6350" b="19050"/>
            <wp:docPr id="73" name="Picture 73" descr="Снимок экрана 2025-12-12 в 13.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Снимок экрана 2025-12-12 в 13.42.23"/>
                    <pic:cNvPicPr>
                      <a:picLocks noChangeAspect="1"/>
                    </pic:cNvPicPr>
                  </pic:nvPicPr>
                  <pic:blipFill>
                    <a:blip r:embed="rId75"/>
                    <a:stretch>
                      <a:fillRect/>
                    </a:stretch>
                  </pic:blipFill>
                  <pic:spPr>
                    <a:xfrm>
                      <a:off x="0" y="0"/>
                      <a:ext cx="5937250" cy="1987550"/>
                    </a:xfrm>
                    <a:prstGeom prst="rect">
                      <a:avLst/>
                    </a:prstGeom>
                  </pic:spPr>
                </pic:pic>
              </a:graphicData>
            </a:graphic>
          </wp:inline>
        </w:drawing>
      </w:r>
    </w:p>
    <w:p w14:paraId="7483869E" w14:textId="77777777" w:rsidR="0068053D" w:rsidRDefault="000C36D5">
      <w:pPr>
        <w:spacing w:before="0" w:after="160" w:line="360" w:lineRule="auto"/>
        <w:jc w:val="center"/>
        <w:rPr>
          <w:szCs w:val="28"/>
          <w:lang w:eastAsia="ru-RU"/>
        </w:rPr>
      </w:pPr>
      <w:r>
        <w:rPr>
          <w:szCs w:val="28"/>
        </w:rPr>
        <w:t xml:space="preserve">Рисунок 51 – Результат выборки для представления: </w:t>
      </w:r>
      <w:r>
        <w:rPr>
          <w:szCs w:val="28"/>
          <w:lang w:val="en-US" w:eastAsia="ru-RU"/>
        </w:rPr>
        <w:t>report</w:t>
      </w:r>
      <w:r>
        <w:rPr>
          <w:szCs w:val="28"/>
          <w:lang w:eastAsia="ru-RU"/>
        </w:rPr>
        <w:t>_</w:t>
      </w:r>
      <w:r>
        <w:rPr>
          <w:szCs w:val="28"/>
          <w:lang w:val="en-US" w:eastAsia="ru-RU"/>
        </w:rPr>
        <w:t>tables</w:t>
      </w:r>
      <w:r>
        <w:rPr>
          <w:szCs w:val="28"/>
          <w:lang w:eastAsia="ru-RU"/>
        </w:rPr>
        <w:t>_</w:t>
      </w:r>
      <w:r>
        <w:rPr>
          <w:szCs w:val="28"/>
          <w:lang w:val="en-US" w:eastAsia="ru-RU"/>
        </w:rPr>
        <w:t>activity</w:t>
      </w:r>
    </w:p>
    <w:p w14:paraId="74D0481E" w14:textId="77777777" w:rsidR="0068053D" w:rsidRDefault="000C36D5">
      <w:pPr>
        <w:spacing w:line="360" w:lineRule="auto"/>
        <w:jc w:val="both"/>
        <w:rPr>
          <w:szCs w:val="28"/>
          <w:lang w:eastAsia="ru-RU"/>
        </w:rPr>
      </w:pPr>
      <w:r>
        <w:rPr>
          <w:szCs w:val="28"/>
          <w:lang w:eastAsia="ru-RU"/>
        </w:rPr>
        <w:tab/>
        <w:t>Представление содержит номер строки, название таблицы, действие, название актора, количество действий в данной таблице с данным типом действия.</w:t>
      </w:r>
    </w:p>
    <w:p w14:paraId="756B9650" w14:textId="77777777" w:rsidR="0068053D" w:rsidRDefault="000C36D5">
      <w:pPr>
        <w:rPr>
          <w:szCs w:val="28"/>
          <w:lang w:eastAsia="ru-RU"/>
        </w:rPr>
      </w:pPr>
      <w:r>
        <w:rPr>
          <w:szCs w:val="28"/>
          <w:lang w:eastAsia="ru-RU"/>
        </w:rPr>
        <w:br w:type="page"/>
      </w:r>
    </w:p>
    <w:p w14:paraId="3B727F29" w14:textId="77777777" w:rsidR="0068053D" w:rsidRDefault="000C36D5">
      <w:pPr>
        <w:spacing w:line="360" w:lineRule="auto"/>
        <w:ind w:firstLine="708"/>
        <w:jc w:val="both"/>
        <w:rPr>
          <w:szCs w:val="28"/>
          <w:lang w:val="en-US" w:eastAsia="ru-RU"/>
        </w:rPr>
      </w:pPr>
      <w:r>
        <w:rPr>
          <w:szCs w:val="28"/>
          <w:lang w:eastAsia="ru-RU"/>
        </w:rPr>
        <w:lastRenderedPageBreak/>
        <w:t>Представление</w:t>
      </w:r>
      <w:r>
        <w:rPr>
          <w:szCs w:val="28"/>
          <w:lang w:val="en-US" w:eastAsia="ru-RU"/>
        </w:rPr>
        <w:t xml:space="preserve"> </w:t>
      </w:r>
      <w:proofErr w:type="spellStart"/>
      <w:r>
        <w:rPr>
          <w:szCs w:val="28"/>
          <w:lang w:val="en-US" w:eastAsia="ru-RU"/>
        </w:rPr>
        <w:t>report_tables_activity_per_hour</w:t>
      </w:r>
      <w:proofErr w:type="spellEnd"/>
    </w:p>
    <w:p w14:paraId="32852ABA" w14:textId="77777777" w:rsidR="0068053D" w:rsidRDefault="000C36D5">
      <w:pPr>
        <w:spacing w:line="360" w:lineRule="auto"/>
        <w:ind w:firstLine="708"/>
        <w:jc w:val="both"/>
        <w:rPr>
          <w:szCs w:val="28"/>
          <w:lang w:eastAsia="ru-RU"/>
        </w:rPr>
      </w:pPr>
      <w:r>
        <w:rPr>
          <w:szCs w:val="28"/>
          <w:lang w:eastAsia="ru-RU"/>
        </w:rPr>
        <w:t>Выводит информацию об активности в таблицах по часам за последний месяц.</w:t>
      </w:r>
    </w:p>
    <w:p w14:paraId="39C4EB73"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7DFFACC6" wp14:editId="54941446">
            <wp:extent cx="5938520" cy="2432685"/>
            <wp:effectExtent l="0" t="0" r="5080" b="5715"/>
            <wp:docPr id="75" name="Picture 75" descr="Снимок экрана 2025-12-12 в 14.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Снимок экрана 2025-12-12 в 14.00.37"/>
                    <pic:cNvPicPr>
                      <a:picLocks noChangeAspect="1"/>
                    </pic:cNvPicPr>
                  </pic:nvPicPr>
                  <pic:blipFill>
                    <a:blip r:embed="rId76"/>
                    <a:stretch>
                      <a:fillRect/>
                    </a:stretch>
                  </pic:blipFill>
                  <pic:spPr>
                    <a:xfrm>
                      <a:off x="0" y="0"/>
                      <a:ext cx="5938520" cy="2432685"/>
                    </a:xfrm>
                    <a:prstGeom prst="rect">
                      <a:avLst/>
                    </a:prstGeom>
                  </pic:spPr>
                </pic:pic>
              </a:graphicData>
            </a:graphic>
          </wp:inline>
        </w:drawing>
      </w:r>
    </w:p>
    <w:p w14:paraId="5289785D" w14:textId="77777777" w:rsidR="0068053D" w:rsidRDefault="000C36D5">
      <w:pPr>
        <w:spacing w:before="0" w:after="160" w:line="360" w:lineRule="auto"/>
        <w:jc w:val="center"/>
        <w:rPr>
          <w:szCs w:val="28"/>
          <w:lang w:val="en-US" w:eastAsia="ru-RU"/>
        </w:rPr>
      </w:pPr>
      <w:r>
        <w:rPr>
          <w:szCs w:val="28"/>
        </w:rPr>
        <w:t>Рисунок</w:t>
      </w:r>
      <w:r>
        <w:rPr>
          <w:szCs w:val="28"/>
          <w:lang w:val="en-US"/>
        </w:rPr>
        <w:t xml:space="preserve"> 52 – </w:t>
      </w:r>
      <w:r>
        <w:rPr>
          <w:szCs w:val="28"/>
        </w:rPr>
        <w:t>Представление</w:t>
      </w:r>
      <w:r>
        <w:rPr>
          <w:szCs w:val="28"/>
          <w:lang w:val="en-US"/>
        </w:rPr>
        <w:t xml:space="preserve"> </w:t>
      </w:r>
      <w:proofErr w:type="spellStart"/>
      <w:r>
        <w:rPr>
          <w:szCs w:val="28"/>
          <w:lang w:val="en-US" w:eastAsia="ru-RU"/>
        </w:rPr>
        <w:t>report_tables_activity_per_hour</w:t>
      </w:r>
      <w:proofErr w:type="spellEnd"/>
    </w:p>
    <w:p w14:paraId="7EDB5C9A" w14:textId="77777777" w:rsidR="0068053D" w:rsidRDefault="000C36D5">
      <w:pPr>
        <w:spacing w:line="360" w:lineRule="auto"/>
        <w:jc w:val="both"/>
        <w:rPr>
          <w:szCs w:val="28"/>
          <w:lang w:eastAsia="ru-RU"/>
        </w:rPr>
      </w:pPr>
      <w:r>
        <w:rPr>
          <w:szCs w:val="28"/>
          <w:lang w:val="en-US" w:eastAsia="ru-RU"/>
        </w:rPr>
        <w:tab/>
      </w:r>
      <w:r>
        <w:rPr>
          <w:szCs w:val="28"/>
          <w:lang w:eastAsia="ru-RU"/>
        </w:rPr>
        <w:t>Результат выборки для представления</w:t>
      </w:r>
    </w:p>
    <w:p w14:paraId="407C7176" w14:textId="77777777" w:rsidR="0068053D" w:rsidRDefault="000C36D5">
      <w:pPr>
        <w:spacing w:line="360" w:lineRule="auto"/>
        <w:jc w:val="center"/>
        <w:rPr>
          <w:szCs w:val="28"/>
          <w:lang w:val="en-US" w:eastAsia="ru-RU"/>
        </w:rPr>
      </w:pPr>
      <w:r>
        <w:rPr>
          <w:noProof/>
          <w:szCs w:val="28"/>
          <w:lang w:val="en-US" w:eastAsia="ru-RU"/>
        </w:rPr>
        <w:drawing>
          <wp:inline distT="0" distB="0" distL="114300" distR="114300" wp14:anchorId="4FDAB44B" wp14:editId="14438C8C">
            <wp:extent cx="4279900" cy="2095500"/>
            <wp:effectExtent l="0" t="0" r="12700" b="12700"/>
            <wp:docPr id="76" name="Picture 76" descr="Снимок экрана 2025-12-12 в 14.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Снимок экрана 2025-12-12 в 14.01.53"/>
                    <pic:cNvPicPr>
                      <a:picLocks noChangeAspect="1"/>
                    </pic:cNvPicPr>
                  </pic:nvPicPr>
                  <pic:blipFill>
                    <a:blip r:embed="rId77"/>
                    <a:stretch>
                      <a:fillRect/>
                    </a:stretch>
                  </pic:blipFill>
                  <pic:spPr>
                    <a:xfrm>
                      <a:off x="0" y="0"/>
                      <a:ext cx="4279900" cy="2095500"/>
                    </a:xfrm>
                    <a:prstGeom prst="rect">
                      <a:avLst/>
                    </a:prstGeom>
                  </pic:spPr>
                </pic:pic>
              </a:graphicData>
            </a:graphic>
          </wp:inline>
        </w:drawing>
      </w:r>
    </w:p>
    <w:p w14:paraId="01199CE7" w14:textId="77777777" w:rsidR="0068053D" w:rsidRDefault="000C36D5">
      <w:pPr>
        <w:spacing w:before="0" w:after="160" w:line="360" w:lineRule="auto"/>
        <w:jc w:val="center"/>
        <w:rPr>
          <w:szCs w:val="28"/>
          <w:lang w:eastAsia="ru-RU"/>
        </w:rPr>
      </w:pPr>
      <w:r>
        <w:rPr>
          <w:szCs w:val="28"/>
        </w:rPr>
        <w:t xml:space="preserve">Рисунок 53 – Результат выборки для представления: </w:t>
      </w:r>
      <w:r>
        <w:rPr>
          <w:szCs w:val="28"/>
          <w:lang w:val="en-US" w:eastAsia="ru-RU"/>
        </w:rPr>
        <w:t>report</w:t>
      </w:r>
      <w:r>
        <w:rPr>
          <w:szCs w:val="28"/>
          <w:lang w:eastAsia="ru-RU"/>
        </w:rPr>
        <w:t>_</w:t>
      </w:r>
      <w:r>
        <w:rPr>
          <w:szCs w:val="28"/>
          <w:lang w:val="en-US" w:eastAsia="ru-RU"/>
        </w:rPr>
        <w:t>tables</w:t>
      </w:r>
      <w:r>
        <w:rPr>
          <w:szCs w:val="28"/>
          <w:lang w:eastAsia="ru-RU"/>
        </w:rPr>
        <w:t>_</w:t>
      </w:r>
      <w:r>
        <w:rPr>
          <w:szCs w:val="28"/>
          <w:lang w:val="en-US" w:eastAsia="ru-RU"/>
        </w:rPr>
        <w:t>activity</w:t>
      </w:r>
      <w:r>
        <w:rPr>
          <w:szCs w:val="28"/>
          <w:lang w:eastAsia="ru-RU"/>
        </w:rPr>
        <w:t>_</w:t>
      </w:r>
      <w:r>
        <w:rPr>
          <w:szCs w:val="28"/>
          <w:lang w:val="en-US" w:eastAsia="ru-RU"/>
        </w:rPr>
        <w:t>per</w:t>
      </w:r>
      <w:r>
        <w:rPr>
          <w:szCs w:val="28"/>
          <w:lang w:eastAsia="ru-RU"/>
        </w:rPr>
        <w:t>_</w:t>
      </w:r>
      <w:r>
        <w:rPr>
          <w:szCs w:val="28"/>
          <w:lang w:val="en-US" w:eastAsia="ru-RU"/>
        </w:rPr>
        <w:t>hour</w:t>
      </w:r>
    </w:p>
    <w:p w14:paraId="4EA50603" w14:textId="77777777" w:rsidR="0068053D" w:rsidRDefault="000C36D5">
      <w:pPr>
        <w:spacing w:line="360" w:lineRule="auto"/>
        <w:jc w:val="both"/>
        <w:rPr>
          <w:szCs w:val="28"/>
          <w:lang w:eastAsia="ru-RU"/>
        </w:rPr>
      </w:pPr>
      <w:r>
        <w:rPr>
          <w:szCs w:val="28"/>
          <w:lang w:eastAsia="ru-RU"/>
        </w:rPr>
        <w:tab/>
        <w:t>Представление содержит час, количество действий, актор.</w:t>
      </w:r>
    </w:p>
    <w:p w14:paraId="2BE46E7E" w14:textId="77777777" w:rsidR="0068053D" w:rsidRDefault="000C36D5">
      <w:pPr>
        <w:spacing w:line="360" w:lineRule="auto"/>
        <w:jc w:val="center"/>
        <w:rPr>
          <w:szCs w:val="28"/>
          <w:lang w:eastAsia="ru-RU"/>
        </w:rPr>
      </w:pPr>
      <w:r>
        <w:rPr>
          <w:szCs w:val="28"/>
          <w:lang w:eastAsia="ru-RU"/>
        </w:rPr>
        <w:br w:type="page"/>
      </w:r>
    </w:p>
    <w:p w14:paraId="756FAF10" w14:textId="77777777" w:rsidR="0068053D" w:rsidRDefault="000C36D5">
      <w:pPr>
        <w:keepNext/>
        <w:suppressAutoHyphens w:val="0"/>
        <w:spacing w:before="480" w:after="480" w:line="360" w:lineRule="auto"/>
        <w:ind w:firstLine="709"/>
        <w:outlineLvl w:val="1"/>
        <w:rPr>
          <w:szCs w:val="28"/>
        </w:rPr>
      </w:pPr>
      <w:bookmarkStart w:id="16" w:name="_Toc1562465811"/>
      <w:r>
        <w:rPr>
          <w:szCs w:val="28"/>
        </w:rPr>
        <w:lastRenderedPageBreak/>
        <w:t>3.3 Хранимые функции</w:t>
      </w:r>
      <w:bookmarkEnd w:id="16"/>
    </w:p>
    <w:p w14:paraId="589BEA1A" w14:textId="77777777" w:rsidR="0068053D" w:rsidRDefault="000C36D5">
      <w:pPr>
        <w:suppressAutoHyphens w:val="0"/>
        <w:spacing w:before="0" w:line="360" w:lineRule="auto"/>
        <w:ind w:firstLine="709"/>
        <w:jc w:val="both"/>
        <w:rPr>
          <w:szCs w:val="28"/>
        </w:rPr>
      </w:pPr>
      <w:r>
        <w:rPr>
          <w:szCs w:val="28"/>
        </w:rPr>
        <w:t xml:space="preserve">Хранимая функцию является группой инструкций языка </w:t>
      </w:r>
      <w:r>
        <w:rPr>
          <w:szCs w:val="28"/>
          <w:lang w:val="en-US"/>
        </w:rPr>
        <w:t>pl</w:t>
      </w:r>
      <w:r>
        <w:rPr>
          <w:szCs w:val="28"/>
        </w:rPr>
        <w:t>/</w:t>
      </w:r>
      <w:proofErr w:type="spellStart"/>
      <w:r>
        <w:rPr>
          <w:szCs w:val="28"/>
          <w:lang w:val="en-US"/>
        </w:rPr>
        <w:t>pgsql</w:t>
      </w:r>
      <w:proofErr w:type="spellEnd"/>
      <w:r>
        <w:rPr>
          <w:szCs w:val="28"/>
        </w:rPr>
        <w:t xml:space="preserve">, которая была один раз откомпилирована, и может выполняться много раз.  При создании функций использовался </w:t>
      </w:r>
      <w:proofErr w:type="spellStart"/>
      <w:r>
        <w:rPr>
          <w:szCs w:val="28"/>
        </w:rPr>
        <w:t>sql</w:t>
      </w:r>
      <w:proofErr w:type="spellEnd"/>
      <w:r>
        <w:rPr>
          <w:szCs w:val="28"/>
        </w:rPr>
        <w:t>-скрипт, который представлен в листинге Б.3.</w:t>
      </w:r>
    </w:p>
    <w:p w14:paraId="7070D9DC" w14:textId="77777777" w:rsidR="0068053D" w:rsidRDefault="000C36D5">
      <w:pPr>
        <w:suppressAutoHyphens w:val="0"/>
        <w:spacing w:before="480" w:after="480" w:line="360" w:lineRule="auto"/>
        <w:ind w:firstLine="697"/>
        <w:jc w:val="both"/>
        <w:rPr>
          <w:szCs w:val="28"/>
        </w:rPr>
      </w:pPr>
      <w:r>
        <w:rPr>
          <w:szCs w:val="28"/>
        </w:rPr>
        <w:t>Описание хранимых функций</w:t>
      </w:r>
    </w:p>
    <w:p w14:paraId="3462B4C6" w14:textId="77777777" w:rsidR="0068053D" w:rsidRDefault="000C36D5">
      <w:pPr>
        <w:suppressAutoHyphens w:val="0"/>
        <w:spacing w:before="0" w:line="360" w:lineRule="auto"/>
        <w:jc w:val="both"/>
        <w:rPr>
          <w:szCs w:val="28"/>
          <w:lang w:val="en-US"/>
        </w:rPr>
      </w:pPr>
      <w:r>
        <w:rPr>
          <w:noProof/>
          <w:szCs w:val="28"/>
          <w:lang w:val="en-US"/>
        </w:rPr>
        <w:drawing>
          <wp:inline distT="0" distB="0" distL="114300" distR="114300" wp14:anchorId="7E738E87" wp14:editId="322FCFAC">
            <wp:extent cx="5939155" cy="2837180"/>
            <wp:effectExtent l="0" t="0" r="4445" b="7620"/>
            <wp:docPr id="83" name="Picture 83" descr="Снимок экрана 2025-12-12 в 14.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Снимок экрана 2025-12-12 в 14.36.28"/>
                    <pic:cNvPicPr>
                      <a:picLocks noChangeAspect="1"/>
                    </pic:cNvPicPr>
                  </pic:nvPicPr>
                  <pic:blipFill>
                    <a:blip r:embed="rId78"/>
                    <a:stretch>
                      <a:fillRect/>
                    </a:stretch>
                  </pic:blipFill>
                  <pic:spPr>
                    <a:xfrm>
                      <a:off x="0" y="0"/>
                      <a:ext cx="5939155" cy="2837180"/>
                    </a:xfrm>
                    <a:prstGeom prst="rect">
                      <a:avLst/>
                    </a:prstGeom>
                  </pic:spPr>
                </pic:pic>
              </a:graphicData>
            </a:graphic>
          </wp:inline>
        </w:drawing>
      </w:r>
    </w:p>
    <w:p w14:paraId="49BDE054" w14:textId="77777777" w:rsidR="0068053D" w:rsidRDefault="000C36D5">
      <w:pPr>
        <w:shd w:val="clear" w:color="auto" w:fill="FFFFFF"/>
        <w:tabs>
          <w:tab w:val="left" w:pos="142"/>
        </w:tabs>
        <w:spacing w:before="0" w:after="160" w:line="360" w:lineRule="auto"/>
        <w:jc w:val="center"/>
        <w:rPr>
          <w:szCs w:val="28"/>
        </w:rPr>
      </w:pPr>
      <w:r>
        <w:rPr>
          <w:szCs w:val="28"/>
        </w:rPr>
        <w:t xml:space="preserve">Рисунок 54 – Хранимая функция </w:t>
      </w:r>
      <w:r>
        <w:rPr>
          <w:szCs w:val="28"/>
          <w:lang w:val="en-US"/>
        </w:rPr>
        <w:t>get</w:t>
      </w:r>
      <w:r>
        <w:rPr>
          <w:szCs w:val="28"/>
        </w:rPr>
        <w:t>_</w:t>
      </w:r>
      <w:r>
        <w:rPr>
          <w:szCs w:val="28"/>
          <w:lang w:val="en-US"/>
        </w:rPr>
        <w:t>interface</w:t>
      </w:r>
      <w:r>
        <w:rPr>
          <w:szCs w:val="28"/>
        </w:rPr>
        <w:t>_</w:t>
      </w:r>
      <w:r>
        <w:rPr>
          <w:szCs w:val="28"/>
          <w:lang w:val="en-US"/>
        </w:rPr>
        <w:t>grants</w:t>
      </w:r>
    </w:p>
    <w:p w14:paraId="1453CC89" w14:textId="77777777" w:rsidR="0068053D" w:rsidRDefault="000C36D5">
      <w:pPr>
        <w:shd w:val="clear" w:color="auto" w:fill="FFFFFF"/>
        <w:tabs>
          <w:tab w:val="left" w:pos="142"/>
        </w:tabs>
        <w:spacing w:line="360" w:lineRule="auto"/>
        <w:ind w:firstLine="709"/>
        <w:jc w:val="both"/>
        <w:rPr>
          <w:szCs w:val="28"/>
        </w:rPr>
      </w:pPr>
      <w:r>
        <w:rPr>
          <w:szCs w:val="28"/>
        </w:rPr>
        <w:t>Результат выбора функции</w:t>
      </w:r>
    </w:p>
    <w:p w14:paraId="6DDA6B53" w14:textId="77777777" w:rsidR="0068053D" w:rsidRDefault="000C36D5">
      <w:pPr>
        <w:shd w:val="clear" w:color="auto" w:fill="FFFFFF"/>
        <w:tabs>
          <w:tab w:val="left" w:pos="142"/>
        </w:tabs>
        <w:spacing w:line="360" w:lineRule="auto"/>
        <w:jc w:val="center"/>
        <w:rPr>
          <w:szCs w:val="28"/>
          <w:lang w:val="en-US"/>
        </w:rPr>
      </w:pPr>
      <w:r>
        <w:rPr>
          <w:noProof/>
          <w:szCs w:val="28"/>
          <w:lang w:val="en-US"/>
        </w:rPr>
        <w:drawing>
          <wp:inline distT="0" distB="0" distL="114300" distR="114300" wp14:anchorId="6F3ED246" wp14:editId="5815AAA2">
            <wp:extent cx="3413760" cy="1583055"/>
            <wp:effectExtent l="0" t="0" r="15240" b="17145"/>
            <wp:docPr id="79" name="Picture 79" descr="Снимок экрана 2025-12-12 в 14.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Снимок экрана 2025-12-12 в 14.24.03"/>
                    <pic:cNvPicPr>
                      <a:picLocks noChangeAspect="1"/>
                    </pic:cNvPicPr>
                  </pic:nvPicPr>
                  <pic:blipFill>
                    <a:blip r:embed="rId79"/>
                    <a:stretch>
                      <a:fillRect/>
                    </a:stretch>
                  </pic:blipFill>
                  <pic:spPr>
                    <a:xfrm>
                      <a:off x="0" y="0"/>
                      <a:ext cx="3413760" cy="1583055"/>
                    </a:xfrm>
                    <a:prstGeom prst="rect">
                      <a:avLst/>
                    </a:prstGeom>
                  </pic:spPr>
                </pic:pic>
              </a:graphicData>
            </a:graphic>
          </wp:inline>
        </w:drawing>
      </w:r>
    </w:p>
    <w:p w14:paraId="6F543AE6" w14:textId="77777777" w:rsidR="0068053D" w:rsidRDefault="000C36D5">
      <w:pPr>
        <w:shd w:val="clear" w:color="auto" w:fill="FFFFFF"/>
        <w:tabs>
          <w:tab w:val="left" w:pos="142"/>
        </w:tabs>
        <w:spacing w:before="0" w:after="160" w:line="360" w:lineRule="auto"/>
        <w:jc w:val="center"/>
        <w:rPr>
          <w:snapToGrid w:val="0"/>
          <w:szCs w:val="28"/>
          <w:lang w:eastAsia="ru-RU"/>
        </w:rPr>
      </w:pPr>
      <w:r>
        <w:rPr>
          <w:szCs w:val="28"/>
        </w:rPr>
        <w:t xml:space="preserve">Рисунок 55 – Результат вызова функции </w:t>
      </w:r>
      <w:r>
        <w:rPr>
          <w:szCs w:val="28"/>
          <w:lang w:val="en-US"/>
        </w:rPr>
        <w:t>get</w:t>
      </w:r>
      <w:r>
        <w:rPr>
          <w:szCs w:val="28"/>
        </w:rPr>
        <w:t>_</w:t>
      </w:r>
      <w:r>
        <w:rPr>
          <w:szCs w:val="28"/>
          <w:lang w:val="en-US"/>
        </w:rPr>
        <w:t>interface</w:t>
      </w:r>
      <w:r>
        <w:rPr>
          <w:szCs w:val="28"/>
        </w:rPr>
        <w:t>_</w:t>
      </w:r>
      <w:r>
        <w:rPr>
          <w:szCs w:val="28"/>
          <w:lang w:val="en-US"/>
        </w:rPr>
        <w:t>grants</w:t>
      </w:r>
    </w:p>
    <w:p w14:paraId="0D646B0A" w14:textId="77777777" w:rsidR="0068053D" w:rsidRDefault="0068053D">
      <w:pPr>
        <w:spacing w:line="360" w:lineRule="auto"/>
        <w:jc w:val="center"/>
        <w:rPr>
          <w:szCs w:val="28"/>
        </w:rPr>
      </w:pPr>
    </w:p>
    <w:p w14:paraId="606B1E3F" w14:textId="77777777" w:rsidR="0068053D" w:rsidRDefault="000C36D5">
      <w:pPr>
        <w:shd w:val="clear" w:color="auto" w:fill="FFFFFF"/>
        <w:tabs>
          <w:tab w:val="left" w:pos="142"/>
        </w:tabs>
        <w:spacing w:before="0" w:after="160" w:line="360" w:lineRule="auto"/>
        <w:jc w:val="center"/>
        <w:rPr>
          <w:szCs w:val="28"/>
          <w:lang w:val="en-US"/>
        </w:rPr>
      </w:pPr>
      <w:r>
        <w:rPr>
          <w:noProof/>
          <w:szCs w:val="28"/>
        </w:rPr>
        <w:lastRenderedPageBreak/>
        <w:drawing>
          <wp:inline distT="0" distB="0" distL="114300" distR="114300" wp14:anchorId="523FF592" wp14:editId="7ABCD161">
            <wp:extent cx="5934075" cy="2796540"/>
            <wp:effectExtent l="0" t="0" r="9525" b="22860"/>
            <wp:docPr id="84" name="Picture 84" descr="Снимок экрана 2025-12-12 в 14.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Снимок экрана 2025-12-12 в 14.37.38"/>
                    <pic:cNvPicPr>
                      <a:picLocks noChangeAspect="1"/>
                    </pic:cNvPicPr>
                  </pic:nvPicPr>
                  <pic:blipFill>
                    <a:blip r:embed="rId80"/>
                    <a:stretch>
                      <a:fillRect/>
                    </a:stretch>
                  </pic:blipFill>
                  <pic:spPr>
                    <a:xfrm>
                      <a:off x="0" y="0"/>
                      <a:ext cx="5934075" cy="2796540"/>
                    </a:xfrm>
                    <a:prstGeom prst="rect">
                      <a:avLst/>
                    </a:prstGeom>
                  </pic:spPr>
                </pic:pic>
              </a:graphicData>
            </a:graphic>
          </wp:inline>
        </w:drawing>
      </w:r>
      <w:r>
        <w:rPr>
          <w:szCs w:val="28"/>
        </w:rPr>
        <w:t>Рисунок</w:t>
      </w:r>
      <w:r>
        <w:rPr>
          <w:szCs w:val="28"/>
          <w:lang w:val="en-US"/>
        </w:rPr>
        <w:t xml:space="preserve"> 56 – </w:t>
      </w:r>
      <w:r>
        <w:rPr>
          <w:szCs w:val="28"/>
        </w:rPr>
        <w:t>Хранимая</w:t>
      </w:r>
      <w:r>
        <w:rPr>
          <w:szCs w:val="28"/>
          <w:lang w:val="en-US"/>
        </w:rPr>
        <w:t xml:space="preserve"> </w:t>
      </w:r>
      <w:r>
        <w:rPr>
          <w:szCs w:val="28"/>
        </w:rPr>
        <w:t>функция</w:t>
      </w:r>
      <w:r>
        <w:rPr>
          <w:szCs w:val="28"/>
          <w:lang w:val="en-US"/>
        </w:rPr>
        <w:t xml:space="preserve"> </w:t>
      </w:r>
      <w:proofErr w:type="spellStart"/>
      <w:r>
        <w:rPr>
          <w:szCs w:val="28"/>
          <w:lang w:val="en-US"/>
        </w:rPr>
        <w:t>get_products_left_in_batch</w:t>
      </w:r>
      <w:proofErr w:type="spellEnd"/>
    </w:p>
    <w:p w14:paraId="087438E6" w14:textId="77777777" w:rsidR="0068053D" w:rsidRDefault="000C36D5">
      <w:pPr>
        <w:shd w:val="clear" w:color="auto" w:fill="FFFFFF"/>
        <w:tabs>
          <w:tab w:val="left" w:pos="142"/>
        </w:tabs>
        <w:spacing w:line="360" w:lineRule="auto"/>
        <w:ind w:firstLine="700"/>
        <w:jc w:val="both"/>
        <w:rPr>
          <w:szCs w:val="28"/>
        </w:rPr>
      </w:pPr>
      <w:r>
        <w:rPr>
          <w:szCs w:val="28"/>
        </w:rPr>
        <w:t>Результат выбора функции</w:t>
      </w:r>
    </w:p>
    <w:p w14:paraId="6DB77325" w14:textId="77777777" w:rsidR="0068053D" w:rsidRDefault="000C36D5">
      <w:pPr>
        <w:shd w:val="clear" w:color="auto" w:fill="FFFFFF"/>
        <w:tabs>
          <w:tab w:val="left" w:pos="142"/>
        </w:tabs>
        <w:spacing w:line="360" w:lineRule="auto"/>
        <w:jc w:val="center"/>
        <w:rPr>
          <w:szCs w:val="28"/>
        </w:rPr>
      </w:pPr>
      <w:r>
        <w:rPr>
          <w:noProof/>
          <w:szCs w:val="28"/>
        </w:rPr>
        <w:drawing>
          <wp:inline distT="0" distB="0" distL="114300" distR="114300" wp14:anchorId="38B9734B" wp14:editId="3D88E43B">
            <wp:extent cx="2870200" cy="812800"/>
            <wp:effectExtent l="0" t="0" r="0" b="0"/>
            <wp:docPr id="81" name="Picture 81" descr="Снимок экрана 2025-12-12 в 14.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Снимок экрана 2025-12-12 в 14.28.51"/>
                    <pic:cNvPicPr>
                      <a:picLocks noChangeAspect="1"/>
                    </pic:cNvPicPr>
                  </pic:nvPicPr>
                  <pic:blipFill>
                    <a:blip r:embed="rId81"/>
                    <a:stretch>
                      <a:fillRect/>
                    </a:stretch>
                  </pic:blipFill>
                  <pic:spPr>
                    <a:xfrm>
                      <a:off x="0" y="0"/>
                      <a:ext cx="2870200" cy="812800"/>
                    </a:xfrm>
                    <a:prstGeom prst="rect">
                      <a:avLst/>
                    </a:prstGeom>
                  </pic:spPr>
                </pic:pic>
              </a:graphicData>
            </a:graphic>
          </wp:inline>
        </w:drawing>
      </w:r>
    </w:p>
    <w:p w14:paraId="31C936FF" w14:textId="77777777" w:rsidR="0068053D" w:rsidRDefault="000C36D5">
      <w:pPr>
        <w:shd w:val="clear" w:color="auto" w:fill="FFFFFF"/>
        <w:tabs>
          <w:tab w:val="left" w:pos="142"/>
        </w:tabs>
        <w:spacing w:before="0" w:after="160" w:line="360" w:lineRule="auto"/>
        <w:jc w:val="center"/>
        <w:rPr>
          <w:szCs w:val="28"/>
          <w:lang w:val="en-US"/>
        </w:rPr>
      </w:pPr>
      <w:r>
        <w:rPr>
          <w:szCs w:val="28"/>
        </w:rPr>
        <w:t>Рисунок</w:t>
      </w:r>
      <w:r>
        <w:rPr>
          <w:szCs w:val="28"/>
          <w:lang w:val="en-US"/>
        </w:rPr>
        <w:t xml:space="preserve"> 57 – </w:t>
      </w:r>
      <w:proofErr w:type="spellStart"/>
      <w:r>
        <w:rPr>
          <w:szCs w:val="28"/>
          <w:lang w:val="en-US"/>
        </w:rPr>
        <w:t>Результат</w:t>
      </w:r>
      <w:proofErr w:type="spellEnd"/>
      <w:r>
        <w:rPr>
          <w:szCs w:val="28"/>
          <w:lang w:val="en-US"/>
        </w:rPr>
        <w:t xml:space="preserve"> </w:t>
      </w:r>
      <w:proofErr w:type="spellStart"/>
      <w:r>
        <w:rPr>
          <w:szCs w:val="28"/>
          <w:lang w:val="en-US"/>
        </w:rPr>
        <w:t>вызова</w:t>
      </w:r>
      <w:proofErr w:type="spellEnd"/>
      <w:r>
        <w:rPr>
          <w:szCs w:val="28"/>
          <w:lang w:val="en-US"/>
        </w:rPr>
        <w:t xml:space="preserve"> </w:t>
      </w:r>
      <w:proofErr w:type="spellStart"/>
      <w:r>
        <w:rPr>
          <w:szCs w:val="28"/>
        </w:rPr>
        <w:t>функци</w:t>
      </w:r>
      <w:proofErr w:type="spellEnd"/>
      <w:r>
        <w:rPr>
          <w:szCs w:val="28"/>
          <w:lang w:val="en-US"/>
        </w:rPr>
        <w:t xml:space="preserve">и </w:t>
      </w:r>
      <w:proofErr w:type="spellStart"/>
      <w:r>
        <w:rPr>
          <w:szCs w:val="28"/>
          <w:lang w:val="en-US"/>
        </w:rPr>
        <w:t>get_products_left_in_batch</w:t>
      </w:r>
      <w:proofErr w:type="spellEnd"/>
    </w:p>
    <w:p w14:paraId="0F4FA556" w14:textId="77777777" w:rsidR="0068053D" w:rsidRDefault="000C36D5">
      <w:pPr>
        <w:shd w:val="clear" w:color="auto" w:fill="FFFFFF"/>
        <w:tabs>
          <w:tab w:val="left" w:pos="142"/>
        </w:tabs>
        <w:spacing w:line="360" w:lineRule="auto"/>
        <w:jc w:val="center"/>
        <w:rPr>
          <w:szCs w:val="28"/>
          <w:lang w:val="en-US"/>
        </w:rPr>
      </w:pPr>
      <w:r>
        <w:rPr>
          <w:szCs w:val="28"/>
          <w:lang w:val="en-US"/>
        </w:rPr>
        <w:br w:type="page"/>
      </w:r>
    </w:p>
    <w:p w14:paraId="7D869FC4" w14:textId="77777777" w:rsidR="0068053D" w:rsidRDefault="000C36D5">
      <w:pPr>
        <w:keepNext/>
        <w:suppressAutoHyphens w:val="0"/>
        <w:spacing w:before="480" w:after="480" w:line="360" w:lineRule="auto"/>
        <w:ind w:firstLine="709"/>
        <w:outlineLvl w:val="1"/>
        <w:rPr>
          <w:szCs w:val="28"/>
        </w:rPr>
      </w:pPr>
      <w:bookmarkStart w:id="17" w:name="_Toc932849961"/>
      <w:r>
        <w:rPr>
          <w:szCs w:val="28"/>
        </w:rPr>
        <w:lastRenderedPageBreak/>
        <w:t>3.4 Триггеры, события</w:t>
      </w:r>
      <w:bookmarkEnd w:id="17"/>
    </w:p>
    <w:p w14:paraId="30AC2601" w14:textId="77777777" w:rsidR="0068053D" w:rsidRDefault="000C36D5">
      <w:pPr>
        <w:suppressAutoHyphens w:val="0"/>
        <w:spacing w:before="0" w:line="360" w:lineRule="auto"/>
        <w:ind w:firstLine="709"/>
        <w:jc w:val="both"/>
        <w:rPr>
          <w:szCs w:val="28"/>
        </w:rPr>
      </w:pPr>
      <w:r>
        <w:rPr>
          <w:szCs w:val="28"/>
        </w:rPr>
        <w:t>Триггер – это хранимая процедура, которая выполняется действиями по модификации данных: добавлением INSERT, удалением DELETE строки в заданной таблице, или изменением UPDATE данных в определённом столбце заданной таблицы реляционной базы данных.</w:t>
      </w:r>
    </w:p>
    <w:p w14:paraId="573ABB52" w14:textId="77777777" w:rsidR="0068053D" w:rsidRDefault="0068053D">
      <w:pPr>
        <w:suppressAutoHyphens w:val="0"/>
        <w:spacing w:before="0" w:line="360" w:lineRule="auto"/>
        <w:ind w:firstLine="709"/>
        <w:jc w:val="both"/>
        <w:rPr>
          <w:szCs w:val="28"/>
        </w:rPr>
      </w:pPr>
    </w:p>
    <w:p w14:paraId="03311328" w14:textId="77777777" w:rsidR="0068053D" w:rsidRDefault="000C36D5">
      <w:pPr>
        <w:suppressAutoHyphens w:val="0"/>
        <w:spacing w:before="0" w:line="360" w:lineRule="auto"/>
        <w:ind w:firstLine="709"/>
        <w:jc w:val="both"/>
        <w:rPr>
          <w:szCs w:val="28"/>
        </w:rPr>
      </w:pPr>
      <w:r>
        <w:rPr>
          <w:szCs w:val="28"/>
        </w:rPr>
        <w:t xml:space="preserve">Триггерная функция </w:t>
      </w:r>
      <w:r>
        <w:rPr>
          <w:szCs w:val="28"/>
          <w:lang w:val="en-US"/>
        </w:rPr>
        <w:t>audit</w:t>
      </w:r>
      <w:r>
        <w:rPr>
          <w:szCs w:val="28"/>
        </w:rPr>
        <w:t>_</w:t>
      </w:r>
      <w:r>
        <w:rPr>
          <w:szCs w:val="28"/>
          <w:lang w:val="en-US"/>
        </w:rPr>
        <w:t>trigger</w:t>
      </w:r>
      <w:r>
        <w:rPr>
          <w:szCs w:val="28"/>
        </w:rPr>
        <w:t xml:space="preserve">. Используется для логирования всех </w:t>
      </w:r>
      <w:r>
        <w:rPr>
          <w:szCs w:val="28"/>
          <w:lang w:val="en-US"/>
        </w:rPr>
        <w:t>DML</w:t>
      </w:r>
      <w:r>
        <w:rPr>
          <w:szCs w:val="28"/>
        </w:rPr>
        <w:t xml:space="preserve"> действий над таблицами предметной области.</w:t>
      </w:r>
    </w:p>
    <w:p w14:paraId="0CB89B42" w14:textId="77777777" w:rsidR="0068053D" w:rsidRDefault="000C36D5">
      <w:pPr>
        <w:suppressAutoHyphens w:val="0"/>
        <w:spacing w:before="0" w:line="360" w:lineRule="auto"/>
        <w:jc w:val="center"/>
        <w:rPr>
          <w:szCs w:val="28"/>
          <w:lang w:val="en-US"/>
        </w:rPr>
      </w:pPr>
      <w:r>
        <w:rPr>
          <w:noProof/>
          <w:szCs w:val="28"/>
          <w:lang w:val="en-US"/>
        </w:rPr>
        <w:drawing>
          <wp:inline distT="0" distB="0" distL="114300" distR="114300" wp14:anchorId="47A8790F" wp14:editId="2539152F">
            <wp:extent cx="5683250" cy="3058160"/>
            <wp:effectExtent l="0" t="0" r="6350" b="15240"/>
            <wp:docPr id="82" name="Picture 82" descr="Снимок экрана 2025-12-12 в 14.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Снимок экрана 2025-12-12 в 14.32.00"/>
                    <pic:cNvPicPr>
                      <a:picLocks noChangeAspect="1"/>
                    </pic:cNvPicPr>
                  </pic:nvPicPr>
                  <pic:blipFill>
                    <a:blip r:embed="rId82"/>
                    <a:srcRect l="844"/>
                    <a:stretch>
                      <a:fillRect/>
                    </a:stretch>
                  </pic:blipFill>
                  <pic:spPr>
                    <a:xfrm>
                      <a:off x="0" y="0"/>
                      <a:ext cx="5683250" cy="3058160"/>
                    </a:xfrm>
                    <a:prstGeom prst="rect">
                      <a:avLst/>
                    </a:prstGeom>
                  </pic:spPr>
                </pic:pic>
              </a:graphicData>
            </a:graphic>
          </wp:inline>
        </w:drawing>
      </w:r>
    </w:p>
    <w:p w14:paraId="2128EF86" w14:textId="77777777" w:rsidR="0068053D" w:rsidRDefault="000C36D5">
      <w:pPr>
        <w:shd w:val="clear" w:color="auto" w:fill="FFFFFF"/>
        <w:tabs>
          <w:tab w:val="left" w:pos="142"/>
        </w:tabs>
        <w:spacing w:before="0" w:after="160" w:line="360" w:lineRule="auto"/>
        <w:jc w:val="center"/>
        <w:rPr>
          <w:szCs w:val="28"/>
          <w:lang w:val="en-US"/>
        </w:rPr>
      </w:pPr>
      <w:r>
        <w:rPr>
          <w:szCs w:val="28"/>
        </w:rPr>
        <w:t>Рисунок</w:t>
      </w:r>
      <w:r>
        <w:rPr>
          <w:szCs w:val="28"/>
          <w:lang w:val="en-US"/>
        </w:rPr>
        <w:t xml:space="preserve"> 58 – </w:t>
      </w:r>
      <w:r>
        <w:rPr>
          <w:szCs w:val="28"/>
        </w:rPr>
        <w:t>Триггерная</w:t>
      </w:r>
      <w:r>
        <w:rPr>
          <w:szCs w:val="28"/>
          <w:lang w:val="en-US"/>
        </w:rPr>
        <w:t xml:space="preserve"> </w:t>
      </w:r>
      <w:r>
        <w:rPr>
          <w:szCs w:val="28"/>
        </w:rPr>
        <w:t>функция</w:t>
      </w:r>
      <w:r>
        <w:rPr>
          <w:szCs w:val="28"/>
          <w:lang w:val="en-US"/>
        </w:rPr>
        <w:t xml:space="preserve"> </w:t>
      </w:r>
      <w:proofErr w:type="spellStart"/>
      <w:r>
        <w:rPr>
          <w:szCs w:val="28"/>
          <w:lang w:val="en-US"/>
        </w:rPr>
        <w:t>audit_trigger</w:t>
      </w:r>
      <w:proofErr w:type="spellEnd"/>
    </w:p>
    <w:p w14:paraId="3A79A929" w14:textId="77777777" w:rsidR="0068053D" w:rsidRDefault="000C36D5">
      <w:pPr>
        <w:shd w:val="clear" w:color="auto" w:fill="FFFFFF"/>
        <w:tabs>
          <w:tab w:val="left" w:pos="142"/>
        </w:tabs>
        <w:spacing w:before="0" w:after="160" w:line="360" w:lineRule="auto"/>
        <w:ind w:firstLine="700"/>
        <w:jc w:val="both"/>
        <w:rPr>
          <w:szCs w:val="28"/>
        </w:rPr>
      </w:pPr>
      <w:r>
        <w:rPr>
          <w:szCs w:val="28"/>
        </w:rPr>
        <w:t>Триггерная</w:t>
      </w:r>
      <w:r>
        <w:rPr>
          <w:szCs w:val="28"/>
          <w:lang w:val="en-US"/>
        </w:rPr>
        <w:t xml:space="preserve"> </w:t>
      </w:r>
      <w:r>
        <w:rPr>
          <w:szCs w:val="28"/>
        </w:rPr>
        <w:t>функция</w:t>
      </w:r>
      <w:r>
        <w:rPr>
          <w:szCs w:val="28"/>
          <w:lang w:val="en-US"/>
        </w:rPr>
        <w:t xml:space="preserve"> </w:t>
      </w:r>
      <w:proofErr w:type="spellStart"/>
      <w:r>
        <w:rPr>
          <w:szCs w:val="28"/>
          <w:lang w:val="en-US"/>
        </w:rPr>
        <w:t>delete_old</w:t>
      </w:r>
      <w:proofErr w:type="spellEnd"/>
      <w:r>
        <w:rPr>
          <w:szCs w:val="28"/>
          <w:lang w:val="en-US"/>
        </w:rPr>
        <w:t xml:space="preserve">. </w:t>
      </w:r>
      <w:proofErr w:type="spellStart"/>
      <w:r>
        <w:rPr>
          <w:szCs w:val="28"/>
        </w:rPr>
        <w:t>Испольхуется</w:t>
      </w:r>
      <w:proofErr w:type="spellEnd"/>
      <w:r>
        <w:rPr>
          <w:szCs w:val="28"/>
        </w:rPr>
        <w:t xml:space="preserve"> для автоматического удаления старых логов (старше одного месяца).</w:t>
      </w:r>
    </w:p>
    <w:p w14:paraId="685B4B0B" w14:textId="77777777" w:rsidR="0068053D" w:rsidRDefault="000C36D5">
      <w:pPr>
        <w:shd w:val="clear" w:color="auto" w:fill="FFFFFF"/>
        <w:tabs>
          <w:tab w:val="left" w:pos="142"/>
        </w:tabs>
        <w:spacing w:line="360" w:lineRule="auto"/>
        <w:jc w:val="center"/>
        <w:rPr>
          <w:szCs w:val="28"/>
        </w:rPr>
      </w:pPr>
      <w:r>
        <w:rPr>
          <w:noProof/>
          <w:szCs w:val="28"/>
        </w:rPr>
        <w:drawing>
          <wp:inline distT="0" distB="0" distL="114300" distR="114300" wp14:anchorId="19EE72A9" wp14:editId="6BB174EA">
            <wp:extent cx="5901690" cy="1530350"/>
            <wp:effectExtent l="0" t="0" r="16510" b="19050"/>
            <wp:docPr id="85" name="Picture 85" descr="Снимок экрана 2025-12-12 в 14.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Снимок экрана 2025-12-12 в 14.45.50"/>
                    <pic:cNvPicPr>
                      <a:picLocks noChangeAspect="1"/>
                    </pic:cNvPicPr>
                  </pic:nvPicPr>
                  <pic:blipFill>
                    <a:blip r:embed="rId83"/>
                    <a:srcRect l="631"/>
                    <a:stretch>
                      <a:fillRect/>
                    </a:stretch>
                  </pic:blipFill>
                  <pic:spPr>
                    <a:xfrm>
                      <a:off x="0" y="0"/>
                      <a:ext cx="5901690" cy="1530350"/>
                    </a:xfrm>
                    <a:prstGeom prst="rect">
                      <a:avLst/>
                    </a:prstGeom>
                  </pic:spPr>
                </pic:pic>
              </a:graphicData>
            </a:graphic>
          </wp:inline>
        </w:drawing>
      </w:r>
    </w:p>
    <w:p w14:paraId="115ACF9F" w14:textId="77777777" w:rsidR="0068053D" w:rsidRDefault="000C36D5">
      <w:pPr>
        <w:shd w:val="clear" w:color="auto" w:fill="FFFFFF"/>
        <w:tabs>
          <w:tab w:val="left" w:pos="142"/>
        </w:tabs>
        <w:spacing w:before="0" w:after="480" w:line="360" w:lineRule="auto"/>
        <w:jc w:val="center"/>
        <w:rPr>
          <w:szCs w:val="28"/>
        </w:rPr>
      </w:pPr>
      <w:r>
        <w:rPr>
          <w:szCs w:val="28"/>
        </w:rPr>
        <w:t xml:space="preserve">Рисунок 59 – Триггерная функция </w:t>
      </w:r>
      <w:r>
        <w:rPr>
          <w:szCs w:val="28"/>
          <w:lang w:val="en-US"/>
        </w:rPr>
        <w:t>delete</w:t>
      </w:r>
      <w:r>
        <w:rPr>
          <w:szCs w:val="28"/>
        </w:rPr>
        <w:t>_</w:t>
      </w:r>
      <w:r>
        <w:rPr>
          <w:szCs w:val="28"/>
          <w:lang w:val="en-US"/>
        </w:rPr>
        <w:t>old</w:t>
      </w:r>
      <w:r>
        <w:rPr>
          <w:szCs w:val="28"/>
        </w:rPr>
        <w:br w:type="page"/>
      </w:r>
    </w:p>
    <w:p w14:paraId="63DBCC71" w14:textId="77777777" w:rsidR="0068053D" w:rsidRDefault="000C36D5">
      <w:pPr>
        <w:shd w:val="clear" w:color="auto" w:fill="FFFFFF"/>
        <w:tabs>
          <w:tab w:val="left" w:pos="142"/>
        </w:tabs>
        <w:spacing w:before="0" w:after="480" w:line="360" w:lineRule="auto"/>
        <w:ind w:firstLine="700"/>
        <w:outlineLvl w:val="0"/>
        <w:rPr>
          <w:rFonts w:ascii="Times New Roman Regular" w:hAnsi="Times New Roman Regular" w:cs="Times New Roman Regular"/>
          <w:szCs w:val="28"/>
        </w:rPr>
      </w:pPr>
      <w:bookmarkStart w:id="18" w:name="_Toc1778671427"/>
      <w:r>
        <w:rPr>
          <w:rFonts w:ascii="Times New Roman Regular" w:hAnsi="Times New Roman Regular" w:cs="Times New Roman Regular"/>
          <w:szCs w:val="28"/>
        </w:rPr>
        <w:lastRenderedPageBreak/>
        <w:t>4 Проектирование и создание приложения</w:t>
      </w:r>
      <w:bookmarkEnd w:id="18"/>
    </w:p>
    <w:p w14:paraId="023F0869" w14:textId="77777777" w:rsidR="0068053D" w:rsidRDefault="000C36D5">
      <w:pPr>
        <w:pStyle w:val="aff2"/>
        <w:spacing w:beforeAutospacing="0" w:afterAutospacing="0" w:line="360" w:lineRule="auto"/>
        <w:ind w:firstLine="697"/>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Для разработки программного обеспечения был выбран редактор кода </w:t>
      </w:r>
      <w:r>
        <w:rPr>
          <w:rFonts w:ascii="Times New Roman Regular" w:hAnsi="Times New Roman Regular" w:cs="Times New Roman Regular"/>
          <w:sz w:val="28"/>
          <w:szCs w:val="28"/>
        </w:rPr>
        <w:t>Microsoft</w:t>
      </w:r>
      <w:r>
        <w:rPr>
          <w:rFonts w:ascii="Times New Roman Regular" w:hAnsi="Times New Roman Regular" w:cs="Times New Roman Regular"/>
          <w:sz w:val="28"/>
          <w:szCs w:val="28"/>
          <w:lang w:val="ru-RU"/>
        </w:rPr>
        <w:t xml:space="preserve"> </w:t>
      </w:r>
      <w:r>
        <w:rPr>
          <w:rFonts w:ascii="Times New Roman Regular" w:hAnsi="Times New Roman Regular" w:cs="Times New Roman Regular"/>
          <w:sz w:val="28"/>
          <w:szCs w:val="28"/>
        </w:rPr>
        <w:t>Visual</w:t>
      </w:r>
      <w:r>
        <w:rPr>
          <w:rFonts w:ascii="Times New Roman Regular" w:hAnsi="Times New Roman Regular" w:cs="Times New Roman Regular"/>
          <w:sz w:val="28"/>
          <w:szCs w:val="28"/>
          <w:lang w:val="ru-RU"/>
        </w:rPr>
        <w:t xml:space="preserve"> </w:t>
      </w:r>
      <w:r>
        <w:rPr>
          <w:rFonts w:ascii="Times New Roman Regular" w:hAnsi="Times New Roman Regular" w:cs="Times New Roman Regular"/>
          <w:sz w:val="28"/>
          <w:szCs w:val="28"/>
        </w:rPr>
        <w:t>Studio</w:t>
      </w:r>
      <w:r>
        <w:rPr>
          <w:rFonts w:ascii="Times New Roman Regular" w:hAnsi="Times New Roman Regular" w:cs="Times New Roman Regular"/>
          <w:sz w:val="28"/>
          <w:szCs w:val="28"/>
          <w:lang w:val="ru-RU"/>
        </w:rPr>
        <w:t xml:space="preserve"> </w:t>
      </w:r>
      <w:r>
        <w:rPr>
          <w:rFonts w:ascii="Times New Roman Regular" w:hAnsi="Times New Roman Regular" w:cs="Times New Roman Regular"/>
          <w:sz w:val="28"/>
          <w:szCs w:val="28"/>
        </w:rPr>
        <w:t>Code</w:t>
      </w:r>
      <w:r>
        <w:rPr>
          <w:rFonts w:ascii="Times New Roman Regular" w:hAnsi="Times New Roman Regular" w:cs="Times New Roman Regular"/>
          <w:sz w:val="28"/>
          <w:szCs w:val="28"/>
          <w:lang w:val="ru-RU"/>
        </w:rPr>
        <w:t>. Данный редактор является свободно распространяемой средой разработки и поддерживает все технологии, используемые в проекте, а также предоставляет средства подсветки синтаксиса и расширения функциональности.</w:t>
      </w:r>
    </w:p>
    <w:p w14:paraId="47325333" w14:textId="77777777" w:rsidR="0068053D" w:rsidRDefault="000C36D5">
      <w:pPr>
        <w:pStyle w:val="aff2"/>
        <w:spacing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В качестве языка программирования серверной части использован язык </w:t>
      </w:r>
      <w:r>
        <w:rPr>
          <w:rFonts w:ascii="Times New Roman Regular" w:hAnsi="Times New Roman Regular" w:cs="Times New Roman Regular"/>
          <w:sz w:val="28"/>
          <w:szCs w:val="28"/>
        </w:rPr>
        <w:t>Go</w:t>
      </w:r>
      <w:r>
        <w:rPr>
          <w:rFonts w:ascii="Times New Roman Regular" w:hAnsi="Times New Roman Regular" w:cs="Times New Roman Regular"/>
          <w:sz w:val="28"/>
          <w:szCs w:val="28"/>
          <w:lang w:val="ru-RU"/>
        </w:rPr>
        <w:t xml:space="preserve"> — современный минималистичный язык, ориентированный на разработку серверной логики. После компиляции приложение представляет собой один исполняемый файл, что упрощает его перенос и развертывание без необходимости установки дополнительных зависимостей, характерных для таких языков, как </w:t>
      </w:r>
      <w:r>
        <w:rPr>
          <w:rFonts w:ascii="Times New Roman Regular" w:hAnsi="Times New Roman Regular" w:cs="Times New Roman Regular"/>
          <w:sz w:val="28"/>
          <w:szCs w:val="28"/>
        </w:rPr>
        <w:t>Python</w:t>
      </w:r>
      <w:r>
        <w:rPr>
          <w:rFonts w:ascii="Times New Roman Regular" w:hAnsi="Times New Roman Regular" w:cs="Times New Roman Regular"/>
          <w:sz w:val="28"/>
          <w:szCs w:val="28"/>
          <w:lang w:val="ru-RU"/>
        </w:rPr>
        <w:t xml:space="preserve">, </w:t>
      </w:r>
      <w:r>
        <w:rPr>
          <w:rFonts w:ascii="Times New Roman Regular" w:hAnsi="Times New Roman Regular" w:cs="Times New Roman Regular"/>
          <w:sz w:val="28"/>
          <w:szCs w:val="28"/>
        </w:rPr>
        <w:t>C</w:t>
      </w:r>
      <w:r>
        <w:rPr>
          <w:rFonts w:ascii="Times New Roman Regular" w:hAnsi="Times New Roman Regular" w:cs="Times New Roman Regular"/>
          <w:sz w:val="28"/>
          <w:szCs w:val="28"/>
          <w:lang w:val="ru-RU"/>
        </w:rPr>
        <w:t xml:space="preserve"># или </w:t>
      </w:r>
      <w:r>
        <w:rPr>
          <w:rFonts w:ascii="Times New Roman Regular" w:hAnsi="Times New Roman Regular" w:cs="Times New Roman Regular"/>
          <w:sz w:val="28"/>
          <w:szCs w:val="28"/>
        </w:rPr>
        <w:t>Java</w:t>
      </w:r>
      <w:r>
        <w:rPr>
          <w:rFonts w:ascii="Times New Roman Regular" w:hAnsi="Times New Roman Regular" w:cs="Times New Roman Regular"/>
          <w:sz w:val="28"/>
          <w:szCs w:val="28"/>
          <w:lang w:val="ru-RU"/>
        </w:rPr>
        <w:t>.</w:t>
      </w:r>
    </w:p>
    <w:p w14:paraId="70AEA810" w14:textId="77777777" w:rsidR="0068053D" w:rsidRDefault="000C36D5">
      <w:pPr>
        <w:pStyle w:val="aff2"/>
        <w:spacing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Для создания </w:t>
      </w:r>
      <w:r>
        <w:rPr>
          <w:rFonts w:ascii="Times New Roman Regular" w:hAnsi="Times New Roman Regular" w:cs="Times New Roman Regular"/>
          <w:sz w:val="28"/>
          <w:szCs w:val="28"/>
        </w:rPr>
        <w:t>API</w:t>
      </w:r>
      <w:r>
        <w:rPr>
          <w:rFonts w:ascii="Times New Roman Regular" w:hAnsi="Times New Roman Regular" w:cs="Times New Roman Regular"/>
          <w:sz w:val="28"/>
          <w:szCs w:val="28"/>
          <w:lang w:val="ru-RU"/>
        </w:rPr>
        <w:t xml:space="preserve"> был выбран фреймворк </w:t>
      </w:r>
      <w:r>
        <w:rPr>
          <w:rFonts w:ascii="Times New Roman Regular" w:hAnsi="Times New Roman Regular" w:cs="Times New Roman Regular"/>
          <w:sz w:val="28"/>
          <w:szCs w:val="28"/>
        </w:rPr>
        <w:t>Gin</w:t>
      </w:r>
      <w:r>
        <w:rPr>
          <w:rFonts w:ascii="Times New Roman Regular" w:hAnsi="Times New Roman Regular" w:cs="Times New Roman Regular"/>
          <w:sz w:val="28"/>
          <w:szCs w:val="28"/>
          <w:lang w:val="ru-RU"/>
        </w:rPr>
        <w:t xml:space="preserve"> для языка </w:t>
      </w:r>
      <w:r>
        <w:rPr>
          <w:rFonts w:ascii="Times New Roman Regular" w:hAnsi="Times New Roman Regular" w:cs="Times New Roman Regular"/>
          <w:sz w:val="28"/>
          <w:szCs w:val="28"/>
        </w:rPr>
        <w:t>Go</w:t>
      </w:r>
      <w:r>
        <w:rPr>
          <w:rFonts w:ascii="Times New Roman Regular" w:hAnsi="Times New Roman Regular" w:cs="Times New Roman Regular"/>
          <w:sz w:val="28"/>
          <w:szCs w:val="28"/>
          <w:lang w:val="ru-RU"/>
        </w:rPr>
        <w:t xml:space="preserve">. По сравнению со стандартной библиотекой </w:t>
      </w:r>
      <w:r>
        <w:rPr>
          <w:rStyle w:val="HTML2"/>
          <w:rFonts w:ascii="Times New Roman Regular" w:hAnsi="Times New Roman Regular" w:cs="Times New Roman Regular"/>
          <w:sz w:val="28"/>
          <w:szCs w:val="28"/>
        </w:rPr>
        <w:t>net</w:t>
      </w:r>
      <w:r>
        <w:rPr>
          <w:rStyle w:val="HTML2"/>
          <w:rFonts w:ascii="Times New Roman Regular" w:hAnsi="Times New Roman Regular" w:cs="Times New Roman Regular"/>
          <w:sz w:val="28"/>
          <w:szCs w:val="28"/>
          <w:lang w:val="ru-RU"/>
        </w:rPr>
        <w:t>/</w:t>
      </w:r>
      <w:r>
        <w:rPr>
          <w:rStyle w:val="HTML2"/>
          <w:rFonts w:ascii="Times New Roman Regular" w:hAnsi="Times New Roman Regular" w:cs="Times New Roman Regular"/>
          <w:sz w:val="28"/>
          <w:szCs w:val="28"/>
        </w:rPr>
        <w:t>http</w:t>
      </w:r>
      <w:r>
        <w:rPr>
          <w:rFonts w:ascii="Times New Roman Regular" w:hAnsi="Times New Roman Regular" w:cs="Times New Roman Regular"/>
          <w:sz w:val="28"/>
          <w:szCs w:val="28"/>
          <w:lang w:val="ru-RU"/>
        </w:rPr>
        <w:t xml:space="preserve">, данный фреймворк предоставляет готовые структуры и методы, необходимые для маршрутизации запросов и обработки </w:t>
      </w:r>
      <w:r>
        <w:rPr>
          <w:rFonts w:ascii="Times New Roman Regular" w:hAnsi="Times New Roman Regular" w:cs="Times New Roman Regular"/>
          <w:sz w:val="28"/>
          <w:szCs w:val="28"/>
        </w:rPr>
        <w:t>HTTP</w:t>
      </w:r>
      <w:r>
        <w:rPr>
          <w:rFonts w:ascii="Times New Roman Regular" w:hAnsi="Times New Roman Regular" w:cs="Times New Roman Regular"/>
          <w:sz w:val="28"/>
          <w:szCs w:val="28"/>
          <w:lang w:val="ru-RU"/>
        </w:rPr>
        <w:t>-сообщений, что упрощает процесс разработки.</w:t>
      </w:r>
    </w:p>
    <w:p w14:paraId="77726B2A" w14:textId="77777777" w:rsidR="0068053D" w:rsidRDefault="000C36D5">
      <w:pPr>
        <w:pStyle w:val="aff2"/>
        <w:spacing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Языком реализации графического интерфейса выбран </w:t>
      </w:r>
      <w:r>
        <w:rPr>
          <w:rFonts w:ascii="Times New Roman Regular" w:hAnsi="Times New Roman Regular" w:cs="Times New Roman Regular"/>
          <w:sz w:val="28"/>
          <w:szCs w:val="28"/>
        </w:rPr>
        <w:t>JavaScript</w:t>
      </w:r>
      <w:r>
        <w:rPr>
          <w:rFonts w:ascii="Times New Roman Regular" w:hAnsi="Times New Roman Regular" w:cs="Times New Roman Regular"/>
          <w:sz w:val="28"/>
          <w:szCs w:val="28"/>
          <w:lang w:val="ru-RU"/>
        </w:rPr>
        <w:t xml:space="preserve"> с использованием библиотеки </w:t>
      </w:r>
      <w:r>
        <w:rPr>
          <w:rFonts w:ascii="Times New Roman Regular" w:hAnsi="Times New Roman Regular" w:cs="Times New Roman Regular"/>
          <w:sz w:val="28"/>
          <w:szCs w:val="28"/>
        </w:rPr>
        <w:t>React</w:t>
      </w:r>
      <w:r>
        <w:rPr>
          <w:rFonts w:ascii="Times New Roman Regular" w:hAnsi="Times New Roman Regular" w:cs="Times New Roman Regular"/>
          <w:sz w:val="28"/>
          <w:szCs w:val="28"/>
          <w:lang w:val="ru-RU"/>
        </w:rPr>
        <w:t xml:space="preserve">. Данный набор технологий широко применяется в современной </w:t>
      </w:r>
      <w:r>
        <w:rPr>
          <w:rFonts w:ascii="Times New Roman Regular" w:hAnsi="Times New Roman Regular" w:cs="Times New Roman Regular"/>
          <w:sz w:val="28"/>
          <w:szCs w:val="28"/>
        </w:rPr>
        <w:t>web</w:t>
      </w:r>
      <w:r>
        <w:rPr>
          <w:rFonts w:ascii="Times New Roman Regular" w:hAnsi="Times New Roman Regular" w:cs="Times New Roman Regular"/>
          <w:sz w:val="28"/>
          <w:szCs w:val="28"/>
          <w:lang w:val="ru-RU"/>
        </w:rPr>
        <w:t>-разработке и позволяет создавать интерактивные пользовательские интерфейсы.</w:t>
      </w:r>
    </w:p>
    <w:p w14:paraId="7B86261C" w14:textId="77777777" w:rsidR="0068053D" w:rsidRDefault="000C36D5">
      <w:pPr>
        <w:pStyle w:val="aff2"/>
        <w:spacing w:line="360" w:lineRule="auto"/>
        <w:ind w:firstLine="697"/>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Для управления инфраструктурой была использована платформа </w:t>
      </w:r>
      <w:r>
        <w:rPr>
          <w:rFonts w:ascii="Times New Roman Regular" w:hAnsi="Times New Roman Regular" w:cs="Times New Roman Regular"/>
          <w:sz w:val="28"/>
          <w:szCs w:val="28"/>
        </w:rPr>
        <w:t>Docker</w:t>
      </w:r>
      <w:r>
        <w:rPr>
          <w:rFonts w:ascii="Times New Roman Regular" w:hAnsi="Times New Roman Regular" w:cs="Times New Roman Regular"/>
          <w:sz w:val="28"/>
          <w:szCs w:val="28"/>
          <w:lang w:val="ru-RU"/>
        </w:rPr>
        <w:t xml:space="preserve">, позволяющая </w:t>
      </w:r>
      <w:proofErr w:type="spellStart"/>
      <w:r>
        <w:rPr>
          <w:rFonts w:ascii="Times New Roman Regular" w:hAnsi="Times New Roman Regular" w:cs="Times New Roman Regular"/>
          <w:sz w:val="28"/>
          <w:szCs w:val="28"/>
          <w:lang w:val="ru-RU"/>
        </w:rPr>
        <w:t>контейнеризировать</w:t>
      </w:r>
      <w:proofErr w:type="spellEnd"/>
      <w:r>
        <w:rPr>
          <w:rFonts w:ascii="Times New Roman Regular" w:hAnsi="Times New Roman Regular" w:cs="Times New Roman Regular"/>
          <w:sz w:val="28"/>
          <w:szCs w:val="28"/>
          <w:lang w:val="ru-RU"/>
        </w:rPr>
        <w:t xml:space="preserve"> программные компоненты и обеспечить удобное управление процессом развертывания. В качестве средств автоматизации были применены </w:t>
      </w:r>
      <w:r>
        <w:rPr>
          <w:rFonts w:ascii="Times New Roman Regular" w:hAnsi="Times New Roman Regular" w:cs="Times New Roman Regular"/>
          <w:sz w:val="28"/>
          <w:szCs w:val="28"/>
        </w:rPr>
        <w:t>Bash</w:t>
      </w:r>
      <w:r>
        <w:rPr>
          <w:rFonts w:ascii="Times New Roman Regular" w:hAnsi="Times New Roman Regular" w:cs="Times New Roman Regular"/>
          <w:sz w:val="28"/>
          <w:szCs w:val="28"/>
          <w:lang w:val="ru-RU"/>
        </w:rPr>
        <w:t xml:space="preserve">-скрипты, обеспечивающие запуск, остановку, резервное копирование и перенос информационной </w:t>
      </w:r>
      <w:r>
        <w:rPr>
          <w:rFonts w:ascii="Times New Roman Regular" w:hAnsi="Times New Roman Regular" w:cs="Times New Roman Regular"/>
          <w:sz w:val="28"/>
          <w:szCs w:val="28"/>
          <w:lang w:val="ru-RU"/>
        </w:rPr>
        <w:lastRenderedPageBreak/>
        <w:t>системы на другую вычислительную среду. Листинги скриптов в Приложении Д.</w:t>
      </w:r>
    </w:p>
    <w:p w14:paraId="64710A1D" w14:textId="77777777" w:rsidR="0068053D" w:rsidRDefault="000C36D5">
      <w:pPr>
        <w:pStyle w:val="aff2"/>
        <w:spacing w:line="360" w:lineRule="auto"/>
        <w:ind w:firstLine="697"/>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Структура разрабатываемого приложения представляет собой единый </w:t>
      </w:r>
      <w:r>
        <w:rPr>
          <w:rFonts w:ascii="Times New Roman Regular" w:hAnsi="Times New Roman Regular" w:cs="Times New Roman Regular"/>
          <w:sz w:val="28"/>
          <w:szCs w:val="28"/>
        </w:rPr>
        <w:t>Git</w:t>
      </w:r>
      <w:r>
        <w:rPr>
          <w:rFonts w:ascii="Times New Roman Regular" w:hAnsi="Times New Roman Regular" w:cs="Times New Roman Regular"/>
          <w:sz w:val="28"/>
          <w:szCs w:val="28"/>
          <w:lang w:val="ru-RU"/>
        </w:rPr>
        <w:t>-репозиторий, содержащий исходный код серверной и клиентской частей, а также конфигурационные файлы инфраструктуры и автоматизации.</w:t>
      </w:r>
    </w:p>
    <w:p w14:paraId="5F9DE3CF" w14:textId="77777777" w:rsidR="0068053D" w:rsidRDefault="000C36D5">
      <w:pPr>
        <w:pStyle w:val="aff2"/>
        <w:spacing w:line="360" w:lineRule="auto"/>
        <w:ind w:firstLine="697"/>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Директория с серверной частью приложения содержит точку входа в </w:t>
      </w:r>
      <w:r>
        <w:rPr>
          <w:rFonts w:ascii="Times New Roman Regular" w:hAnsi="Times New Roman Regular" w:cs="Times New Roman Regular"/>
          <w:sz w:val="28"/>
          <w:szCs w:val="28"/>
        </w:rPr>
        <w:t>API</w:t>
      </w:r>
      <w:r>
        <w:rPr>
          <w:rFonts w:ascii="Times New Roman Regular" w:hAnsi="Times New Roman Regular" w:cs="Times New Roman Regular"/>
          <w:sz w:val="28"/>
          <w:szCs w:val="28"/>
          <w:lang w:val="ru-RU"/>
        </w:rPr>
        <w:t>-сервис (</w:t>
      </w:r>
      <w:proofErr w:type="gramStart"/>
      <w:r>
        <w:rPr>
          <w:rFonts w:ascii="Times New Roman Regular" w:hAnsi="Times New Roman Regular" w:cs="Times New Roman Regular"/>
          <w:sz w:val="28"/>
          <w:szCs w:val="28"/>
        </w:rPr>
        <w:t>main</w:t>
      </w:r>
      <w:r>
        <w:rPr>
          <w:rFonts w:ascii="Times New Roman Regular" w:hAnsi="Times New Roman Regular" w:cs="Times New Roman Regular"/>
          <w:sz w:val="28"/>
          <w:szCs w:val="28"/>
          <w:lang w:val="ru-RU"/>
        </w:rPr>
        <w:t>.</w:t>
      </w:r>
      <w:r>
        <w:rPr>
          <w:rFonts w:ascii="Times New Roman Regular" w:hAnsi="Times New Roman Regular" w:cs="Times New Roman Regular"/>
          <w:sz w:val="28"/>
          <w:szCs w:val="28"/>
        </w:rPr>
        <w:t>go</w:t>
      </w:r>
      <w:proofErr w:type="gramEnd"/>
      <w:r>
        <w:rPr>
          <w:rFonts w:ascii="Times New Roman Regular" w:hAnsi="Times New Roman Regular" w:cs="Times New Roman Regular"/>
          <w:sz w:val="28"/>
          <w:szCs w:val="28"/>
          <w:lang w:val="ru-RU"/>
        </w:rPr>
        <w:t xml:space="preserve">) и директорию </w:t>
      </w:r>
      <w:r>
        <w:rPr>
          <w:rFonts w:ascii="Times New Roman Regular" w:hAnsi="Times New Roman Regular" w:cs="Times New Roman Regular"/>
          <w:sz w:val="28"/>
          <w:szCs w:val="28"/>
        </w:rPr>
        <w:t>internal</w:t>
      </w:r>
      <w:r>
        <w:rPr>
          <w:rFonts w:ascii="Times New Roman Regular" w:hAnsi="Times New Roman Regular" w:cs="Times New Roman Regular"/>
          <w:sz w:val="28"/>
          <w:szCs w:val="28"/>
          <w:lang w:val="ru-RU"/>
        </w:rPr>
        <w:t>, в которой размещён основной исходный код. Внутри данной директории каждая логическая подсистема (сервис) вынесена в отдельную папку со следующей структурой:</w:t>
      </w:r>
    </w:p>
    <w:p w14:paraId="47395DE8" w14:textId="77777777" w:rsidR="0068053D" w:rsidRDefault="000C36D5">
      <w:pPr>
        <w:pStyle w:val="aff2"/>
        <w:numPr>
          <w:ilvl w:val="0"/>
          <w:numId w:val="16"/>
        </w:numPr>
        <w:tabs>
          <w:tab w:val="clear" w:pos="0"/>
          <w:tab w:val="left" w:pos="980"/>
        </w:tabs>
        <w:spacing w:line="360" w:lineRule="auto"/>
        <w:ind w:firstLine="700"/>
        <w:jc w:val="both"/>
        <w:rPr>
          <w:rFonts w:ascii="Times New Roman Regular" w:hAnsi="Times New Roman Regular" w:cs="Times New Roman Regular"/>
          <w:sz w:val="28"/>
          <w:szCs w:val="28"/>
          <w:lang w:val="ru-RU"/>
        </w:rPr>
      </w:pPr>
      <w:proofErr w:type="gramStart"/>
      <w:r>
        <w:rPr>
          <w:rFonts w:ascii="Times New Roman Regular" w:hAnsi="Times New Roman Regular" w:cs="Times New Roman Regular"/>
          <w:sz w:val="28"/>
          <w:szCs w:val="28"/>
        </w:rPr>
        <w:t>handler</w:t>
      </w:r>
      <w:r>
        <w:rPr>
          <w:rFonts w:ascii="Times New Roman Regular" w:hAnsi="Times New Roman Regular" w:cs="Times New Roman Regular"/>
          <w:sz w:val="28"/>
          <w:szCs w:val="28"/>
          <w:lang w:val="ru-RU"/>
        </w:rPr>
        <w:t>.</w:t>
      </w:r>
      <w:r>
        <w:rPr>
          <w:rFonts w:ascii="Times New Roman Regular" w:hAnsi="Times New Roman Regular" w:cs="Times New Roman Regular"/>
          <w:sz w:val="28"/>
          <w:szCs w:val="28"/>
        </w:rPr>
        <w:t>go</w:t>
      </w:r>
      <w:proofErr w:type="gramEnd"/>
      <w:r>
        <w:rPr>
          <w:rFonts w:ascii="Times New Roman Regular" w:hAnsi="Times New Roman Regular" w:cs="Times New Roman Regular"/>
          <w:sz w:val="28"/>
          <w:szCs w:val="28"/>
          <w:lang w:val="ru-RU"/>
        </w:rPr>
        <w:t xml:space="preserve"> – обработчики </w:t>
      </w:r>
      <w:r>
        <w:rPr>
          <w:rFonts w:ascii="Times New Roman Regular" w:hAnsi="Times New Roman Regular" w:cs="Times New Roman Regular"/>
          <w:sz w:val="28"/>
          <w:szCs w:val="28"/>
        </w:rPr>
        <w:t>HTTP</w:t>
      </w:r>
      <w:r>
        <w:rPr>
          <w:rFonts w:ascii="Times New Roman Regular" w:hAnsi="Times New Roman Regular" w:cs="Times New Roman Regular"/>
          <w:sz w:val="28"/>
          <w:szCs w:val="28"/>
          <w:lang w:val="ru-RU"/>
        </w:rPr>
        <w:t xml:space="preserve">-запросов; </w:t>
      </w:r>
    </w:p>
    <w:p w14:paraId="7ED461B9" w14:textId="77777777" w:rsidR="0068053D" w:rsidRDefault="000C36D5">
      <w:pPr>
        <w:pStyle w:val="aff2"/>
        <w:numPr>
          <w:ilvl w:val="0"/>
          <w:numId w:val="16"/>
        </w:numPr>
        <w:tabs>
          <w:tab w:val="clear" w:pos="0"/>
          <w:tab w:val="left" w:pos="980"/>
        </w:tabs>
        <w:spacing w:line="360" w:lineRule="auto"/>
        <w:ind w:firstLine="700"/>
        <w:jc w:val="both"/>
        <w:rPr>
          <w:rFonts w:ascii="Times New Roman Regular" w:hAnsi="Times New Roman Regular" w:cs="Times New Roman Regular"/>
          <w:sz w:val="28"/>
          <w:szCs w:val="28"/>
          <w:lang w:val="ru-RU"/>
        </w:rPr>
      </w:pPr>
      <w:proofErr w:type="gramStart"/>
      <w:r>
        <w:rPr>
          <w:rFonts w:ascii="Times New Roman Regular" w:hAnsi="Times New Roman Regular" w:cs="Times New Roman Regular"/>
          <w:sz w:val="28"/>
          <w:szCs w:val="28"/>
        </w:rPr>
        <w:t>model</w:t>
      </w:r>
      <w:r>
        <w:rPr>
          <w:rFonts w:ascii="Times New Roman Regular" w:hAnsi="Times New Roman Regular" w:cs="Times New Roman Regular"/>
          <w:sz w:val="28"/>
          <w:szCs w:val="28"/>
          <w:lang w:val="ru-RU"/>
        </w:rPr>
        <w:t>.</w:t>
      </w:r>
      <w:r>
        <w:rPr>
          <w:rFonts w:ascii="Times New Roman Regular" w:hAnsi="Times New Roman Regular" w:cs="Times New Roman Regular"/>
          <w:sz w:val="28"/>
          <w:szCs w:val="28"/>
        </w:rPr>
        <w:t>go</w:t>
      </w:r>
      <w:proofErr w:type="gramEnd"/>
      <w:r>
        <w:rPr>
          <w:rFonts w:ascii="Times New Roman Regular" w:hAnsi="Times New Roman Regular" w:cs="Times New Roman Regular"/>
          <w:sz w:val="28"/>
          <w:szCs w:val="28"/>
          <w:lang w:val="ru-RU"/>
        </w:rPr>
        <w:t xml:space="preserve"> – структуры данных, соответствующие моделям предметной области (для каждой таблицы базы данных); </w:t>
      </w:r>
    </w:p>
    <w:p w14:paraId="34B5EB3F" w14:textId="77777777" w:rsidR="0068053D" w:rsidRDefault="000C36D5">
      <w:pPr>
        <w:pStyle w:val="aff2"/>
        <w:numPr>
          <w:ilvl w:val="0"/>
          <w:numId w:val="16"/>
        </w:numPr>
        <w:tabs>
          <w:tab w:val="clear" w:pos="0"/>
          <w:tab w:val="left" w:pos="980"/>
        </w:tabs>
        <w:spacing w:line="360" w:lineRule="auto"/>
        <w:ind w:firstLine="700"/>
        <w:jc w:val="both"/>
        <w:rPr>
          <w:rFonts w:ascii="Times New Roman Regular" w:hAnsi="Times New Roman Regular" w:cs="Times New Roman Regular"/>
          <w:sz w:val="28"/>
          <w:szCs w:val="28"/>
          <w:lang w:val="ru-RU"/>
        </w:rPr>
      </w:pPr>
      <w:proofErr w:type="gramStart"/>
      <w:r>
        <w:rPr>
          <w:rFonts w:ascii="Times New Roman Regular" w:hAnsi="Times New Roman Regular" w:cs="Times New Roman Regular"/>
          <w:sz w:val="28"/>
          <w:szCs w:val="28"/>
        </w:rPr>
        <w:t>repository</w:t>
      </w:r>
      <w:r>
        <w:rPr>
          <w:rFonts w:ascii="Times New Roman Regular" w:hAnsi="Times New Roman Regular" w:cs="Times New Roman Regular"/>
          <w:sz w:val="28"/>
          <w:szCs w:val="28"/>
          <w:lang w:val="ru-RU"/>
        </w:rPr>
        <w:t>.</w:t>
      </w:r>
      <w:r>
        <w:rPr>
          <w:rFonts w:ascii="Times New Roman Regular" w:hAnsi="Times New Roman Regular" w:cs="Times New Roman Regular"/>
          <w:sz w:val="28"/>
          <w:szCs w:val="28"/>
        </w:rPr>
        <w:t>go</w:t>
      </w:r>
      <w:proofErr w:type="gramEnd"/>
      <w:r>
        <w:rPr>
          <w:rFonts w:ascii="Times New Roman Regular" w:hAnsi="Times New Roman Regular" w:cs="Times New Roman Regular"/>
          <w:sz w:val="28"/>
          <w:szCs w:val="28"/>
          <w:lang w:val="ru-RU"/>
        </w:rPr>
        <w:t xml:space="preserve"> </w:t>
      </w:r>
      <w:proofErr w:type="gramStart"/>
      <w:r>
        <w:rPr>
          <w:rFonts w:ascii="Times New Roman Regular" w:hAnsi="Times New Roman Regular" w:cs="Times New Roman Regular"/>
          <w:sz w:val="28"/>
          <w:szCs w:val="28"/>
          <w:lang w:val="ru-RU"/>
        </w:rPr>
        <w:t>–  слой</w:t>
      </w:r>
      <w:proofErr w:type="gramEnd"/>
      <w:r>
        <w:rPr>
          <w:rFonts w:ascii="Times New Roman Regular" w:hAnsi="Times New Roman Regular" w:cs="Times New Roman Regular"/>
          <w:sz w:val="28"/>
          <w:szCs w:val="28"/>
          <w:lang w:val="ru-RU"/>
        </w:rPr>
        <w:t xml:space="preserve"> доступа к данным, реализующий взаимодействие с базой данных с использованием заранее определённых </w:t>
      </w:r>
      <w:r>
        <w:rPr>
          <w:rFonts w:ascii="Times New Roman Regular" w:hAnsi="Times New Roman Regular" w:cs="Times New Roman Regular"/>
          <w:sz w:val="28"/>
          <w:szCs w:val="28"/>
        </w:rPr>
        <w:t>SQL</w:t>
      </w:r>
      <w:r>
        <w:rPr>
          <w:rFonts w:ascii="Times New Roman Regular" w:hAnsi="Times New Roman Regular" w:cs="Times New Roman Regular"/>
          <w:sz w:val="28"/>
          <w:szCs w:val="28"/>
          <w:lang w:val="ru-RU"/>
        </w:rPr>
        <w:t xml:space="preserve">-запросов; </w:t>
      </w:r>
    </w:p>
    <w:p w14:paraId="420E9F16" w14:textId="77777777" w:rsidR="0068053D" w:rsidRDefault="000C36D5">
      <w:pPr>
        <w:pStyle w:val="aff2"/>
        <w:numPr>
          <w:ilvl w:val="0"/>
          <w:numId w:val="16"/>
        </w:numPr>
        <w:tabs>
          <w:tab w:val="clear" w:pos="0"/>
          <w:tab w:val="left" w:pos="980"/>
        </w:tabs>
        <w:spacing w:line="360" w:lineRule="auto"/>
        <w:ind w:firstLine="700"/>
        <w:jc w:val="both"/>
        <w:rPr>
          <w:rFonts w:ascii="Times New Roman Regular" w:hAnsi="Times New Roman Regular" w:cs="Times New Roman Regular"/>
          <w:sz w:val="28"/>
          <w:szCs w:val="28"/>
          <w:lang w:val="ru-RU"/>
        </w:rPr>
      </w:pPr>
      <w:proofErr w:type="gramStart"/>
      <w:r>
        <w:rPr>
          <w:rFonts w:ascii="Times New Roman Regular" w:hAnsi="Times New Roman Regular" w:cs="Times New Roman Regular"/>
          <w:sz w:val="28"/>
          <w:szCs w:val="28"/>
        </w:rPr>
        <w:t>routes</w:t>
      </w:r>
      <w:r>
        <w:rPr>
          <w:rFonts w:ascii="Times New Roman Regular" w:hAnsi="Times New Roman Regular" w:cs="Times New Roman Regular"/>
          <w:sz w:val="28"/>
          <w:szCs w:val="28"/>
          <w:lang w:val="ru-RU"/>
        </w:rPr>
        <w:t>.</w:t>
      </w:r>
      <w:r>
        <w:rPr>
          <w:rFonts w:ascii="Times New Roman Regular" w:hAnsi="Times New Roman Regular" w:cs="Times New Roman Regular"/>
          <w:sz w:val="28"/>
          <w:szCs w:val="28"/>
        </w:rPr>
        <w:t>go</w:t>
      </w:r>
      <w:proofErr w:type="gramEnd"/>
      <w:r>
        <w:rPr>
          <w:rFonts w:ascii="Times New Roman Regular" w:hAnsi="Times New Roman Regular" w:cs="Times New Roman Regular"/>
          <w:sz w:val="28"/>
          <w:szCs w:val="28"/>
          <w:lang w:val="ru-RU"/>
        </w:rPr>
        <w:t xml:space="preserve"> – описание маршрутов </w:t>
      </w:r>
      <w:r>
        <w:rPr>
          <w:rFonts w:ascii="Times New Roman Regular" w:hAnsi="Times New Roman Regular" w:cs="Times New Roman Regular"/>
          <w:sz w:val="28"/>
          <w:szCs w:val="28"/>
        </w:rPr>
        <w:t>API</w:t>
      </w:r>
      <w:r>
        <w:rPr>
          <w:rFonts w:ascii="Times New Roman Regular" w:hAnsi="Times New Roman Regular" w:cs="Times New Roman Regular"/>
          <w:sz w:val="28"/>
          <w:szCs w:val="28"/>
          <w:lang w:val="ru-RU"/>
        </w:rPr>
        <w:t xml:space="preserve"> и связывание их с соответствующими обработчиками.</w:t>
      </w:r>
    </w:p>
    <w:p w14:paraId="45F9E89B" w14:textId="77777777" w:rsidR="0068053D" w:rsidRDefault="000C36D5">
      <w:pPr>
        <w:pStyle w:val="aff2"/>
        <w:spacing w:line="360" w:lineRule="auto"/>
        <w:ind w:firstLine="700"/>
        <w:jc w:val="both"/>
        <w:rPr>
          <w:rFonts w:ascii="Times New Roman Regular" w:hAnsi="Times New Roman Regular" w:cs="Times New Roman Regular"/>
          <w:sz w:val="28"/>
          <w:szCs w:val="28"/>
        </w:rPr>
      </w:pPr>
      <w:r>
        <w:rPr>
          <w:rFonts w:ascii="Times New Roman Regular" w:hAnsi="Times New Roman Regular" w:cs="Times New Roman Regular"/>
          <w:sz w:val="28"/>
          <w:szCs w:val="28"/>
          <w:lang w:val="ru-RU"/>
        </w:rPr>
        <w:t>Директория с клиентской частью приложения структурирована следующим образом: точка входа (</w:t>
      </w:r>
      <w:r>
        <w:rPr>
          <w:rFonts w:ascii="Times New Roman Regular" w:hAnsi="Times New Roman Regular" w:cs="Times New Roman Regular"/>
          <w:sz w:val="28"/>
          <w:szCs w:val="28"/>
        </w:rPr>
        <w:t>main</w:t>
      </w:r>
      <w:r>
        <w:rPr>
          <w:rFonts w:ascii="Times New Roman Regular" w:hAnsi="Times New Roman Regular" w:cs="Times New Roman Regular"/>
          <w:sz w:val="28"/>
          <w:szCs w:val="28"/>
          <w:lang w:val="ru-RU"/>
        </w:rPr>
        <w:t>.</w:t>
      </w:r>
      <w:proofErr w:type="spellStart"/>
      <w:r>
        <w:rPr>
          <w:rFonts w:ascii="Times New Roman Regular" w:hAnsi="Times New Roman Regular" w:cs="Times New Roman Regular"/>
          <w:sz w:val="28"/>
          <w:szCs w:val="28"/>
        </w:rPr>
        <w:t>jsx</w:t>
      </w:r>
      <w:proofErr w:type="spellEnd"/>
      <w:r>
        <w:rPr>
          <w:rFonts w:ascii="Times New Roman Regular" w:hAnsi="Times New Roman Regular" w:cs="Times New Roman Regular"/>
          <w:sz w:val="28"/>
          <w:szCs w:val="28"/>
          <w:lang w:val="ru-RU"/>
        </w:rPr>
        <w:t xml:space="preserve">), файл </w:t>
      </w:r>
      <w:r>
        <w:rPr>
          <w:rFonts w:ascii="Times New Roman Regular" w:hAnsi="Times New Roman Regular" w:cs="Times New Roman Regular"/>
          <w:sz w:val="28"/>
          <w:szCs w:val="28"/>
        </w:rPr>
        <w:t>App</w:t>
      </w:r>
      <w:r>
        <w:rPr>
          <w:rFonts w:ascii="Times New Roman Regular" w:hAnsi="Times New Roman Regular" w:cs="Times New Roman Regular"/>
          <w:sz w:val="28"/>
          <w:szCs w:val="28"/>
          <w:lang w:val="ru-RU"/>
        </w:rPr>
        <w:t>.</w:t>
      </w:r>
      <w:proofErr w:type="spellStart"/>
      <w:r>
        <w:rPr>
          <w:rFonts w:ascii="Times New Roman Regular" w:hAnsi="Times New Roman Regular" w:cs="Times New Roman Regular"/>
          <w:sz w:val="28"/>
          <w:szCs w:val="28"/>
        </w:rPr>
        <w:t>jsx</w:t>
      </w:r>
      <w:proofErr w:type="spellEnd"/>
      <w:r>
        <w:rPr>
          <w:rFonts w:ascii="Times New Roman Regular" w:hAnsi="Times New Roman Regular" w:cs="Times New Roman Regular"/>
          <w:sz w:val="28"/>
          <w:szCs w:val="28"/>
          <w:lang w:val="ru-RU"/>
        </w:rPr>
        <w:t xml:space="preserve">, содержащий основной компонент приложения и логику маршрутизации, а также директории, соответствующие отдельным страницам пользовательского интерфейса. </w:t>
      </w:r>
      <w:proofErr w:type="spellStart"/>
      <w:r>
        <w:rPr>
          <w:rFonts w:ascii="Times New Roman Regular" w:hAnsi="Times New Roman Regular" w:cs="Times New Roman Regular"/>
          <w:sz w:val="28"/>
          <w:szCs w:val="28"/>
        </w:rPr>
        <w:t>Каждая</w:t>
      </w:r>
      <w:proofErr w:type="spellEnd"/>
      <w:r>
        <w:rPr>
          <w:rFonts w:ascii="Times New Roman Regular" w:hAnsi="Times New Roman Regular" w:cs="Times New Roman Regular"/>
          <w:sz w:val="28"/>
          <w:szCs w:val="28"/>
        </w:rPr>
        <w:t xml:space="preserve"> </w:t>
      </w:r>
      <w:proofErr w:type="spellStart"/>
      <w:r>
        <w:rPr>
          <w:rFonts w:ascii="Times New Roman Regular" w:hAnsi="Times New Roman Regular" w:cs="Times New Roman Regular"/>
          <w:sz w:val="28"/>
          <w:szCs w:val="28"/>
        </w:rPr>
        <w:t>директория</w:t>
      </w:r>
      <w:proofErr w:type="spellEnd"/>
      <w:r>
        <w:rPr>
          <w:rFonts w:ascii="Times New Roman Regular" w:hAnsi="Times New Roman Regular" w:cs="Times New Roman Regular"/>
          <w:sz w:val="28"/>
          <w:szCs w:val="28"/>
        </w:rPr>
        <w:t xml:space="preserve"> </w:t>
      </w:r>
      <w:proofErr w:type="spellStart"/>
      <w:r>
        <w:rPr>
          <w:rFonts w:ascii="Times New Roman Regular" w:hAnsi="Times New Roman Regular" w:cs="Times New Roman Regular"/>
          <w:sz w:val="28"/>
          <w:szCs w:val="28"/>
        </w:rPr>
        <w:t>страницы</w:t>
      </w:r>
      <w:proofErr w:type="spellEnd"/>
      <w:r>
        <w:rPr>
          <w:rFonts w:ascii="Times New Roman Regular" w:hAnsi="Times New Roman Regular" w:cs="Times New Roman Regular"/>
          <w:sz w:val="28"/>
          <w:szCs w:val="28"/>
        </w:rPr>
        <w:t xml:space="preserve"> </w:t>
      </w:r>
      <w:proofErr w:type="spellStart"/>
      <w:r>
        <w:rPr>
          <w:rFonts w:ascii="Times New Roman Regular" w:hAnsi="Times New Roman Regular" w:cs="Times New Roman Regular"/>
          <w:sz w:val="28"/>
          <w:szCs w:val="28"/>
        </w:rPr>
        <w:t>имеет</w:t>
      </w:r>
      <w:proofErr w:type="spellEnd"/>
      <w:r>
        <w:rPr>
          <w:rFonts w:ascii="Times New Roman Regular" w:hAnsi="Times New Roman Regular" w:cs="Times New Roman Regular"/>
          <w:sz w:val="28"/>
          <w:szCs w:val="28"/>
        </w:rPr>
        <w:t xml:space="preserve"> </w:t>
      </w:r>
      <w:proofErr w:type="spellStart"/>
      <w:r>
        <w:rPr>
          <w:rFonts w:ascii="Times New Roman Regular" w:hAnsi="Times New Roman Regular" w:cs="Times New Roman Regular"/>
          <w:sz w:val="28"/>
          <w:szCs w:val="28"/>
        </w:rPr>
        <w:t>одинаковую</w:t>
      </w:r>
      <w:proofErr w:type="spellEnd"/>
      <w:r>
        <w:rPr>
          <w:rFonts w:ascii="Times New Roman Regular" w:hAnsi="Times New Roman Regular" w:cs="Times New Roman Regular"/>
          <w:sz w:val="28"/>
          <w:szCs w:val="28"/>
        </w:rPr>
        <w:t xml:space="preserve"> </w:t>
      </w:r>
      <w:proofErr w:type="spellStart"/>
      <w:r>
        <w:rPr>
          <w:rFonts w:ascii="Times New Roman Regular" w:hAnsi="Times New Roman Regular" w:cs="Times New Roman Regular"/>
          <w:sz w:val="28"/>
          <w:szCs w:val="28"/>
        </w:rPr>
        <w:t>структуру</w:t>
      </w:r>
      <w:proofErr w:type="spellEnd"/>
      <w:r>
        <w:rPr>
          <w:rFonts w:ascii="Times New Roman Regular" w:hAnsi="Times New Roman Regular" w:cs="Times New Roman Regular"/>
          <w:sz w:val="28"/>
          <w:szCs w:val="28"/>
        </w:rPr>
        <w:t xml:space="preserve">: </w:t>
      </w:r>
    </w:p>
    <w:p w14:paraId="1F5D6571" w14:textId="77777777" w:rsidR="0068053D" w:rsidRDefault="000C36D5">
      <w:pPr>
        <w:pStyle w:val="aff2"/>
        <w:numPr>
          <w:ilvl w:val="0"/>
          <w:numId w:val="16"/>
        </w:numPr>
        <w:tabs>
          <w:tab w:val="clear" w:pos="0"/>
          <w:tab w:val="left" w:pos="980"/>
        </w:tabs>
        <w:spacing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rPr>
        <w:t>Page</w:t>
      </w:r>
      <w:r>
        <w:rPr>
          <w:rFonts w:ascii="Times New Roman Regular" w:hAnsi="Times New Roman Regular" w:cs="Times New Roman Regular"/>
          <w:sz w:val="28"/>
          <w:szCs w:val="28"/>
          <w:lang w:val="ru-RU"/>
        </w:rPr>
        <w:t>.</w:t>
      </w:r>
      <w:proofErr w:type="spellStart"/>
      <w:r>
        <w:rPr>
          <w:rFonts w:ascii="Times New Roman Regular" w:hAnsi="Times New Roman Regular" w:cs="Times New Roman Regular"/>
          <w:sz w:val="28"/>
          <w:szCs w:val="28"/>
        </w:rPr>
        <w:t>jsx</w:t>
      </w:r>
      <w:proofErr w:type="spellEnd"/>
      <w:r>
        <w:rPr>
          <w:rFonts w:ascii="Times New Roman Regular" w:hAnsi="Times New Roman Regular" w:cs="Times New Roman Regular"/>
          <w:sz w:val="28"/>
          <w:szCs w:val="28"/>
          <w:lang w:val="ru-RU"/>
        </w:rPr>
        <w:t xml:space="preserve"> – компонент, отвечающий за проверку прав доступа к разделу с использованием глобального контекста приложения; </w:t>
      </w:r>
    </w:p>
    <w:p w14:paraId="5D095F70" w14:textId="77777777" w:rsidR="0068053D" w:rsidRDefault="000C36D5">
      <w:pPr>
        <w:pStyle w:val="aff2"/>
        <w:numPr>
          <w:ilvl w:val="0"/>
          <w:numId w:val="16"/>
        </w:numPr>
        <w:tabs>
          <w:tab w:val="clear" w:pos="0"/>
          <w:tab w:val="left" w:pos="980"/>
        </w:tabs>
        <w:spacing w:line="360" w:lineRule="auto"/>
        <w:ind w:firstLine="700"/>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rPr>
        <w:t>Component</w:t>
      </w:r>
      <w:r>
        <w:rPr>
          <w:rFonts w:ascii="Times New Roman Regular" w:hAnsi="Times New Roman Regular" w:cs="Times New Roman Regular"/>
          <w:sz w:val="28"/>
          <w:szCs w:val="28"/>
          <w:lang w:val="ru-RU"/>
        </w:rPr>
        <w:t>.</w:t>
      </w:r>
      <w:proofErr w:type="spellStart"/>
      <w:r>
        <w:rPr>
          <w:rFonts w:ascii="Times New Roman Regular" w:hAnsi="Times New Roman Regular" w:cs="Times New Roman Regular"/>
          <w:sz w:val="28"/>
          <w:szCs w:val="28"/>
        </w:rPr>
        <w:t>jsx</w:t>
      </w:r>
      <w:proofErr w:type="spellEnd"/>
      <w:r>
        <w:rPr>
          <w:rFonts w:ascii="Times New Roman Regular" w:hAnsi="Times New Roman Regular" w:cs="Times New Roman Regular"/>
          <w:sz w:val="28"/>
          <w:szCs w:val="28"/>
          <w:lang w:val="ru-RU"/>
        </w:rPr>
        <w:t xml:space="preserve"> – основной компонент страницы, реализующий отображение данных в виде таблиц или карточек, пагинацию, </w:t>
      </w:r>
      <w:r>
        <w:rPr>
          <w:rFonts w:ascii="Times New Roman Regular" w:hAnsi="Times New Roman Regular" w:cs="Times New Roman Regular"/>
          <w:sz w:val="28"/>
          <w:szCs w:val="28"/>
          <w:lang w:val="ru-RU"/>
        </w:rPr>
        <w:lastRenderedPageBreak/>
        <w:t>взаимодействие с серверной частью и работу с модальными окнами для создания, редактирования и удаления записей.</w:t>
      </w:r>
    </w:p>
    <w:p w14:paraId="4B9F3F27" w14:textId="77777777" w:rsidR="0068053D" w:rsidRDefault="000C36D5">
      <w:pPr>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 xml:space="preserve">В каждой директории компонентов приложения размещён собственный </w:t>
      </w:r>
      <w:proofErr w:type="spellStart"/>
      <w:r>
        <w:rPr>
          <w:rFonts w:ascii="Times New Roman Regular" w:hAnsi="Times New Roman Regular" w:cs="Times New Roman Regular"/>
          <w:szCs w:val="28"/>
        </w:rPr>
        <w:t>Dockerfile</w:t>
      </w:r>
      <w:proofErr w:type="spellEnd"/>
      <w:r>
        <w:rPr>
          <w:rFonts w:ascii="Times New Roman Regular" w:hAnsi="Times New Roman Regular" w:cs="Times New Roman Regular"/>
          <w:szCs w:val="28"/>
        </w:rPr>
        <w:t>, предназначенный для сборки соответствующего контейнерного образа. Файлы разрабатываемого проекта представлены на рисунках Г.1 и</w:t>
      </w:r>
      <w:r>
        <w:rPr>
          <w:rFonts w:ascii="Times New Roman Regular" w:eastAsia="SimSun" w:hAnsi="Times New Roman Regular" w:cs="Times New Roman Regular"/>
          <w:kern w:val="2"/>
          <w:szCs w:val="28"/>
          <w:lang w:eastAsia="zh-CN" w:bidi="ar"/>
        </w:rPr>
        <w:t xml:space="preserve"> Г.2</w:t>
      </w:r>
      <w:r>
        <w:rPr>
          <w:rFonts w:ascii="Times New Roman Regular" w:hAnsi="Times New Roman Regular" w:cs="Times New Roman Regular"/>
          <w:szCs w:val="28"/>
        </w:rPr>
        <w:t>.</w:t>
      </w:r>
    </w:p>
    <w:p w14:paraId="3746917C" w14:textId="77777777" w:rsidR="0068053D" w:rsidRDefault="000C36D5">
      <w:pPr>
        <w:spacing w:before="480" w:after="480" w:line="360" w:lineRule="auto"/>
        <w:ind w:firstLine="709"/>
        <w:jc w:val="both"/>
        <w:outlineLvl w:val="1"/>
        <w:rPr>
          <w:rFonts w:ascii="Times New Roman Regular" w:hAnsi="Times New Roman Regular" w:cs="Times New Roman Regular"/>
          <w:szCs w:val="28"/>
        </w:rPr>
      </w:pPr>
      <w:bookmarkStart w:id="19" w:name="_Toc1158307349"/>
      <w:r>
        <w:rPr>
          <w:rFonts w:ascii="Times New Roman Regular" w:hAnsi="Times New Roman Regular" w:cs="Times New Roman Regular"/>
          <w:szCs w:val="28"/>
        </w:rPr>
        <w:t>4.1 Описание интерфейса</w:t>
      </w:r>
      <w:bookmarkEnd w:id="19"/>
    </w:p>
    <w:p w14:paraId="2948257A" w14:textId="77777777" w:rsidR="0068053D" w:rsidRDefault="000C36D5">
      <w:pPr>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В итоговой версии приложения были реализованы все задуманные окна и формы. Интерфейс содержит 17 различных страниц для соответствующих разделов, представленных на рисунке Г.3:</w:t>
      </w:r>
    </w:p>
    <w:p w14:paraId="4FD29495"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rFonts w:ascii="Times New Roman Regular" w:hAnsi="Times New Roman Regular" w:cs="Times New Roman Regular"/>
          <w:szCs w:val="28"/>
          <w:lang w:val="en-US"/>
        </w:rPr>
        <w:t>AddressesTable</w:t>
      </w:r>
      <w:proofErr w:type="spellEnd"/>
      <w:r>
        <w:rPr>
          <w:rFonts w:ascii="Times New Roman Regular" w:hAnsi="Times New Roman Regular" w:cs="Times New Roman Regular"/>
          <w:szCs w:val="28"/>
        </w:rPr>
        <w:t xml:space="preserve"> </w:t>
      </w:r>
      <w:r>
        <w:rPr>
          <w:szCs w:val="28"/>
        </w:rPr>
        <w:t xml:space="preserve">– страница отображения таблицы </w:t>
      </w:r>
      <w:r>
        <w:rPr>
          <w:szCs w:val="28"/>
          <w:lang w:val="en-US"/>
        </w:rPr>
        <w:t>address</w:t>
      </w:r>
      <w:r>
        <w:rPr>
          <w:szCs w:val="28"/>
        </w:rPr>
        <w:t xml:space="preserve"> в табличном виде, содержит столбцы </w:t>
      </w:r>
      <w:r>
        <w:rPr>
          <w:szCs w:val="28"/>
          <w:lang w:val="en-US"/>
        </w:rPr>
        <w:t>id</w:t>
      </w:r>
      <w:r>
        <w:rPr>
          <w:szCs w:val="28"/>
        </w:rPr>
        <w:t>, субъект, район, город, улица, дом (рисунок Г.4);</w:t>
      </w:r>
    </w:p>
    <w:p w14:paraId="5C9AFB1C"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szCs w:val="28"/>
          <w:lang w:val="en-US"/>
        </w:rPr>
        <w:t>BatchesTable</w:t>
      </w:r>
      <w:proofErr w:type="spellEnd"/>
      <w:r>
        <w:rPr>
          <w:szCs w:val="28"/>
        </w:rPr>
        <w:t xml:space="preserve"> – страница отображения таблицы </w:t>
      </w:r>
      <w:r>
        <w:rPr>
          <w:szCs w:val="28"/>
          <w:lang w:val="en-US"/>
        </w:rPr>
        <w:t>batch</w:t>
      </w:r>
      <w:r>
        <w:rPr>
          <w:szCs w:val="28"/>
        </w:rPr>
        <w:t xml:space="preserve"> в </w:t>
      </w:r>
      <w:proofErr w:type="spellStart"/>
      <w:r>
        <w:rPr>
          <w:szCs w:val="28"/>
        </w:rPr>
        <w:t>табличнос</w:t>
      </w:r>
      <w:proofErr w:type="spellEnd"/>
      <w:r>
        <w:rPr>
          <w:szCs w:val="28"/>
        </w:rPr>
        <w:t xml:space="preserve"> виде, содержит столбцы </w:t>
      </w:r>
      <w:r>
        <w:rPr>
          <w:szCs w:val="28"/>
          <w:lang w:val="en-US"/>
        </w:rPr>
        <w:t>id</w:t>
      </w:r>
      <w:r>
        <w:rPr>
          <w:szCs w:val="28"/>
        </w:rPr>
        <w:t xml:space="preserve">, товар, стоимость за 1 </w:t>
      </w:r>
      <w:proofErr w:type="spellStart"/>
      <w:r>
        <w:rPr>
          <w:szCs w:val="28"/>
        </w:rPr>
        <w:t>у.е</w:t>
      </w:r>
      <w:proofErr w:type="spellEnd"/>
      <w:r>
        <w:rPr>
          <w:szCs w:val="28"/>
        </w:rPr>
        <w:t>, дата производства, срок годности, дата добавления (рисунок Г.5);</w:t>
      </w:r>
    </w:p>
    <w:p w14:paraId="40A038FD"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szCs w:val="28"/>
          <w:lang w:val="en-US"/>
        </w:rPr>
        <w:t>DocumentCategoriesTable</w:t>
      </w:r>
      <w:proofErr w:type="spellEnd"/>
      <w:r>
        <w:rPr>
          <w:szCs w:val="28"/>
        </w:rPr>
        <w:t xml:space="preserve"> – страницы отображения таблицы </w:t>
      </w:r>
      <w:r>
        <w:rPr>
          <w:szCs w:val="28"/>
          <w:lang w:val="en-US"/>
        </w:rPr>
        <w:t>document</w:t>
      </w:r>
      <w:r>
        <w:rPr>
          <w:szCs w:val="28"/>
        </w:rPr>
        <w:t>_</w:t>
      </w:r>
      <w:r>
        <w:rPr>
          <w:szCs w:val="28"/>
          <w:lang w:val="en-US"/>
        </w:rPr>
        <w:t>category</w:t>
      </w:r>
      <w:r>
        <w:rPr>
          <w:szCs w:val="28"/>
        </w:rPr>
        <w:t xml:space="preserve"> в табличном виде, содержит столбцы </w:t>
      </w:r>
      <w:r>
        <w:rPr>
          <w:szCs w:val="28"/>
          <w:lang w:val="en-US"/>
        </w:rPr>
        <w:t>id</w:t>
      </w:r>
      <w:r>
        <w:rPr>
          <w:szCs w:val="28"/>
        </w:rPr>
        <w:t>, название, описание (рисунок Г.6);</w:t>
      </w:r>
    </w:p>
    <w:p w14:paraId="5DB71741"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rFonts w:ascii="Times New Roman Regular" w:hAnsi="Times New Roman Regular" w:cs="Times New Roman Regular"/>
          <w:szCs w:val="28"/>
          <w:lang w:val="en-US"/>
        </w:rPr>
        <w:t>DocumentsCards</w:t>
      </w:r>
      <w:proofErr w:type="spellEnd"/>
      <w:r>
        <w:rPr>
          <w:rFonts w:ascii="Times New Roman Regular" w:hAnsi="Times New Roman Regular" w:cs="Times New Roman Regular"/>
          <w:szCs w:val="28"/>
        </w:rPr>
        <w:t xml:space="preserve"> </w:t>
      </w:r>
      <w:r>
        <w:rPr>
          <w:szCs w:val="28"/>
        </w:rPr>
        <w:t xml:space="preserve">– страница для отображения таблицы </w:t>
      </w:r>
      <w:r>
        <w:rPr>
          <w:szCs w:val="28"/>
          <w:lang w:val="en-US"/>
        </w:rPr>
        <w:t>document</w:t>
      </w:r>
      <w:r>
        <w:rPr>
          <w:szCs w:val="28"/>
        </w:rPr>
        <w:t xml:space="preserve"> в виде карточек, содержит информацию об </w:t>
      </w:r>
      <w:r>
        <w:rPr>
          <w:szCs w:val="28"/>
          <w:lang w:val="en-US"/>
        </w:rPr>
        <w:t>id</w:t>
      </w:r>
      <w:r>
        <w:rPr>
          <w:szCs w:val="28"/>
        </w:rPr>
        <w:t>, дате создания, сотруднике, типе документа (рисунок Г.7);</w:t>
      </w:r>
    </w:p>
    <w:p w14:paraId="5403EE2E"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szCs w:val="28"/>
          <w:lang w:val="en-US"/>
        </w:rPr>
        <w:t>DocumentsItemPage</w:t>
      </w:r>
      <w:proofErr w:type="spellEnd"/>
      <w:r>
        <w:rPr>
          <w:szCs w:val="28"/>
        </w:rPr>
        <w:t xml:space="preserve"> – страница для отображения таблицы </w:t>
      </w:r>
      <w:r>
        <w:rPr>
          <w:szCs w:val="28"/>
          <w:lang w:val="en-US"/>
        </w:rPr>
        <w:t>document</w:t>
      </w:r>
      <w:r>
        <w:rPr>
          <w:szCs w:val="28"/>
        </w:rPr>
        <w:t>_</w:t>
      </w:r>
      <w:r>
        <w:rPr>
          <w:szCs w:val="28"/>
          <w:lang w:val="en-US"/>
        </w:rPr>
        <w:t>content</w:t>
      </w:r>
      <w:r>
        <w:rPr>
          <w:szCs w:val="28"/>
        </w:rPr>
        <w:t xml:space="preserve"> в табличном виде (рисунок Г.8);</w:t>
      </w:r>
    </w:p>
    <w:p w14:paraId="35D5452F"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rFonts w:ascii="Times New Roman Regular" w:hAnsi="Times New Roman Regular" w:cs="Times New Roman Regular"/>
          <w:szCs w:val="28"/>
          <w:lang w:val="en-US"/>
        </w:rPr>
        <w:t>EmployeesCards</w:t>
      </w:r>
      <w:proofErr w:type="spellEnd"/>
      <w:r>
        <w:rPr>
          <w:rFonts w:ascii="Times New Roman Regular" w:hAnsi="Times New Roman Regular" w:cs="Times New Roman Regular"/>
          <w:szCs w:val="28"/>
        </w:rPr>
        <w:t xml:space="preserve"> </w:t>
      </w:r>
      <w:r>
        <w:rPr>
          <w:szCs w:val="28"/>
        </w:rPr>
        <w:t xml:space="preserve">– страница для отображения таблицы </w:t>
      </w:r>
      <w:r>
        <w:rPr>
          <w:szCs w:val="28"/>
          <w:lang w:val="en-US"/>
        </w:rPr>
        <w:t>employee</w:t>
      </w:r>
      <w:r>
        <w:rPr>
          <w:szCs w:val="28"/>
        </w:rPr>
        <w:t xml:space="preserve"> в виде карточек, выводит информацию о ФИО, должности и номере телефона (рисунок Г.9);</w:t>
      </w:r>
    </w:p>
    <w:p w14:paraId="51CBFA2F"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szCs w:val="28"/>
          <w:lang w:val="en-US"/>
        </w:rPr>
        <w:lastRenderedPageBreak/>
        <w:t>PositionsTable</w:t>
      </w:r>
      <w:proofErr w:type="spellEnd"/>
      <w:r>
        <w:rPr>
          <w:szCs w:val="28"/>
        </w:rPr>
        <w:t xml:space="preserve"> – страница для отображения таблицы </w:t>
      </w:r>
      <w:r>
        <w:rPr>
          <w:szCs w:val="28"/>
          <w:lang w:val="en-US"/>
        </w:rPr>
        <w:t>position</w:t>
      </w:r>
      <w:r>
        <w:rPr>
          <w:szCs w:val="28"/>
        </w:rPr>
        <w:t xml:space="preserve"> в табличном виде, содержит </w:t>
      </w:r>
      <w:r>
        <w:rPr>
          <w:szCs w:val="28"/>
          <w:lang w:val="en-US"/>
        </w:rPr>
        <w:t>id</w:t>
      </w:r>
      <w:r>
        <w:rPr>
          <w:szCs w:val="28"/>
        </w:rPr>
        <w:t>, название, описание (рисунок Г.10);</w:t>
      </w:r>
    </w:p>
    <w:p w14:paraId="1949BC50"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rFonts w:ascii="Times New Roman Regular" w:hAnsi="Times New Roman Regular" w:cs="Times New Roman Regular"/>
          <w:szCs w:val="28"/>
          <w:lang w:val="en-US"/>
        </w:rPr>
        <w:t>ProducersCards</w:t>
      </w:r>
      <w:proofErr w:type="spellEnd"/>
      <w:r>
        <w:rPr>
          <w:rFonts w:ascii="Times New Roman Regular" w:hAnsi="Times New Roman Regular" w:cs="Times New Roman Regular"/>
          <w:szCs w:val="28"/>
        </w:rPr>
        <w:t xml:space="preserve"> </w:t>
      </w:r>
      <w:r>
        <w:rPr>
          <w:szCs w:val="28"/>
        </w:rPr>
        <w:t xml:space="preserve">– страницы для отображения таблицы </w:t>
      </w:r>
      <w:r>
        <w:rPr>
          <w:szCs w:val="28"/>
          <w:lang w:val="en-US"/>
        </w:rPr>
        <w:t>producer</w:t>
      </w:r>
      <w:r>
        <w:rPr>
          <w:szCs w:val="28"/>
        </w:rPr>
        <w:t xml:space="preserve"> в виде карточек, выводит информацию о названии, ФИО контактного лица, адрес (рисунок Г.11);</w:t>
      </w:r>
    </w:p>
    <w:p w14:paraId="3CC9F75E"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szCs w:val="28"/>
          <w:lang w:val="en-US"/>
        </w:rPr>
        <w:t>ProductCategories</w:t>
      </w:r>
      <w:proofErr w:type="spellEnd"/>
      <w:r>
        <w:rPr>
          <w:szCs w:val="28"/>
        </w:rPr>
        <w:t xml:space="preserve"> – страница для отображения таблицы </w:t>
      </w:r>
      <w:r>
        <w:rPr>
          <w:szCs w:val="28"/>
          <w:lang w:val="en-US"/>
        </w:rPr>
        <w:t>product</w:t>
      </w:r>
      <w:r>
        <w:rPr>
          <w:szCs w:val="28"/>
        </w:rPr>
        <w:t>_</w:t>
      </w:r>
      <w:r>
        <w:rPr>
          <w:szCs w:val="28"/>
          <w:lang w:val="en-US"/>
        </w:rPr>
        <w:t>category</w:t>
      </w:r>
      <w:r>
        <w:rPr>
          <w:szCs w:val="28"/>
        </w:rPr>
        <w:t xml:space="preserve"> в табличном виде, поля таблицы: </w:t>
      </w:r>
      <w:r>
        <w:rPr>
          <w:szCs w:val="28"/>
          <w:lang w:val="en-US"/>
        </w:rPr>
        <w:t>id</w:t>
      </w:r>
      <w:r>
        <w:rPr>
          <w:szCs w:val="28"/>
        </w:rPr>
        <w:t>, название, (рисунок Г.12);</w:t>
      </w:r>
    </w:p>
    <w:p w14:paraId="2B23B4BB"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r>
        <w:rPr>
          <w:szCs w:val="28"/>
          <w:lang w:val="en-US"/>
        </w:rPr>
        <w:t>Products</w:t>
      </w:r>
      <w:r>
        <w:rPr>
          <w:szCs w:val="28"/>
        </w:rPr>
        <w:t xml:space="preserve"> – страница для отображения таблицы </w:t>
      </w:r>
      <w:r>
        <w:rPr>
          <w:szCs w:val="28"/>
          <w:lang w:val="en-US"/>
        </w:rPr>
        <w:t>products</w:t>
      </w:r>
      <w:r>
        <w:rPr>
          <w:szCs w:val="28"/>
        </w:rPr>
        <w:t xml:space="preserve"> в виде карточек товаров, выводит информацию о названии товара, категории товара, производителе и картинки товара (рисунок Г.13);</w:t>
      </w:r>
    </w:p>
    <w:p w14:paraId="13D92CC6"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r>
        <w:rPr>
          <w:szCs w:val="28"/>
          <w:lang w:val="en-US"/>
        </w:rPr>
        <w:t>Roles</w:t>
      </w:r>
      <w:r>
        <w:rPr>
          <w:szCs w:val="28"/>
        </w:rPr>
        <w:t xml:space="preserve"> – страница для отображения таблицы </w:t>
      </w:r>
      <w:r>
        <w:rPr>
          <w:szCs w:val="28"/>
          <w:lang w:val="en-US"/>
        </w:rPr>
        <w:t>role</w:t>
      </w:r>
      <w:r>
        <w:rPr>
          <w:szCs w:val="28"/>
        </w:rPr>
        <w:t xml:space="preserve"> в табличном виде, содержит информацию о </w:t>
      </w:r>
      <w:r>
        <w:rPr>
          <w:szCs w:val="28"/>
          <w:lang w:val="en-US"/>
        </w:rPr>
        <w:t>id</w:t>
      </w:r>
      <w:r>
        <w:rPr>
          <w:szCs w:val="28"/>
        </w:rPr>
        <w:t>, названии, описании и системной роли (рисунок Г.14);</w:t>
      </w:r>
    </w:p>
    <w:p w14:paraId="0D975C4F"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szCs w:val="28"/>
          <w:lang w:val="en-US"/>
        </w:rPr>
        <w:t>SysUsers</w:t>
      </w:r>
      <w:proofErr w:type="spellEnd"/>
      <w:r>
        <w:rPr>
          <w:szCs w:val="28"/>
        </w:rPr>
        <w:t xml:space="preserve"> – страница для отображения таблицы </w:t>
      </w:r>
      <w:r>
        <w:rPr>
          <w:szCs w:val="28"/>
          <w:lang w:val="en-US"/>
        </w:rPr>
        <w:t>sys</w:t>
      </w:r>
      <w:r>
        <w:rPr>
          <w:szCs w:val="28"/>
        </w:rPr>
        <w:t>_</w:t>
      </w:r>
      <w:r>
        <w:rPr>
          <w:szCs w:val="28"/>
          <w:lang w:val="en-US"/>
        </w:rPr>
        <w:t>user</w:t>
      </w:r>
      <w:r>
        <w:rPr>
          <w:szCs w:val="28"/>
        </w:rPr>
        <w:t xml:space="preserve"> в табличном виде, содержит колонки </w:t>
      </w:r>
      <w:r>
        <w:rPr>
          <w:szCs w:val="28"/>
          <w:lang w:val="en-US"/>
        </w:rPr>
        <w:t>id</w:t>
      </w:r>
      <w:r>
        <w:rPr>
          <w:szCs w:val="28"/>
        </w:rPr>
        <w:t>, логин, роль и ФИО сотрудника (рисунок Г.15);</w:t>
      </w:r>
    </w:p>
    <w:p w14:paraId="02BCF4E8"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proofErr w:type="spellStart"/>
      <w:r>
        <w:rPr>
          <w:szCs w:val="28"/>
          <w:lang w:val="en-US"/>
        </w:rPr>
        <w:t>AuditLogs</w:t>
      </w:r>
      <w:proofErr w:type="spellEnd"/>
      <w:r>
        <w:rPr>
          <w:szCs w:val="28"/>
        </w:rPr>
        <w:t xml:space="preserve"> – страница для отображения системных логов в виде таблицы со следующими колонками: </w:t>
      </w:r>
      <w:r>
        <w:rPr>
          <w:szCs w:val="28"/>
          <w:lang w:val="en-US"/>
        </w:rPr>
        <w:t>id</w:t>
      </w:r>
      <w:r>
        <w:rPr>
          <w:szCs w:val="28"/>
        </w:rPr>
        <w:t>, таблица, действие, старые данные, новые данные, изменил, время изменения (рисунок Г.16);</w:t>
      </w:r>
    </w:p>
    <w:p w14:paraId="260C1038"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r>
        <w:rPr>
          <w:szCs w:val="28"/>
          <w:lang w:val="en-US"/>
        </w:rPr>
        <w:t>Home</w:t>
      </w:r>
      <w:r>
        <w:rPr>
          <w:szCs w:val="28"/>
        </w:rPr>
        <w:t xml:space="preserve"> – домашняя страница с отображением товаров, находящихся на складе, информацией о количестве товаров, поставщиков, категорий товаров и сотрудников (рисунок Г.17);</w:t>
      </w:r>
    </w:p>
    <w:p w14:paraId="37D70711"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r>
        <w:rPr>
          <w:szCs w:val="28"/>
          <w:lang w:val="en-US"/>
        </w:rPr>
        <w:t>Login</w:t>
      </w:r>
      <w:r>
        <w:rPr>
          <w:szCs w:val="28"/>
        </w:rPr>
        <w:t xml:space="preserve"> – страница входа в систему содержит поля логин и пароль (рисунок Г.18);</w:t>
      </w:r>
    </w:p>
    <w:p w14:paraId="4F36F609" w14:textId="77777777" w:rsidR="0068053D" w:rsidRDefault="000C36D5">
      <w:pPr>
        <w:numPr>
          <w:ilvl w:val="0"/>
          <w:numId w:val="17"/>
        </w:numPr>
        <w:tabs>
          <w:tab w:val="clear" w:pos="0"/>
          <w:tab w:val="left" w:pos="980"/>
        </w:tabs>
        <w:spacing w:before="0" w:line="360" w:lineRule="auto"/>
        <w:ind w:firstLine="700"/>
        <w:jc w:val="both"/>
        <w:rPr>
          <w:rFonts w:ascii="Times New Roman Regular" w:hAnsi="Times New Roman Regular" w:cs="Times New Roman Regular"/>
          <w:szCs w:val="28"/>
        </w:rPr>
      </w:pPr>
      <w:r>
        <w:rPr>
          <w:szCs w:val="28"/>
          <w:lang w:val="en-US"/>
        </w:rPr>
        <w:t>Profile</w:t>
      </w:r>
      <w:r>
        <w:rPr>
          <w:szCs w:val="28"/>
        </w:rPr>
        <w:t xml:space="preserve"> – страница профиль, отображение фамилии, имени и отчества текущего пользователя, его должности и адресе (рисунок Г.19).</w:t>
      </w:r>
    </w:p>
    <w:p w14:paraId="0A898F77" w14:textId="77777777" w:rsidR="0068053D" w:rsidRDefault="000C36D5">
      <w:pPr>
        <w:tabs>
          <w:tab w:val="left"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На каждой странице реализовано редактирование соответствующих записей при помощи всплывающего модального окна (рисунок Г.20).</w:t>
      </w:r>
    </w:p>
    <w:p w14:paraId="5A5173B0" w14:textId="77777777" w:rsidR="0068053D" w:rsidRDefault="000C36D5">
      <w:pPr>
        <w:rPr>
          <w:rFonts w:ascii="Times New Roman Regular" w:hAnsi="Times New Roman Regular" w:cs="Times New Roman Regular"/>
          <w:szCs w:val="28"/>
        </w:rPr>
      </w:pPr>
      <w:bookmarkStart w:id="20" w:name="_Toc732354588"/>
      <w:r>
        <w:rPr>
          <w:rFonts w:ascii="Times New Roman Regular" w:hAnsi="Times New Roman Regular" w:cs="Times New Roman Regular"/>
          <w:szCs w:val="28"/>
        </w:rPr>
        <w:br w:type="page"/>
      </w:r>
    </w:p>
    <w:p w14:paraId="01D00E45" w14:textId="77777777" w:rsidR="0068053D" w:rsidRDefault="000C36D5">
      <w:pPr>
        <w:spacing w:before="480" w:after="480" w:line="360" w:lineRule="auto"/>
        <w:ind w:firstLine="709"/>
        <w:jc w:val="both"/>
        <w:outlineLvl w:val="1"/>
        <w:rPr>
          <w:rFonts w:ascii="Times New Roman Regular" w:hAnsi="Times New Roman Regular" w:cs="Times New Roman Regular"/>
          <w:szCs w:val="28"/>
        </w:rPr>
      </w:pPr>
      <w:r>
        <w:rPr>
          <w:rFonts w:ascii="Times New Roman Regular" w:hAnsi="Times New Roman Regular" w:cs="Times New Roman Regular"/>
          <w:szCs w:val="28"/>
        </w:rPr>
        <w:lastRenderedPageBreak/>
        <w:t>4.2 Описание разработки интерфейса</w:t>
      </w:r>
      <w:bookmarkEnd w:id="20"/>
    </w:p>
    <w:p w14:paraId="25C00CB0" w14:textId="77777777" w:rsidR="0068053D" w:rsidRDefault="000C36D5">
      <w:pPr>
        <w:pStyle w:val="p1"/>
        <w:spacing w:line="360" w:lineRule="auto"/>
        <w:ind w:firstLine="700"/>
        <w:jc w:val="both"/>
        <w:rPr>
          <w:rFonts w:ascii="Times New Roman Regular" w:hAnsi="Times New Roman Regular" w:cs="Times New Roman Regular"/>
          <w:color w:val="auto"/>
          <w:lang w:val="ru-RU"/>
        </w:rPr>
      </w:pPr>
      <w:r>
        <w:rPr>
          <w:rFonts w:ascii="Times New Roman Regular" w:hAnsi="Times New Roman Regular" w:cs="Times New Roman Regular"/>
          <w:color w:val="auto"/>
          <w:lang w:val="ru-RU"/>
        </w:rPr>
        <w:t xml:space="preserve">Для реализации пользовательского интерфейса было выбрано </w:t>
      </w:r>
      <w:r>
        <w:rPr>
          <w:rFonts w:ascii="Times New Roman Regular" w:hAnsi="Times New Roman Regular" w:cs="Times New Roman Regular"/>
          <w:color w:val="auto"/>
        </w:rPr>
        <w:t>web</w:t>
      </w:r>
      <w:r>
        <w:rPr>
          <w:rFonts w:ascii="Times New Roman Regular" w:hAnsi="Times New Roman Regular" w:cs="Times New Roman Regular"/>
          <w:color w:val="auto"/>
          <w:lang w:val="ru-RU"/>
        </w:rPr>
        <w:t xml:space="preserve">-программирование с использованием браузера в качестве среды выполнения. В процессе разработки применяются технологии </w:t>
      </w:r>
      <w:r>
        <w:rPr>
          <w:rFonts w:ascii="Times New Roman Regular" w:hAnsi="Times New Roman Regular" w:cs="Times New Roman Regular"/>
          <w:color w:val="auto"/>
        </w:rPr>
        <w:t>HTML</w:t>
      </w:r>
      <w:r>
        <w:rPr>
          <w:rFonts w:ascii="Times New Roman Regular" w:hAnsi="Times New Roman Regular" w:cs="Times New Roman Regular"/>
          <w:color w:val="auto"/>
          <w:lang w:val="ru-RU"/>
        </w:rPr>
        <w:t xml:space="preserve">, </w:t>
      </w:r>
      <w:r>
        <w:rPr>
          <w:rFonts w:ascii="Times New Roman Regular" w:hAnsi="Times New Roman Regular" w:cs="Times New Roman Regular"/>
          <w:color w:val="auto"/>
        </w:rPr>
        <w:t>CSS</w:t>
      </w:r>
      <w:r>
        <w:rPr>
          <w:rFonts w:ascii="Times New Roman Regular" w:hAnsi="Times New Roman Regular" w:cs="Times New Roman Regular"/>
          <w:color w:val="auto"/>
          <w:lang w:val="ru-RU"/>
        </w:rPr>
        <w:t xml:space="preserve"> и </w:t>
      </w:r>
      <w:r>
        <w:rPr>
          <w:rFonts w:ascii="Times New Roman Regular" w:hAnsi="Times New Roman Regular" w:cs="Times New Roman Regular"/>
          <w:color w:val="auto"/>
        </w:rPr>
        <w:t>JavaScript</w:t>
      </w:r>
      <w:r>
        <w:rPr>
          <w:rFonts w:ascii="Times New Roman Regular" w:hAnsi="Times New Roman Regular" w:cs="Times New Roman Regular"/>
          <w:color w:val="auto"/>
          <w:lang w:val="ru-RU"/>
        </w:rPr>
        <w:t xml:space="preserve"> с использованием библиотеки </w:t>
      </w:r>
      <w:r>
        <w:rPr>
          <w:rFonts w:ascii="Times New Roman Regular" w:hAnsi="Times New Roman Regular" w:cs="Times New Roman Regular"/>
          <w:color w:val="auto"/>
        </w:rPr>
        <w:t>React</w:t>
      </w:r>
      <w:r>
        <w:rPr>
          <w:rFonts w:ascii="Times New Roman Regular" w:hAnsi="Times New Roman Regular" w:cs="Times New Roman Regular"/>
          <w:color w:val="auto"/>
          <w:lang w:val="ru-RU"/>
        </w:rPr>
        <w:t>.</w:t>
      </w:r>
      <w:proofErr w:type="spellStart"/>
      <w:r>
        <w:rPr>
          <w:rFonts w:ascii="Times New Roman Regular" w:hAnsi="Times New Roman Regular" w:cs="Times New Roman Regular"/>
          <w:color w:val="auto"/>
        </w:rPr>
        <w:t>js</w:t>
      </w:r>
      <w:proofErr w:type="spellEnd"/>
      <w:r>
        <w:rPr>
          <w:rFonts w:ascii="Times New Roman Regular" w:hAnsi="Times New Roman Regular" w:cs="Times New Roman Regular"/>
          <w:color w:val="auto"/>
          <w:lang w:val="ru-RU"/>
        </w:rPr>
        <w:t>.</w:t>
      </w:r>
    </w:p>
    <w:p w14:paraId="53B38871" w14:textId="77777777" w:rsidR="0068053D" w:rsidRDefault="000C36D5">
      <w:pPr>
        <w:pStyle w:val="p1"/>
        <w:spacing w:line="360" w:lineRule="auto"/>
        <w:ind w:firstLine="700"/>
        <w:jc w:val="both"/>
        <w:rPr>
          <w:rFonts w:ascii="Times New Roman Regular" w:hAnsi="Times New Roman Regular" w:cs="Times New Roman Regular"/>
          <w:color w:val="auto"/>
          <w:lang w:val="ru-RU"/>
        </w:rPr>
      </w:pPr>
      <w:r>
        <w:rPr>
          <w:rFonts w:ascii="Times New Roman Regular" w:hAnsi="Times New Roman Regular" w:cs="Times New Roman Regular"/>
          <w:color w:val="auto"/>
          <w:lang w:val="ru-RU"/>
        </w:rPr>
        <w:t>С точки зрения реализации интерфейс представляет собой одностраничное приложение (</w:t>
      </w:r>
      <w:r>
        <w:rPr>
          <w:rFonts w:ascii="Times New Roman Regular" w:hAnsi="Times New Roman Regular" w:cs="Times New Roman Regular"/>
          <w:color w:val="auto"/>
        </w:rPr>
        <w:t>Single</w:t>
      </w:r>
      <w:r>
        <w:rPr>
          <w:rFonts w:ascii="Times New Roman Regular" w:hAnsi="Times New Roman Regular" w:cs="Times New Roman Regular"/>
          <w:color w:val="auto"/>
          <w:lang w:val="ru-RU"/>
        </w:rPr>
        <w:t xml:space="preserve"> </w:t>
      </w:r>
      <w:r>
        <w:rPr>
          <w:rFonts w:ascii="Times New Roman Regular" w:hAnsi="Times New Roman Regular" w:cs="Times New Roman Regular"/>
          <w:color w:val="auto"/>
        </w:rPr>
        <w:t>Page</w:t>
      </w:r>
      <w:r>
        <w:rPr>
          <w:rFonts w:ascii="Times New Roman Regular" w:hAnsi="Times New Roman Regular" w:cs="Times New Roman Regular"/>
          <w:color w:val="auto"/>
          <w:lang w:val="ru-RU"/>
        </w:rPr>
        <w:t xml:space="preserve"> </w:t>
      </w:r>
      <w:r>
        <w:rPr>
          <w:rFonts w:ascii="Times New Roman Regular" w:hAnsi="Times New Roman Regular" w:cs="Times New Roman Regular"/>
          <w:color w:val="auto"/>
        </w:rPr>
        <w:t>Application</w:t>
      </w:r>
      <w:r>
        <w:rPr>
          <w:rFonts w:ascii="Times New Roman Regular" w:hAnsi="Times New Roman Regular" w:cs="Times New Roman Regular"/>
          <w:color w:val="auto"/>
          <w:lang w:val="ru-RU"/>
        </w:rPr>
        <w:t xml:space="preserve">), в котором содержимое страницы изменяется динамически без полной перезагрузки документа. Приложение использует один </w:t>
      </w:r>
      <w:r>
        <w:rPr>
          <w:rFonts w:ascii="Times New Roman Regular" w:hAnsi="Times New Roman Regular" w:cs="Times New Roman Regular"/>
          <w:color w:val="auto"/>
        </w:rPr>
        <w:t>HTML</w:t>
      </w:r>
      <w:r>
        <w:rPr>
          <w:rFonts w:ascii="Times New Roman Regular" w:hAnsi="Times New Roman Regular" w:cs="Times New Roman Regular"/>
          <w:color w:val="auto"/>
          <w:lang w:val="ru-RU"/>
        </w:rPr>
        <w:t>-документ, в котором отображаемые элементы обновляются в зависимости от действий пользователя, таких как нажатие кнопок или выбор пунктов меню.</w:t>
      </w:r>
    </w:p>
    <w:p w14:paraId="298632FD" w14:textId="77777777" w:rsidR="0068053D" w:rsidRDefault="000C36D5">
      <w:pPr>
        <w:pStyle w:val="p1"/>
        <w:spacing w:line="360" w:lineRule="auto"/>
        <w:ind w:firstLine="700"/>
        <w:jc w:val="both"/>
        <w:rPr>
          <w:rFonts w:ascii="Times New Roman Regular" w:hAnsi="Times New Roman Regular" w:cs="Times New Roman Regular"/>
          <w:color w:val="auto"/>
          <w:lang w:val="ru-RU"/>
        </w:rPr>
      </w:pPr>
      <w:r>
        <w:rPr>
          <w:rFonts w:ascii="Times New Roman Regular" w:hAnsi="Times New Roman Regular" w:cs="Times New Roman Regular"/>
          <w:color w:val="auto"/>
          <w:lang w:val="ru-RU"/>
        </w:rPr>
        <w:t xml:space="preserve">Для организации навигации между разделами приложения используется маршрутизатор </w:t>
      </w:r>
      <w:proofErr w:type="spellStart"/>
      <w:r>
        <w:rPr>
          <w:rFonts w:ascii="Times New Roman Regular" w:hAnsi="Times New Roman Regular" w:cs="Times New Roman Regular"/>
          <w:color w:val="auto"/>
        </w:rPr>
        <w:t>BrowserRouter</w:t>
      </w:r>
      <w:proofErr w:type="spellEnd"/>
      <w:r>
        <w:rPr>
          <w:rFonts w:ascii="Times New Roman Regular" w:hAnsi="Times New Roman Regular" w:cs="Times New Roman Regular"/>
          <w:color w:val="auto"/>
          <w:lang w:val="ru-RU"/>
        </w:rPr>
        <w:t>, обеспечивающий сопоставление адресов в строке браузера с соответствующими страницами интерфейса.</w:t>
      </w:r>
    </w:p>
    <w:p w14:paraId="1C5EE8E2" w14:textId="77777777" w:rsidR="0068053D" w:rsidRDefault="000C36D5">
      <w:pPr>
        <w:pStyle w:val="p1"/>
        <w:spacing w:line="360" w:lineRule="auto"/>
        <w:ind w:firstLine="700"/>
        <w:jc w:val="both"/>
        <w:rPr>
          <w:rFonts w:ascii="Times New Roman Regular" w:hAnsi="Times New Roman Regular" w:cs="Times New Roman Regular"/>
          <w:color w:val="auto"/>
          <w:lang w:val="ru-RU"/>
        </w:rPr>
      </w:pPr>
      <w:r>
        <w:rPr>
          <w:rFonts w:ascii="Times New Roman Regular" w:hAnsi="Times New Roman Regular" w:cs="Times New Roman Regular"/>
          <w:color w:val="auto"/>
          <w:lang w:val="ru-RU"/>
        </w:rPr>
        <w:t xml:space="preserve">Авторизация в приложении реализована с использованием контекста </w:t>
      </w:r>
      <w:proofErr w:type="spellStart"/>
      <w:r>
        <w:rPr>
          <w:rFonts w:ascii="Times New Roman Regular" w:hAnsi="Times New Roman Regular" w:cs="Times New Roman Regular"/>
          <w:color w:val="auto"/>
        </w:rPr>
        <w:t>AuthContext</w:t>
      </w:r>
      <w:proofErr w:type="spellEnd"/>
      <w:r>
        <w:rPr>
          <w:rFonts w:ascii="Times New Roman Regular" w:hAnsi="Times New Roman Regular" w:cs="Times New Roman Regular"/>
          <w:color w:val="auto"/>
          <w:lang w:val="ru-RU"/>
        </w:rPr>
        <w:t>, который хранит информацию о текущем пользователе, его роли, токенах доступа и обновления, а также перечень доступных секций системы. Доступ к разделам интерфейса формируется динамически на основе прав пользователя, которые задаются путём изменения разрешений на уровне базы данных.</w:t>
      </w:r>
    </w:p>
    <w:p w14:paraId="0018D8D5" w14:textId="77777777" w:rsidR="0068053D" w:rsidRDefault="000C36D5">
      <w:pPr>
        <w:pStyle w:val="p1"/>
        <w:spacing w:line="360" w:lineRule="auto"/>
        <w:ind w:firstLine="700"/>
        <w:jc w:val="both"/>
        <w:rPr>
          <w:rFonts w:ascii="Times New Roman Regular" w:hAnsi="Times New Roman Regular" w:cs="Times New Roman Regular"/>
          <w:color w:val="auto"/>
          <w:lang w:val="ru-RU"/>
        </w:rPr>
      </w:pPr>
      <w:r>
        <w:rPr>
          <w:rFonts w:ascii="Times New Roman Regular" w:hAnsi="Times New Roman Regular" w:cs="Times New Roman Regular"/>
          <w:color w:val="auto"/>
          <w:lang w:val="ru-RU"/>
        </w:rPr>
        <w:t xml:space="preserve">Навигационное меню реализовано в виде компонента </w:t>
      </w:r>
      <w:proofErr w:type="spellStart"/>
      <w:r>
        <w:rPr>
          <w:rFonts w:ascii="Times New Roman Regular" w:hAnsi="Times New Roman Regular" w:cs="Times New Roman Regular"/>
          <w:color w:val="auto"/>
        </w:rPr>
        <w:t>Offcanvas</w:t>
      </w:r>
      <w:proofErr w:type="spellEnd"/>
      <w:r>
        <w:rPr>
          <w:rFonts w:ascii="Times New Roman Regular" w:hAnsi="Times New Roman Regular" w:cs="Times New Roman Regular"/>
          <w:color w:val="auto"/>
          <w:lang w:val="ru-RU"/>
        </w:rPr>
        <w:t>, отображаемого в виде выдвижного модального окна слева. Состав доступных пунктов меню обновляется динамически на основании данных, получаемых из контекста авторизации.</w:t>
      </w:r>
    </w:p>
    <w:p w14:paraId="544315BB" w14:textId="77777777" w:rsidR="0068053D" w:rsidRDefault="000C36D5">
      <w:pPr>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 xml:space="preserve">Программная оболочка информационной системы состоит из 12 форм, каждая представляет из себя модальное окно с полями, соответствующими для конкретного объекта (рисунки Г.20 </w:t>
      </w:r>
      <w:r>
        <w:rPr>
          <w:rFonts w:ascii="Times New Roman Regular" w:eastAsia="SimSun" w:hAnsi="Times New Roman Regular" w:cs="Times New Roman Regular"/>
          <w:kern w:val="2"/>
          <w:szCs w:val="28"/>
          <w:lang w:eastAsia="zh-CN" w:bidi="ar"/>
        </w:rPr>
        <w:t>– Г.39</w:t>
      </w:r>
      <w:r>
        <w:rPr>
          <w:rFonts w:ascii="Times New Roman Regular" w:hAnsi="Times New Roman Regular" w:cs="Times New Roman Regular"/>
          <w:szCs w:val="28"/>
        </w:rPr>
        <w:t>).</w:t>
      </w:r>
    </w:p>
    <w:p w14:paraId="2CA5832C" w14:textId="77777777" w:rsidR="0068053D" w:rsidRDefault="0068053D">
      <w:pPr>
        <w:rPr>
          <w:rFonts w:ascii="Times New Roman Regular" w:hAnsi="Times New Roman Regular" w:cs="Times New Roman Regular"/>
          <w:szCs w:val="28"/>
        </w:rPr>
      </w:pPr>
    </w:p>
    <w:p w14:paraId="64A60719" w14:textId="77777777" w:rsidR="0068053D" w:rsidRDefault="000C36D5">
      <w:pPr>
        <w:keepNext/>
        <w:spacing w:before="0" w:after="480" w:line="360" w:lineRule="auto"/>
        <w:ind w:firstLine="709"/>
        <w:jc w:val="both"/>
        <w:outlineLvl w:val="1"/>
        <w:rPr>
          <w:rFonts w:ascii="Times New Roman Regular" w:hAnsi="Times New Roman Regular" w:cs="Times New Roman Regular"/>
          <w:iCs/>
          <w:color w:val="000000"/>
          <w:szCs w:val="28"/>
        </w:rPr>
      </w:pPr>
      <w:bookmarkStart w:id="21" w:name="_Toc1454779559"/>
      <w:r>
        <w:rPr>
          <w:rFonts w:ascii="Times New Roman Regular" w:hAnsi="Times New Roman Regular" w:cs="Times New Roman Regular"/>
          <w:szCs w:val="28"/>
        </w:rPr>
        <w:lastRenderedPageBreak/>
        <w:t>4.3 Администрирование системы</w:t>
      </w:r>
      <w:bookmarkEnd w:id="21"/>
    </w:p>
    <w:p w14:paraId="506B3B4C" w14:textId="77777777" w:rsidR="0068053D" w:rsidRDefault="000C36D5">
      <w:pPr>
        <w:pStyle w:val="aff2"/>
        <w:tabs>
          <w:tab w:val="left" w:pos="851"/>
        </w:tabs>
        <w:spacing w:beforeAutospacing="0" w:afterAutospacing="0" w:line="360" w:lineRule="auto"/>
        <w:ind w:firstLine="709"/>
        <w:jc w:val="both"/>
        <w:rPr>
          <w:rFonts w:ascii="Times New Roman Regular" w:hAnsi="Times New Roman Regular" w:cs="Times New Roman Regular"/>
          <w:iCs/>
          <w:color w:val="000000"/>
          <w:sz w:val="28"/>
          <w:szCs w:val="28"/>
          <w:lang w:val="ru-RU"/>
        </w:rPr>
      </w:pPr>
      <w:r>
        <w:rPr>
          <w:rFonts w:ascii="Times New Roman Regular" w:hAnsi="Times New Roman Regular" w:cs="Times New Roman Regular"/>
          <w:iCs/>
          <w:color w:val="000000"/>
          <w:sz w:val="28"/>
          <w:szCs w:val="28"/>
          <w:lang w:val="ru-RU"/>
        </w:rPr>
        <w:t xml:space="preserve">Ревизованная система поддерживает следующий функционал: ведение базы данных (просмотр, добавление, изменение и удаление записей), исполнение часто встречающихся запросов </w:t>
      </w:r>
      <w:proofErr w:type="gramStart"/>
      <w:r>
        <w:rPr>
          <w:rFonts w:ascii="Times New Roman Regular" w:hAnsi="Times New Roman Regular" w:cs="Times New Roman Regular"/>
          <w:iCs/>
          <w:color w:val="000000"/>
          <w:sz w:val="28"/>
          <w:szCs w:val="28"/>
          <w:lang w:val="ru-RU"/>
        </w:rPr>
        <w:t>в готовим</w:t>
      </w:r>
      <w:proofErr w:type="gramEnd"/>
      <w:r>
        <w:rPr>
          <w:rFonts w:ascii="Times New Roman Regular" w:hAnsi="Times New Roman Regular" w:cs="Times New Roman Regular"/>
          <w:iCs/>
          <w:color w:val="000000"/>
          <w:sz w:val="28"/>
          <w:szCs w:val="28"/>
          <w:lang w:val="ru-RU"/>
        </w:rPr>
        <w:t xml:space="preserve"> виде посредством функции поиска по базе данных (ввод в поле ввода шаблона названий или наименований или выбор пунктов выпадающего списка с категориями объектов), такие запросы являются параметрическими.</w:t>
      </w:r>
    </w:p>
    <w:p w14:paraId="3CCEBE0F" w14:textId="77777777" w:rsidR="0068053D" w:rsidRDefault="000C36D5">
      <w:pPr>
        <w:pStyle w:val="aff2"/>
        <w:tabs>
          <w:tab w:val="left" w:pos="851"/>
        </w:tabs>
        <w:spacing w:beforeAutospacing="0" w:afterAutospacing="0" w:line="360" w:lineRule="auto"/>
        <w:ind w:firstLine="709"/>
        <w:jc w:val="both"/>
        <w:rPr>
          <w:rFonts w:ascii="Times New Roman Regular" w:hAnsi="Times New Roman Regular" w:cs="Times New Roman Regular"/>
          <w:iCs/>
          <w:color w:val="000000"/>
          <w:sz w:val="28"/>
          <w:szCs w:val="28"/>
          <w:lang w:val="ru-RU"/>
        </w:rPr>
      </w:pPr>
      <w:r>
        <w:rPr>
          <w:rFonts w:ascii="Times New Roman Regular" w:hAnsi="Times New Roman Regular" w:cs="Times New Roman Regular"/>
          <w:iCs/>
          <w:color w:val="000000"/>
          <w:sz w:val="28"/>
          <w:szCs w:val="28"/>
          <w:lang w:val="ru-RU"/>
        </w:rPr>
        <w:t xml:space="preserve">Рассмотрим цикл работы с базой данных на примере таблицы </w:t>
      </w:r>
      <w:r>
        <w:rPr>
          <w:rFonts w:ascii="Times New Roman Regular" w:hAnsi="Times New Roman Regular" w:cs="Times New Roman Regular"/>
          <w:iCs/>
          <w:color w:val="000000"/>
          <w:sz w:val="28"/>
          <w:szCs w:val="28"/>
        </w:rPr>
        <w:t>product</w:t>
      </w:r>
      <w:r>
        <w:rPr>
          <w:rFonts w:ascii="Times New Roman Regular" w:hAnsi="Times New Roman Regular" w:cs="Times New Roman Regular"/>
          <w:iCs/>
          <w:color w:val="000000"/>
          <w:sz w:val="28"/>
          <w:szCs w:val="28"/>
          <w:lang w:val="ru-RU"/>
        </w:rPr>
        <w:t>. Для ведения этой таблицы необходимо перейти при помощи иерархического меню на соответствующую страницу: “Продукты”, данных из базы данных будут отображены в виде карточек товаров.</w:t>
      </w:r>
    </w:p>
    <w:p w14:paraId="625E0B0E" w14:textId="77777777" w:rsidR="0068053D" w:rsidRDefault="000C36D5">
      <w:pPr>
        <w:pStyle w:val="aff2"/>
        <w:tabs>
          <w:tab w:val="left" w:pos="851"/>
        </w:tabs>
        <w:spacing w:before="160" w:beforeAutospacing="0" w:afterAutospacing="0" w:line="360" w:lineRule="auto"/>
        <w:jc w:val="center"/>
        <w:rPr>
          <w:rFonts w:ascii="Times New Roman Regular" w:hAnsi="Times New Roman Regular" w:cs="Times New Roman Regular"/>
          <w:iCs/>
          <w:color w:val="000000"/>
          <w:sz w:val="28"/>
          <w:szCs w:val="28"/>
          <w:lang w:val="ru-RU"/>
        </w:rPr>
      </w:pPr>
      <w:r>
        <w:rPr>
          <w:rFonts w:ascii="Times New Roman Regular" w:hAnsi="Times New Roman Regular" w:cs="Times New Roman Regular"/>
          <w:iCs/>
          <w:noProof/>
          <w:color w:val="000000"/>
          <w:sz w:val="28"/>
          <w:szCs w:val="28"/>
          <w:lang w:val="ru-RU"/>
        </w:rPr>
        <w:drawing>
          <wp:inline distT="0" distB="0" distL="114300" distR="114300" wp14:anchorId="11DF25B4" wp14:editId="38B6250F">
            <wp:extent cx="2632075" cy="2985135"/>
            <wp:effectExtent l="0" t="0" r="9525" b="12065"/>
            <wp:docPr id="116" name="Picture 116" descr="Снимок экрана 2025-12-17 в 10.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Снимок экрана 2025-12-17 в 10.16.25"/>
                    <pic:cNvPicPr>
                      <a:picLocks noChangeAspect="1"/>
                    </pic:cNvPicPr>
                  </pic:nvPicPr>
                  <pic:blipFill>
                    <a:blip r:embed="rId84"/>
                    <a:stretch>
                      <a:fillRect/>
                    </a:stretch>
                  </pic:blipFill>
                  <pic:spPr>
                    <a:xfrm>
                      <a:off x="0" y="0"/>
                      <a:ext cx="2632075" cy="2985135"/>
                    </a:xfrm>
                    <a:prstGeom prst="rect">
                      <a:avLst/>
                    </a:prstGeom>
                  </pic:spPr>
                </pic:pic>
              </a:graphicData>
            </a:graphic>
          </wp:inline>
        </w:drawing>
      </w:r>
    </w:p>
    <w:p w14:paraId="4CDB0E79" w14:textId="77777777" w:rsidR="0068053D" w:rsidRDefault="000C36D5">
      <w:pPr>
        <w:pStyle w:val="aff2"/>
        <w:tabs>
          <w:tab w:val="left" w:pos="851"/>
        </w:tabs>
        <w:spacing w:beforeAutospacing="0" w:after="160" w:afterAutospacing="0" w:line="360" w:lineRule="auto"/>
        <w:jc w:val="center"/>
        <w:rPr>
          <w:rFonts w:ascii="Times New Roman Regular" w:hAnsi="Times New Roman Regular" w:cs="Times New Roman Regular"/>
          <w:iCs/>
          <w:color w:val="000000"/>
          <w:sz w:val="28"/>
          <w:szCs w:val="28"/>
          <w:lang w:val="ru-RU"/>
        </w:rPr>
      </w:pPr>
      <w:r>
        <w:rPr>
          <w:rFonts w:ascii="Times New Roman Regular" w:hAnsi="Times New Roman Regular" w:cs="Times New Roman Regular"/>
          <w:iCs/>
          <w:color w:val="000000"/>
          <w:sz w:val="28"/>
          <w:szCs w:val="28"/>
          <w:lang w:val="ru-RU"/>
        </w:rPr>
        <w:t xml:space="preserve">Рисунок 60 </w:t>
      </w:r>
      <w:r>
        <w:rPr>
          <w:rFonts w:ascii="Times New Roman Regular" w:hAnsi="Times New Roman Regular" w:cs="Times New Roman Regular"/>
          <w:sz w:val="28"/>
          <w:szCs w:val="28"/>
          <w:lang w:val="ru-RU"/>
        </w:rPr>
        <w:t>– Пример карточки товара</w:t>
      </w:r>
      <w:r>
        <w:rPr>
          <w:rFonts w:ascii="Times New Roman Regular" w:hAnsi="Times New Roman Regular" w:cs="Times New Roman Regular"/>
          <w:iCs/>
          <w:color w:val="000000"/>
          <w:sz w:val="28"/>
          <w:szCs w:val="28"/>
          <w:lang w:val="ru-RU"/>
        </w:rPr>
        <w:t xml:space="preserve">  </w:t>
      </w:r>
    </w:p>
    <w:p w14:paraId="0AC71180" w14:textId="77777777" w:rsidR="0068053D" w:rsidRDefault="000C36D5">
      <w:pPr>
        <w:pStyle w:val="aff2"/>
        <w:tabs>
          <w:tab w:val="left" w:pos="851"/>
        </w:tabs>
        <w:spacing w:after="160" w:line="360" w:lineRule="auto"/>
        <w:ind w:firstLine="709"/>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 xml:space="preserve">Для добавления новой записи </w:t>
      </w:r>
      <w:proofErr w:type="gramStart"/>
      <w:r>
        <w:rPr>
          <w:rFonts w:ascii="Times New Roman Regular" w:hAnsi="Times New Roman Regular" w:cs="Times New Roman Regular"/>
          <w:sz w:val="28"/>
          <w:szCs w:val="28"/>
          <w:lang w:val="ru-RU"/>
        </w:rPr>
        <w:t>в таблиц</w:t>
      </w:r>
      <w:proofErr w:type="gramEnd"/>
      <w:r>
        <w:rPr>
          <w:rFonts w:ascii="Times New Roman Regular" w:hAnsi="Times New Roman Regular" w:cs="Times New Roman Regular"/>
          <w:sz w:val="28"/>
          <w:szCs w:val="28"/>
          <w:lang w:val="ru-RU"/>
        </w:rPr>
        <w:t xml:space="preserve"> необходимо иметь соответствующие права. Для создания необходимо нажать на кнопку “Добавить продукт”, после чего откроется модальное окно с формой для создания, поля: название, категория, производитель и картинка. Все поля должны быть заполнены. Для сохранения заполненных полей необходимо нажать кнопку “Сохранить” внизу окна.</w:t>
      </w:r>
    </w:p>
    <w:p w14:paraId="11F7114D" w14:textId="77777777" w:rsidR="0068053D" w:rsidRDefault="000C36D5">
      <w:pPr>
        <w:pStyle w:val="aff2"/>
        <w:tabs>
          <w:tab w:val="left" w:pos="851"/>
        </w:tabs>
        <w:spacing w:beforeAutospacing="0" w:afterAutospacing="0" w:line="360" w:lineRule="auto"/>
        <w:jc w:val="center"/>
        <w:rPr>
          <w:rFonts w:ascii="Times New Roman Regular" w:hAnsi="Times New Roman Regular" w:cs="Times New Roman Regular"/>
          <w:sz w:val="28"/>
          <w:szCs w:val="28"/>
          <w:lang w:val="ru-RU"/>
        </w:rPr>
      </w:pPr>
      <w:r>
        <w:rPr>
          <w:rFonts w:ascii="Times New Roman Regular" w:hAnsi="Times New Roman Regular" w:cs="Times New Roman Regular"/>
          <w:noProof/>
          <w:sz w:val="28"/>
          <w:szCs w:val="28"/>
          <w:lang w:val="ru-RU"/>
        </w:rPr>
        <w:lastRenderedPageBreak/>
        <w:drawing>
          <wp:inline distT="0" distB="0" distL="114300" distR="114300" wp14:anchorId="3EB892E8" wp14:editId="49E89BAF">
            <wp:extent cx="3627755" cy="4371975"/>
            <wp:effectExtent l="0" t="0" r="4445" b="22225"/>
            <wp:docPr id="118" name="Picture 118" descr="Снимок экрана 2025-12-17 в 10.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Снимок экрана 2025-12-17 в 10.22.34"/>
                    <pic:cNvPicPr>
                      <a:picLocks noChangeAspect="1"/>
                    </pic:cNvPicPr>
                  </pic:nvPicPr>
                  <pic:blipFill>
                    <a:blip r:embed="rId85"/>
                    <a:stretch>
                      <a:fillRect/>
                    </a:stretch>
                  </pic:blipFill>
                  <pic:spPr>
                    <a:xfrm>
                      <a:off x="0" y="0"/>
                      <a:ext cx="3627755" cy="4371975"/>
                    </a:xfrm>
                    <a:prstGeom prst="rect">
                      <a:avLst/>
                    </a:prstGeom>
                  </pic:spPr>
                </pic:pic>
              </a:graphicData>
            </a:graphic>
          </wp:inline>
        </w:drawing>
      </w:r>
    </w:p>
    <w:p w14:paraId="4E5F7A7C" w14:textId="77777777" w:rsidR="0068053D" w:rsidRDefault="000C36D5">
      <w:pPr>
        <w:pStyle w:val="aff2"/>
        <w:tabs>
          <w:tab w:val="left" w:pos="851"/>
        </w:tabs>
        <w:spacing w:beforeAutospacing="0" w:after="480" w:afterAutospacing="0" w:line="360" w:lineRule="auto"/>
        <w:jc w:val="center"/>
        <w:rPr>
          <w:rFonts w:ascii="Times New Roman Regular" w:hAnsi="Times New Roman Regular" w:cs="Times New Roman Regular"/>
          <w:sz w:val="28"/>
          <w:szCs w:val="28"/>
          <w:lang w:val="ru-RU"/>
        </w:rPr>
      </w:pPr>
      <w:r>
        <w:rPr>
          <w:rFonts w:ascii="Times New Roman Regular" w:hAnsi="Times New Roman Regular" w:cs="Times New Roman Regular"/>
          <w:iCs/>
          <w:color w:val="000000"/>
          <w:sz w:val="28"/>
          <w:szCs w:val="28"/>
          <w:lang w:val="ru-RU"/>
        </w:rPr>
        <w:t xml:space="preserve">Рисунок 61 </w:t>
      </w:r>
      <w:r>
        <w:rPr>
          <w:rFonts w:ascii="Times New Roman Regular" w:hAnsi="Times New Roman Regular" w:cs="Times New Roman Regular"/>
          <w:sz w:val="28"/>
          <w:szCs w:val="28"/>
          <w:lang w:val="ru-RU"/>
        </w:rPr>
        <w:t>– Модальное окно с формой для создания</w:t>
      </w:r>
    </w:p>
    <w:p w14:paraId="3FEAB3C6" w14:textId="77777777" w:rsidR="0068053D" w:rsidRDefault="000C36D5">
      <w:pPr>
        <w:pStyle w:val="aff2"/>
        <w:tabs>
          <w:tab w:val="left" w:pos="851"/>
        </w:tabs>
        <w:spacing w:line="360" w:lineRule="auto"/>
        <w:ind w:firstLine="709"/>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ab/>
        <w:t>Для редактирования и удаления созданных записей необходимо иметь соответствующие права. Чтобы изменить или удалить данные необходимо нажать на соответствующую карточку товара, после чего откроется модальное окно редактирования введённой ранее информации. Для сохранения изменённой информации необходимо нажать кнопку “Сохранить”.</w:t>
      </w:r>
    </w:p>
    <w:p w14:paraId="29FF8CC5" w14:textId="77777777" w:rsidR="0068053D" w:rsidRDefault="000C36D5">
      <w:pPr>
        <w:pStyle w:val="aff2"/>
        <w:tabs>
          <w:tab w:val="left" w:pos="851"/>
        </w:tabs>
        <w:spacing w:line="360" w:lineRule="auto"/>
        <w:ind w:firstLine="709"/>
        <w:jc w:val="center"/>
        <w:rPr>
          <w:rFonts w:ascii="Times New Roman Regular" w:hAnsi="Times New Roman Regular" w:cs="Times New Roman Regular"/>
          <w:sz w:val="28"/>
          <w:szCs w:val="28"/>
          <w:lang w:val="ru-RU"/>
        </w:rPr>
      </w:pPr>
      <w:r>
        <w:rPr>
          <w:rFonts w:ascii="Times New Roman Regular" w:hAnsi="Times New Roman Regular" w:cs="Times New Roman Regular"/>
          <w:noProof/>
          <w:sz w:val="28"/>
          <w:szCs w:val="28"/>
          <w:lang w:val="ru-RU"/>
        </w:rPr>
        <w:lastRenderedPageBreak/>
        <w:drawing>
          <wp:inline distT="0" distB="0" distL="114300" distR="114300" wp14:anchorId="7BA95466" wp14:editId="2A17C65E">
            <wp:extent cx="3599815" cy="3442335"/>
            <wp:effectExtent l="0" t="0" r="6985" b="12065"/>
            <wp:docPr id="119" name="Picture 119" descr="Снимок экрана 2025-12-17 в 10.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Снимок экрана 2025-12-17 в 10.51.43"/>
                    <pic:cNvPicPr>
                      <a:picLocks noChangeAspect="1"/>
                    </pic:cNvPicPr>
                  </pic:nvPicPr>
                  <pic:blipFill>
                    <a:blip r:embed="rId86"/>
                    <a:stretch>
                      <a:fillRect/>
                    </a:stretch>
                  </pic:blipFill>
                  <pic:spPr>
                    <a:xfrm>
                      <a:off x="0" y="0"/>
                      <a:ext cx="3599815" cy="3442335"/>
                    </a:xfrm>
                    <a:prstGeom prst="rect">
                      <a:avLst/>
                    </a:prstGeom>
                  </pic:spPr>
                </pic:pic>
              </a:graphicData>
            </a:graphic>
          </wp:inline>
        </w:drawing>
      </w:r>
    </w:p>
    <w:p w14:paraId="4BC8333D" w14:textId="77777777" w:rsidR="0068053D" w:rsidRDefault="000C36D5">
      <w:pPr>
        <w:pStyle w:val="aff2"/>
        <w:tabs>
          <w:tab w:val="left" w:pos="851"/>
        </w:tabs>
        <w:spacing w:after="480" w:line="360" w:lineRule="auto"/>
        <w:jc w:val="center"/>
        <w:rPr>
          <w:rFonts w:ascii="Times New Roman Regular" w:hAnsi="Times New Roman Regular" w:cs="Times New Roman Regular"/>
          <w:sz w:val="28"/>
          <w:szCs w:val="28"/>
          <w:lang w:val="ru-RU"/>
        </w:rPr>
      </w:pPr>
      <w:r>
        <w:rPr>
          <w:rFonts w:ascii="Times New Roman Regular" w:hAnsi="Times New Roman Regular" w:cs="Times New Roman Regular"/>
          <w:iCs/>
          <w:color w:val="000000"/>
          <w:sz w:val="28"/>
          <w:szCs w:val="28"/>
          <w:lang w:val="ru-RU"/>
        </w:rPr>
        <w:t xml:space="preserve">Рисунок 62 </w:t>
      </w:r>
      <w:r>
        <w:rPr>
          <w:rFonts w:ascii="Times New Roman Regular" w:hAnsi="Times New Roman Regular" w:cs="Times New Roman Regular"/>
          <w:sz w:val="28"/>
          <w:szCs w:val="28"/>
          <w:lang w:val="ru-RU"/>
        </w:rPr>
        <w:t>– Модальное окно с формой для редактирования и удаления</w:t>
      </w:r>
    </w:p>
    <w:p w14:paraId="5A62848C" w14:textId="77777777" w:rsidR="0068053D" w:rsidRDefault="000C36D5">
      <w:pPr>
        <w:pStyle w:val="aff2"/>
        <w:tabs>
          <w:tab w:val="left" w:pos="851"/>
        </w:tabs>
        <w:spacing w:after="160" w:line="360" w:lineRule="auto"/>
        <w:ind w:firstLine="709"/>
        <w:jc w:val="both"/>
        <w:rPr>
          <w:rFonts w:ascii="Times New Roman Regular" w:hAnsi="Times New Roman Regular" w:cs="Times New Roman Regular"/>
          <w:sz w:val="28"/>
          <w:szCs w:val="28"/>
          <w:lang w:val="ru-RU"/>
        </w:rPr>
      </w:pPr>
      <w:r>
        <w:rPr>
          <w:rFonts w:ascii="Times New Roman Regular" w:hAnsi="Times New Roman Regular" w:cs="Times New Roman Regular"/>
          <w:sz w:val="28"/>
          <w:szCs w:val="28"/>
          <w:lang w:val="ru-RU"/>
        </w:rPr>
        <w:t>Для удаления записи необходимо иметь соответствующие права. Необходимо нажать кнопку “Удалить”, после чего появится всплывающее окно со следующим сообщением “</w:t>
      </w:r>
      <w:r>
        <w:rPr>
          <w:rFonts w:ascii="Times New Roman Regular" w:hAnsi="Times New Roman Regular"/>
          <w:sz w:val="28"/>
          <w:szCs w:val="28"/>
          <w:lang w:val="ru-RU"/>
        </w:rPr>
        <w:t>Удалить "название товара"? (все связанные данные будут удалены)</w:t>
      </w:r>
      <w:r>
        <w:rPr>
          <w:rFonts w:ascii="Times New Roman Regular" w:hAnsi="Times New Roman Regular" w:cs="Times New Roman Regular"/>
          <w:sz w:val="28"/>
          <w:szCs w:val="28"/>
          <w:lang w:val="ru-RU"/>
        </w:rPr>
        <w:t>”. После подтверждения действия будет удалена выбранная запись и данных, которые связаны с ней.</w:t>
      </w:r>
    </w:p>
    <w:p w14:paraId="1083E373" w14:textId="77777777" w:rsidR="0068053D" w:rsidRDefault="000C36D5">
      <w:pPr>
        <w:pStyle w:val="aff2"/>
        <w:tabs>
          <w:tab w:val="left" w:pos="851"/>
        </w:tabs>
        <w:spacing w:line="360" w:lineRule="auto"/>
        <w:ind w:firstLine="709"/>
        <w:jc w:val="center"/>
        <w:rPr>
          <w:rFonts w:ascii="Times New Roman Regular" w:hAnsi="Times New Roman Regular" w:cs="Times New Roman Regular"/>
          <w:sz w:val="28"/>
          <w:szCs w:val="28"/>
          <w:lang w:val="ru-RU"/>
        </w:rPr>
      </w:pPr>
      <w:r>
        <w:rPr>
          <w:rFonts w:ascii="Times New Roman Regular" w:hAnsi="Times New Roman Regular" w:cs="Times New Roman Regular"/>
          <w:noProof/>
          <w:sz w:val="28"/>
          <w:szCs w:val="28"/>
          <w:lang w:val="ru-RU"/>
        </w:rPr>
        <w:drawing>
          <wp:inline distT="0" distB="0" distL="114300" distR="114300" wp14:anchorId="6D21BA9E" wp14:editId="420141A0">
            <wp:extent cx="4324350" cy="1600200"/>
            <wp:effectExtent l="0" t="0" r="19050" b="0"/>
            <wp:docPr id="121" name="Picture 121" descr="Снимок экрана 2025-12-17 в 10.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Снимок экрана 2025-12-17 в 10.55.57"/>
                    <pic:cNvPicPr>
                      <a:picLocks noChangeAspect="1"/>
                    </pic:cNvPicPr>
                  </pic:nvPicPr>
                  <pic:blipFill>
                    <a:blip r:embed="rId87"/>
                    <a:stretch>
                      <a:fillRect/>
                    </a:stretch>
                  </pic:blipFill>
                  <pic:spPr>
                    <a:xfrm>
                      <a:off x="0" y="0"/>
                      <a:ext cx="4324350" cy="1600200"/>
                    </a:xfrm>
                    <a:prstGeom prst="rect">
                      <a:avLst/>
                    </a:prstGeom>
                  </pic:spPr>
                </pic:pic>
              </a:graphicData>
            </a:graphic>
          </wp:inline>
        </w:drawing>
      </w:r>
    </w:p>
    <w:p w14:paraId="2EB97E88" w14:textId="77777777" w:rsidR="0068053D" w:rsidRDefault="000C36D5">
      <w:pPr>
        <w:pStyle w:val="aff2"/>
        <w:tabs>
          <w:tab w:val="left" w:pos="851"/>
        </w:tabs>
        <w:spacing w:after="480" w:line="360" w:lineRule="auto"/>
        <w:jc w:val="center"/>
        <w:rPr>
          <w:rFonts w:ascii="Times New Roman Regular" w:hAnsi="Times New Roman Regular" w:cs="Times New Roman Regular"/>
          <w:sz w:val="28"/>
          <w:szCs w:val="28"/>
          <w:lang w:val="ru-RU"/>
        </w:rPr>
      </w:pPr>
      <w:r>
        <w:rPr>
          <w:rFonts w:ascii="Times New Roman Regular" w:hAnsi="Times New Roman Regular" w:cs="Times New Roman Regular"/>
          <w:iCs/>
          <w:color w:val="000000"/>
          <w:sz w:val="28"/>
          <w:szCs w:val="28"/>
          <w:lang w:val="ru-RU"/>
        </w:rPr>
        <w:t xml:space="preserve">Рисунок 63 </w:t>
      </w:r>
      <w:r>
        <w:rPr>
          <w:rFonts w:ascii="Times New Roman Regular" w:hAnsi="Times New Roman Regular" w:cs="Times New Roman Regular"/>
          <w:sz w:val="28"/>
          <w:szCs w:val="28"/>
          <w:lang w:val="ru-RU"/>
        </w:rPr>
        <w:t>– Окно подтверждение удаления</w:t>
      </w:r>
    </w:p>
    <w:p w14:paraId="1D37F363"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0680D77D" w14:textId="77777777" w:rsidR="0068053D" w:rsidRDefault="000C36D5">
      <w:pPr>
        <w:spacing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lastRenderedPageBreak/>
        <w:tab/>
      </w:r>
      <w:r>
        <w:rPr>
          <w:rFonts w:ascii="Times New Roman Regular" w:hAnsi="Times New Roman Regular" w:cs="Times New Roman Regular"/>
          <w:szCs w:val="28"/>
        </w:rPr>
        <w:t>На странице реализована возможность запрашивать данные при помощи запросов в готовом виде и параметрических: вывод продуктов с пагинацией, поиск по названию, поиск по категории.</w:t>
      </w:r>
    </w:p>
    <w:p w14:paraId="17D78492" w14:textId="77777777" w:rsidR="0068053D" w:rsidRDefault="000C36D5">
      <w:pPr>
        <w:spacing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ab/>
        <w:t xml:space="preserve">Для выполнения запроса в готовом виде достаточно простой перейти на страницу “Продукты”, выведутся данные с пагинацией, реализовано при помощи ключевых слов </w:t>
      </w:r>
      <w:r>
        <w:rPr>
          <w:rFonts w:ascii="Times New Roman Regular" w:hAnsi="Times New Roman Regular" w:cs="Times New Roman Regular"/>
          <w:szCs w:val="28"/>
          <w:lang w:val="en-US"/>
        </w:rPr>
        <w:t>LIMIT</w:t>
      </w:r>
      <w:r>
        <w:rPr>
          <w:rFonts w:ascii="Times New Roman Regular" w:hAnsi="Times New Roman Regular" w:cs="Times New Roman Regular"/>
          <w:szCs w:val="28"/>
        </w:rPr>
        <w:t xml:space="preserve"> и </w:t>
      </w:r>
      <w:r>
        <w:rPr>
          <w:rFonts w:ascii="Times New Roman Regular" w:hAnsi="Times New Roman Regular" w:cs="Times New Roman Regular"/>
          <w:szCs w:val="28"/>
          <w:lang w:val="en-US"/>
        </w:rPr>
        <w:t>OFFSET</w:t>
      </w:r>
      <w:r>
        <w:rPr>
          <w:rFonts w:ascii="Times New Roman Regular" w:hAnsi="Times New Roman Regular" w:cs="Times New Roman Regular"/>
          <w:szCs w:val="28"/>
        </w:rPr>
        <w:t xml:space="preserve"> в запросе, далее возможен переход между “страницами”, изменения параметра сдвига.</w:t>
      </w:r>
    </w:p>
    <w:p w14:paraId="42058452" w14:textId="77777777" w:rsidR="0068053D" w:rsidRDefault="000C36D5">
      <w:pPr>
        <w:spacing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ab/>
        <w:t>Для выполнения параметрического запроса по поиску продукта по его названию необходимо ввести в поле ввода “Поиск по названию” любые символы, если они совпадут каким-либо образом с какими-либо товарами, то выведутся записи, удовлетворяющие заданному названию.</w:t>
      </w:r>
    </w:p>
    <w:p w14:paraId="68B208DD" w14:textId="77777777" w:rsidR="0068053D" w:rsidRDefault="000C36D5">
      <w:pPr>
        <w:spacing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ab/>
        <w:t>Для фильтрации по категории товара необходимо при помощи селектора категорий выбрать требуемую категорию, после чего будет выведены карточки, данные в которых удовлетворяют выбранной категории.</w:t>
      </w:r>
    </w:p>
    <w:p w14:paraId="110B06A4" w14:textId="77777777" w:rsidR="0068053D" w:rsidRDefault="000C36D5">
      <w:pPr>
        <w:spacing w:before="0" w:after="16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ab/>
        <w:t>Вывод с пагинацией, поиск по названию и фильтрация по категории товара могут быть скомбинированы, получаем результат поиска по названию с учётом категории товара на соответствующей странице.</w:t>
      </w:r>
    </w:p>
    <w:p w14:paraId="6F0A7AD2" w14:textId="77777777" w:rsidR="0068053D" w:rsidRDefault="000C36D5">
      <w:pPr>
        <w:spacing w:before="0" w:line="360" w:lineRule="auto"/>
        <w:jc w:val="center"/>
        <w:rPr>
          <w:rFonts w:ascii="Times New Roman Regular" w:hAnsi="Times New Roman Regular" w:cs="Times New Roman Regular"/>
          <w:szCs w:val="28"/>
        </w:rPr>
      </w:pPr>
      <w:r>
        <w:rPr>
          <w:rFonts w:ascii="Times New Roman Regular" w:hAnsi="Times New Roman Regular" w:cs="Times New Roman Regular"/>
          <w:noProof/>
          <w:szCs w:val="28"/>
        </w:rPr>
        <w:drawing>
          <wp:inline distT="0" distB="0" distL="114300" distR="114300" wp14:anchorId="453F6520" wp14:editId="2C1759D6">
            <wp:extent cx="4324985" cy="3190875"/>
            <wp:effectExtent l="0" t="0" r="18415" b="9525"/>
            <wp:docPr id="123" name="Picture 123" descr="Снимок экрана 2025-12-17 в 11.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Снимок экрана 2025-12-17 в 11.34.53"/>
                    <pic:cNvPicPr>
                      <a:picLocks noChangeAspect="1"/>
                    </pic:cNvPicPr>
                  </pic:nvPicPr>
                  <pic:blipFill>
                    <a:blip r:embed="rId88"/>
                    <a:stretch>
                      <a:fillRect/>
                    </a:stretch>
                  </pic:blipFill>
                  <pic:spPr>
                    <a:xfrm>
                      <a:off x="0" y="0"/>
                      <a:ext cx="4324985" cy="3190875"/>
                    </a:xfrm>
                    <a:prstGeom prst="rect">
                      <a:avLst/>
                    </a:prstGeom>
                  </pic:spPr>
                </pic:pic>
              </a:graphicData>
            </a:graphic>
          </wp:inline>
        </w:drawing>
      </w:r>
    </w:p>
    <w:p w14:paraId="0016C1CE" w14:textId="77777777" w:rsidR="0068053D" w:rsidRDefault="000C36D5">
      <w:pPr>
        <w:pStyle w:val="aff2"/>
        <w:tabs>
          <w:tab w:val="left" w:pos="851"/>
        </w:tabs>
        <w:spacing w:beforeAutospacing="0" w:afterAutospacing="0" w:line="360" w:lineRule="auto"/>
        <w:jc w:val="center"/>
        <w:rPr>
          <w:rFonts w:ascii="Times New Roman Regular" w:hAnsi="Times New Roman Regular" w:cs="Times New Roman Regular"/>
          <w:sz w:val="28"/>
          <w:szCs w:val="28"/>
          <w:lang w:val="ru-RU"/>
        </w:rPr>
      </w:pPr>
      <w:r>
        <w:rPr>
          <w:rFonts w:ascii="Times New Roman Regular" w:hAnsi="Times New Roman Regular" w:cs="Times New Roman Regular"/>
          <w:iCs/>
          <w:color w:val="000000"/>
          <w:sz w:val="28"/>
          <w:szCs w:val="28"/>
          <w:lang w:val="ru-RU"/>
        </w:rPr>
        <w:t xml:space="preserve">Рисунок 64 </w:t>
      </w:r>
      <w:r w:rsidRPr="00D33FF7">
        <w:rPr>
          <w:rFonts w:ascii="Times New Roman Regular" w:hAnsi="Times New Roman Regular" w:cs="Times New Roman Regular"/>
          <w:sz w:val="28"/>
          <w:szCs w:val="28"/>
          <w:lang w:val="ru-RU"/>
        </w:rPr>
        <w:t>–</w:t>
      </w:r>
      <w:r>
        <w:rPr>
          <w:rFonts w:ascii="Times New Roman Regular" w:hAnsi="Times New Roman Regular" w:cs="Times New Roman Regular"/>
          <w:sz w:val="28"/>
          <w:szCs w:val="28"/>
          <w:lang w:val="ru-RU"/>
        </w:rPr>
        <w:t xml:space="preserve"> Результат выполнения комбинированного запроса</w:t>
      </w:r>
    </w:p>
    <w:p w14:paraId="0415A487" w14:textId="77777777" w:rsidR="0068053D" w:rsidRDefault="000C36D5">
      <w:pPr>
        <w:keepNext/>
        <w:spacing w:before="480" w:after="480" w:line="360" w:lineRule="auto"/>
        <w:ind w:firstLine="709"/>
        <w:jc w:val="both"/>
        <w:outlineLvl w:val="1"/>
        <w:rPr>
          <w:rFonts w:ascii="Times New Roman Regular" w:hAnsi="Times New Roman Regular" w:cs="Times New Roman Regular"/>
          <w:szCs w:val="28"/>
        </w:rPr>
      </w:pPr>
      <w:bookmarkStart w:id="22" w:name="_Toc1378727018"/>
      <w:r>
        <w:rPr>
          <w:rFonts w:ascii="Times New Roman Regular" w:hAnsi="Times New Roman Regular" w:cs="Times New Roman Regular"/>
          <w:szCs w:val="28"/>
        </w:rPr>
        <w:lastRenderedPageBreak/>
        <w:t>4.4 Отчёты к базе данных</w:t>
      </w:r>
      <w:bookmarkEnd w:id="22"/>
    </w:p>
    <w:p w14:paraId="4D55745C" w14:textId="77777777" w:rsidR="0068053D" w:rsidRDefault="000C36D5">
      <w:pPr>
        <w:keepNext/>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 xml:space="preserve">В ходе выполнения проекта была реализована возможность формирования отчёта (каждый отчёт является отдельным представлением в базе данных, поэтому данные в отчётах всегда актуальные) с последующим сохранением в файл формата </w:t>
      </w:r>
      <w:r>
        <w:rPr>
          <w:rFonts w:ascii="Times New Roman Regular" w:hAnsi="Times New Roman Regular" w:cs="Times New Roman Regular"/>
          <w:szCs w:val="28"/>
          <w:lang w:val="en-US"/>
        </w:rPr>
        <w:t>PDF</w:t>
      </w:r>
      <w:r>
        <w:rPr>
          <w:rFonts w:ascii="Times New Roman Regular" w:hAnsi="Times New Roman Regular" w:cs="Times New Roman Regular"/>
          <w:szCs w:val="28"/>
        </w:rPr>
        <w:t xml:space="preserve"> или печатью непосредственно на печатном устройстве. Для этого был использовать встроенный инструмент браузера: </w:t>
      </w:r>
      <w:r>
        <w:rPr>
          <w:rFonts w:ascii="Times New Roman Regular" w:hAnsi="Times New Roman Regular" w:cs="Times New Roman Regular"/>
          <w:szCs w:val="28"/>
          <w:lang w:val="en-US"/>
        </w:rPr>
        <w:t>window</w:t>
      </w:r>
      <w:r>
        <w:rPr>
          <w:rFonts w:ascii="Times New Roman Regular" w:hAnsi="Times New Roman Regular" w:cs="Times New Roman Regular"/>
          <w:szCs w:val="28"/>
        </w:rPr>
        <w:t>.</w:t>
      </w:r>
      <w:proofErr w:type="gramStart"/>
      <w:r>
        <w:rPr>
          <w:rFonts w:ascii="Times New Roman Regular" w:hAnsi="Times New Roman Regular" w:cs="Times New Roman Regular"/>
          <w:szCs w:val="28"/>
          <w:lang w:val="en-US"/>
        </w:rPr>
        <w:t>print</w:t>
      </w:r>
      <w:r>
        <w:rPr>
          <w:rFonts w:ascii="Times New Roman Regular" w:hAnsi="Times New Roman Regular" w:cs="Times New Roman Regular"/>
          <w:szCs w:val="28"/>
        </w:rPr>
        <w:t>(</w:t>
      </w:r>
      <w:proofErr w:type="gramEnd"/>
      <w:r>
        <w:rPr>
          <w:rFonts w:ascii="Times New Roman Regular" w:hAnsi="Times New Roman Regular" w:cs="Times New Roman Regular"/>
          <w:szCs w:val="28"/>
        </w:rPr>
        <w:t>).</w:t>
      </w:r>
    </w:p>
    <w:p w14:paraId="625DC016" w14:textId="77777777" w:rsidR="0068053D" w:rsidRDefault="000C36D5">
      <w:pPr>
        <w:keepNext/>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Подготовленные отчёты:</w:t>
      </w:r>
    </w:p>
    <w:p w14:paraId="419EEB60"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Принятые партии. Информация о принятых партиях;</w:t>
      </w:r>
    </w:p>
    <w:p w14:paraId="08B8A47C"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 xml:space="preserve">Непринятые партии. Информация о партиях, которые ещё не были </w:t>
      </w:r>
      <w:proofErr w:type="spellStart"/>
      <w:r>
        <w:rPr>
          <w:rFonts w:ascii="Times New Roman Regular" w:hAnsi="Times New Roman Regular" w:cs="Times New Roman Regular"/>
          <w:szCs w:val="28"/>
        </w:rPr>
        <w:t>задокументированны</w:t>
      </w:r>
      <w:proofErr w:type="spellEnd"/>
      <w:r>
        <w:rPr>
          <w:rFonts w:ascii="Times New Roman Regular" w:hAnsi="Times New Roman Regular" w:cs="Times New Roman Regular"/>
          <w:szCs w:val="28"/>
        </w:rPr>
        <w:t>;</w:t>
      </w:r>
    </w:p>
    <w:p w14:paraId="2E8ADE06"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Просроченные партии. Информация о просроченных партиях;</w:t>
      </w:r>
    </w:p>
    <w:p w14:paraId="20744FC4"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Остатки по партиям. Остаток продукции по партиями;</w:t>
      </w:r>
    </w:p>
    <w:p w14:paraId="2924E5E6"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Отсутствующие товары. Товары, которых нет на складе;</w:t>
      </w:r>
    </w:p>
    <w:p w14:paraId="07947E47"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Остатки продукции. Остатки продукции на складе;</w:t>
      </w:r>
    </w:p>
    <w:p w14:paraId="66BD1579"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Стоимость товаров. Стоимость товаров, находящихся на складе;</w:t>
      </w:r>
    </w:p>
    <w:p w14:paraId="7EEDBF2F"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Производители по регионам. Количество производителей по регионам;</w:t>
      </w:r>
    </w:p>
    <w:p w14:paraId="01CC746D"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Сотрудники. Информация о сотрудника склада;</w:t>
      </w:r>
    </w:p>
    <w:p w14:paraId="1B9B20F0"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Документы по сотрудникам. Список сотрудников и количество документов по каждому сотруднику по каждой категории документов;</w:t>
      </w:r>
    </w:p>
    <w:p w14:paraId="294B5887"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Права ролей. Права ролей в системе;</w:t>
      </w:r>
    </w:p>
    <w:p w14:paraId="4A900C82"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Доступные разделы. Доступные раздела и права пользователей;</w:t>
      </w:r>
    </w:p>
    <w:p w14:paraId="133CAC6C"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Пользователи системы. Список пользователей системы;</w:t>
      </w:r>
    </w:p>
    <w:p w14:paraId="19AF72DE"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proofErr w:type="spellStart"/>
      <w:r>
        <w:rPr>
          <w:rFonts w:ascii="Times New Roman Regular" w:hAnsi="Times New Roman Regular" w:cs="Times New Roman Regular"/>
          <w:szCs w:val="28"/>
        </w:rPr>
        <w:t>Актовность</w:t>
      </w:r>
      <w:proofErr w:type="spellEnd"/>
      <w:r>
        <w:rPr>
          <w:rFonts w:ascii="Times New Roman Regular" w:hAnsi="Times New Roman Regular" w:cs="Times New Roman Regular"/>
          <w:szCs w:val="28"/>
        </w:rPr>
        <w:t xml:space="preserve"> по таблицам. Активность за неделю;</w:t>
      </w:r>
    </w:p>
    <w:p w14:paraId="7AD67AFF" w14:textId="77777777" w:rsidR="0068053D" w:rsidRDefault="000C36D5">
      <w:pPr>
        <w:keepNext/>
        <w:numPr>
          <w:ilvl w:val="0"/>
          <w:numId w:val="18"/>
        </w:numPr>
        <w:tabs>
          <w:tab w:val="clear" w:pos="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 xml:space="preserve">Активность по часам. Активность в </w:t>
      </w:r>
      <w:proofErr w:type="spellStart"/>
      <w:r>
        <w:rPr>
          <w:rFonts w:ascii="Times New Roman Regular" w:hAnsi="Times New Roman Regular" w:cs="Times New Roman Regular"/>
          <w:szCs w:val="28"/>
        </w:rPr>
        <w:t>систеие</w:t>
      </w:r>
      <w:proofErr w:type="spellEnd"/>
      <w:r>
        <w:rPr>
          <w:rFonts w:ascii="Times New Roman Regular" w:hAnsi="Times New Roman Regular" w:cs="Times New Roman Regular"/>
          <w:szCs w:val="28"/>
        </w:rPr>
        <w:t xml:space="preserve"> по часам за последний месяц.</w:t>
      </w:r>
    </w:p>
    <w:p w14:paraId="11398C5D" w14:textId="77777777" w:rsidR="0068053D" w:rsidRDefault="000C36D5">
      <w:pPr>
        <w:spacing w:before="0"/>
        <w:ind w:firstLine="720"/>
        <w:jc w:val="both"/>
        <w:rPr>
          <w:rFonts w:ascii="Times New Roman Regular" w:hAnsi="Times New Roman Regular" w:cs="Times New Roman Regular"/>
          <w:szCs w:val="28"/>
        </w:rPr>
      </w:pPr>
      <w:r>
        <w:rPr>
          <w:rFonts w:ascii="Times New Roman Regular" w:hAnsi="Times New Roman Regular" w:cs="Times New Roman Regular"/>
          <w:szCs w:val="28"/>
        </w:rPr>
        <w:t xml:space="preserve">Примеры отчётов представлены на рисунках Г.29 </w:t>
      </w:r>
      <w:r>
        <w:rPr>
          <w:rFonts w:eastAsia="SimSun"/>
          <w:kern w:val="2"/>
          <w:szCs w:val="28"/>
          <w:lang w:eastAsia="zh-CN" w:bidi="ar"/>
        </w:rPr>
        <w:t>– Г.43.</w:t>
      </w:r>
      <w:r>
        <w:rPr>
          <w:rFonts w:ascii="Times New Roman Regular" w:hAnsi="Times New Roman Regular" w:cs="Times New Roman Regular"/>
          <w:szCs w:val="28"/>
        </w:rPr>
        <w:br w:type="page"/>
      </w:r>
    </w:p>
    <w:p w14:paraId="67CA8BB2" w14:textId="77777777" w:rsidR="0068053D" w:rsidRDefault="000C36D5">
      <w:pPr>
        <w:spacing w:before="480" w:after="480" w:line="360" w:lineRule="auto"/>
        <w:ind w:firstLine="709"/>
        <w:jc w:val="both"/>
        <w:outlineLvl w:val="1"/>
        <w:rPr>
          <w:rFonts w:ascii="Times New Roman Regular" w:hAnsi="Times New Roman Regular" w:cs="Times New Roman Regular"/>
          <w:szCs w:val="28"/>
        </w:rPr>
      </w:pPr>
      <w:bookmarkStart w:id="23" w:name="_Toc916440396"/>
      <w:r>
        <w:rPr>
          <w:rFonts w:ascii="Times New Roman Regular" w:hAnsi="Times New Roman Regular" w:cs="Times New Roman Regular"/>
          <w:szCs w:val="28"/>
        </w:rPr>
        <w:lastRenderedPageBreak/>
        <w:t>4.5 Тестирование работы приложения</w:t>
      </w:r>
      <w:bookmarkEnd w:id="23"/>
    </w:p>
    <w:p w14:paraId="605E298B" w14:textId="77777777" w:rsidR="0068053D" w:rsidRDefault="000C36D5">
      <w:pPr>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4.5.1 Разработка тест-кейсов</w:t>
      </w:r>
    </w:p>
    <w:p w14:paraId="176C9955" w14:textId="77777777" w:rsidR="0068053D" w:rsidRDefault="000C36D5">
      <w:pPr>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 xml:space="preserve">Для качественного тестирования разработанного проекта необходимо тестировать как клиентскую часть, интерфейс, так и серверную часть, в качестве метода выбрано ручное тестирование с оформлением в виде таблицы тест-кейса. </w:t>
      </w:r>
    </w:p>
    <w:p w14:paraId="3C431192" w14:textId="77777777" w:rsidR="0068053D" w:rsidRDefault="000C36D5">
      <w:pPr>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В обоих проекта происходит валидация данных: перед отправкой через A</w:t>
      </w:r>
      <w:r>
        <w:rPr>
          <w:rFonts w:ascii="Times New Roman Regular" w:hAnsi="Times New Roman Regular" w:cs="Times New Roman Regular"/>
          <w:szCs w:val="28"/>
          <w:lang w:val="en-US"/>
        </w:rPr>
        <w:t>PI</w:t>
      </w:r>
      <w:r>
        <w:rPr>
          <w:rFonts w:ascii="Times New Roman Regular" w:hAnsi="Times New Roman Regular" w:cs="Times New Roman Regular"/>
          <w:szCs w:val="28"/>
        </w:rPr>
        <w:t>, на стороне J</w:t>
      </w:r>
      <w:r>
        <w:rPr>
          <w:rFonts w:ascii="Times New Roman Regular" w:hAnsi="Times New Roman Regular" w:cs="Times New Roman Regular"/>
          <w:szCs w:val="28"/>
          <w:lang w:val="en-US"/>
        </w:rPr>
        <w:t>S</w:t>
      </w:r>
      <w:r>
        <w:rPr>
          <w:rFonts w:ascii="Times New Roman Regular" w:hAnsi="Times New Roman Regular" w:cs="Times New Roman Regular"/>
          <w:szCs w:val="28"/>
        </w:rPr>
        <w:t xml:space="preserve"> и после получения на сервере, на стороне G</w:t>
      </w:r>
      <w:r>
        <w:rPr>
          <w:rFonts w:ascii="Times New Roman Regular" w:hAnsi="Times New Roman Regular" w:cs="Times New Roman Regular"/>
          <w:szCs w:val="28"/>
          <w:lang w:val="en-US"/>
        </w:rPr>
        <w:t>o</w:t>
      </w:r>
      <w:r>
        <w:rPr>
          <w:rFonts w:ascii="Times New Roman Regular" w:hAnsi="Times New Roman Regular" w:cs="Times New Roman Regular"/>
          <w:szCs w:val="28"/>
        </w:rPr>
        <w:t>; она обязательно должна быть протестирована, чтобы не происходило нарушения целостности в базе данных.</w:t>
      </w:r>
    </w:p>
    <w:p w14:paraId="7405D0A6" w14:textId="77777777" w:rsidR="0068053D" w:rsidRDefault="000C36D5">
      <w:p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ab/>
        <w:t>Так как приложение представляет из себя многопользовательскую информационную систему, то так же необходимо провести проверку корректности авторизации на стороне клиента при динамическом изменении границ доступа для ролей.</w:t>
      </w:r>
    </w:p>
    <w:p w14:paraId="1E225C81" w14:textId="77777777" w:rsidR="0068053D" w:rsidRDefault="000C36D5">
      <w:pPr>
        <w:spacing w:before="0" w:line="360" w:lineRule="auto"/>
        <w:jc w:val="both"/>
        <w:rPr>
          <w:rFonts w:ascii="Times New Roman Regular" w:hAnsi="Times New Roman Regular" w:cs="Times New Roman Regular"/>
          <w:szCs w:val="28"/>
        </w:rPr>
      </w:pPr>
      <w:r>
        <w:rPr>
          <w:rFonts w:ascii="Times New Roman Regular" w:hAnsi="Times New Roman Regular" w:cs="Times New Roman Regular"/>
          <w:szCs w:val="28"/>
        </w:rPr>
        <w:tab/>
        <w:t>Исходя из того, что авторизация возможна только при корректной работе сервиса аутентификации, то и он точно так же должен быть подвергнуть всестороннему тестированию.</w:t>
      </w:r>
    </w:p>
    <w:p w14:paraId="27437F6E" w14:textId="77777777" w:rsidR="0068053D" w:rsidRDefault="000C36D5">
      <w:pPr>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План тестирования:</w:t>
      </w:r>
    </w:p>
    <w:p w14:paraId="637C6C23" w14:textId="77777777" w:rsidR="0068053D" w:rsidRDefault="000C36D5">
      <w:pPr>
        <w:numPr>
          <w:ilvl w:val="0"/>
          <w:numId w:val="19"/>
        </w:numPr>
        <w:tabs>
          <w:tab w:val="clear" w:pos="0"/>
          <w:tab w:val="left" w:pos="98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сервис аутентификации: получение токенов доступа и обновления, обновление токена доступа, выход из системы;</w:t>
      </w:r>
    </w:p>
    <w:p w14:paraId="374D5800" w14:textId="77777777" w:rsidR="0068053D" w:rsidRDefault="000C36D5">
      <w:pPr>
        <w:numPr>
          <w:ilvl w:val="0"/>
          <w:numId w:val="19"/>
        </w:numPr>
        <w:tabs>
          <w:tab w:val="clear" w:pos="0"/>
          <w:tab w:val="left" w:pos="98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авторизация: вход в систему, используя роли различные права доступа для проверки работы системы авторизации, динамическое изменение границ доступа;</w:t>
      </w:r>
    </w:p>
    <w:p w14:paraId="2D35D74F" w14:textId="77777777" w:rsidR="0068053D" w:rsidRDefault="000C36D5">
      <w:pPr>
        <w:numPr>
          <w:ilvl w:val="0"/>
          <w:numId w:val="19"/>
        </w:numPr>
        <w:tabs>
          <w:tab w:val="clear" w:pos="0"/>
          <w:tab w:val="left" w:pos="98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валидация: ввод некорректных и корректных данных, просмотр логов в консоли разработчика в браузере и журнала сервера.</w:t>
      </w:r>
    </w:p>
    <w:p w14:paraId="0591CD57" w14:textId="77777777" w:rsidR="0068053D" w:rsidRDefault="000C36D5">
      <w:pPr>
        <w:ind w:firstLine="720"/>
        <w:rPr>
          <w:rFonts w:ascii="Times New Roman Regular" w:hAnsi="Times New Roman Regular" w:cs="Times New Roman Regular"/>
          <w:szCs w:val="28"/>
        </w:rPr>
      </w:pPr>
      <w:r>
        <w:rPr>
          <w:rFonts w:ascii="Times New Roman Regular" w:hAnsi="Times New Roman Regular" w:cs="Times New Roman Regular"/>
          <w:szCs w:val="28"/>
        </w:rPr>
        <w:t>4.5.2 Тестирование</w:t>
      </w:r>
    </w:p>
    <w:p w14:paraId="457F3BB3" w14:textId="77777777" w:rsidR="0068053D" w:rsidRDefault="000C36D5">
      <w:pPr>
        <w:ind w:firstLine="720"/>
        <w:rPr>
          <w:rFonts w:ascii="Times New Roman Regular" w:hAnsi="Times New Roman Regular" w:cs="Times New Roman Regular"/>
          <w:szCs w:val="28"/>
        </w:rPr>
      </w:pPr>
      <w:r>
        <w:rPr>
          <w:rFonts w:ascii="Times New Roman Regular" w:hAnsi="Times New Roman Regular" w:cs="Times New Roman Regular"/>
          <w:szCs w:val="28"/>
        </w:rPr>
        <w:t>Тест-кейсы и полученные результаты тестирования в Приложении В.</w:t>
      </w:r>
    </w:p>
    <w:p w14:paraId="3D222B9A" w14:textId="77777777" w:rsidR="0068053D" w:rsidRDefault="000C36D5">
      <w:pPr>
        <w:spacing w:before="0" w:line="360" w:lineRule="auto"/>
        <w:ind w:left="695"/>
        <w:jc w:val="both"/>
        <w:rPr>
          <w:rFonts w:ascii="Times New Roman Regular" w:hAnsi="Times New Roman Regular" w:cs="Times New Roman Regular"/>
          <w:szCs w:val="28"/>
        </w:rPr>
      </w:pPr>
      <w:r>
        <w:rPr>
          <w:rFonts w:ascii="Times New Roman Regular" w:hAnsi="Times New Roman Regular" w:cs="Times New Roman Regular"/>
          <w:szCs w:val="28"/>
        </w:rPr>
        <w:br/>
      </w:r>
    </w:p>
    <w:p w14:paraId="62EF8A29" w14:textId="77777777" w:rsidR="0068053D" w:rsidRDefault="000C36D5">
      <w:pPr>
        <w:keepNext/>
        <w:tabs>
          <w:tab w:val="left" w:pos="709"/>
          <w:tab w:val="left" w:pos="993"/>
        </w:tabs>
        <w:spacing w:before="0" w:after="480" w:line="360" w:lineRule="auto"/>
        <w:ind w:firstLine="709"/>
        <w:jc w:val="both"/>
        <w:outlineLvl w:val="1"/>
        <w:rPr>
          <w:rFonts w:ascii="Times New Roman Regular" w:hAnsi="Times New Roman Regular" w:cs="Times New Roman Regular"/>
          <w:szCs w:val="28"/>
        </w:rPr>
      </w:pPr>
      <w:bookmarkStart w:id="24" w:name="_Toc861019288"/>
      <w:r>
        <w:rPr>
          <w:rFonts w:ascii="Times New Roman Regular" w:hAnsi="Times New Roman Regular" w:cs="Times New Roman Regular"/>
          <w:szCs w:val="28"/>
        </w:rPr>
        <w:lastRenderedPageBreak/>
        <w:t>4.6 Состав и содержание документации</w:t>
      </w:r>
      <w:bookmarkEnd w:id="24"/>
    </w:p>
    <w:p w14:paraId="1A943138" w14:textId="77777777" w:rsidR="0068053D" w:rsidRDefault="000C36D5">
      <w:pPr>
        <w:tabs>
          <w:tab w:val="left" w:pos="709"/>
          <w:tab w:val="left" w:pos="993"/>
        </w:tabs>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4.6.1 Справочное руководство</w:t>
      </w:r>
    </w:p>
    <w:p w14:paraId="42310184" w14:textId="77777777" w:rsidR="0068053D" w:rsidRDefault="000C36D5">
      <w:pPr>
        <w:tabs>
          <w:tab w:val="left" w:pos="709"/>
          <w:tab w:val="left" w:pos="993"/>
        </w:tabs>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 xml:space="preserve">Назначение программы: </w:t>
      </w:r>
    </w:p>
    <w:p w14:paraId="6D140C6D" w14:textId="77777777" w:rsidR="0068053D" w:rsidRDefault="000C36D5">
      <w:pPr>
        <w:tabs>
          <w:tab w:val="left" w:pos="709"/>
          <w:tab w:val="left" w:pos="993"/>
        </w:tabs>
        <w:spacing w:before="0" w:line="360" w:lineRule="auto"/>
        <w:ind w:firstLine="709"/>
        <w:jc w:val="both"/>
        <w:rPr>
          <w:rFonts w:ascii="Times New Roman Regular" w:hAnsi="Times New Roman Regular" w:cs="Times New Roman Regular"/>
          <w:szCs w:val="28"/>
        </w:rPr>
      </w:pPr>
      <w:r>
        <w:rPr>
          <w:rFonts w:ascii="Times New Roman Regular" w:hAnsi="Times New Roman Regular" w:cs="Times New Roman Regular"/>
          <w:szCs w:val="28"/>
        </w:rPr>
        <w:t xml:space="preserve">Назначением приложения является использования информационной системы для автоматизации работы склада: документооборот, создание автоматических отчётов. </w:t>
      </w:r>
    </w:p>
    <w:p w14:paraId="352DABE2" w14:textId="77777777" w:rsidR="0068053D" w:rsidRDefault="000C36D5">
      <w:pPr>
        <w:tabs>
          <w:tab w:val="left" w:pos="709"/>
          <w:tab w:val="left" w:pos="993"/>
        </w:tabs>
        <w:spacing w:before="0" w:line="360" w:lineRule="auto"/>
        <w:ind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szCs w:val="28"/>
        </w:rPr>
        <w:t xml:space="preserve">Системные и технические требования. </w:t>
      </w:r>
      <w:r>
        <w:rPr>
          <w:rFonts w:ascii="Times New Roman Regular" w:hAnsi="Times New Roman Regular" w:cs="Times New Roman Regular"/>
          <w:color w:val="000000"/>
          <w:spacing w:val="-8"/>
          <w:szCs w:val="28"/>
        </w:rPr>
        <w:t>Для правильной работы приложения необходимо иметь соответст</w:t>
      </w:r>
      <w:r>
        <w:rPr>
          <w:rFonts w:ascii="Times New Roman Regular" w:hAnsi="Times New Roman Regular" w:cs="Times New Roman Regular"/>
          <w:color w:val="000000"/>
          <w:spacing w:val="-3"/>
          <w:szCs w:val="28"/>
        </w:rPr>
        <w:t>вующую конфиг</w:t>
      </w:r>
      <w:r>
        <w:rPr>
          <w:rFonts w:ascii="Times New Roman Regular" w:hAnsi="Times New Roman Regular" w:cs="Times New Roman Regular"/>
          <w:color w:val="000000"/>
          <w:spacing w:val="-4"/>
          <w:szCs w:val="28"/>
        </w:rPr>
        <w:t>урацию технических средств и установленное на компьютере определённое программное обеспечение. Системные и аппаратные включают:</w:t>
      </w:r>
    </w:p>
    <w:p w14:paraId="3427C15D" w14:textId="77777777" w:rsidR="0068053D" w:rsidRDefault="000C36D5">
      <w:pPr>
        <w:pStyle w:val="aff2"/>
        <w:numPr>
          <w:ilvl w:val="0"/>
          <w:numId w:val="20"/>
        </w:numPr>
        <w:tabs>
          <w:tab w:val="clear" w:pos="0"/>
        </w:tabs>
        <w:spacing w:beforeAutospacing="0" w:afterAutospacing="0" w:line="360" w:lineRule="auto"/>
        <w:jc w:val="both"/>
        <w:rPr>
          <w:rFonts w:ascii="Times New Roman Regular" w:hAnsi="Times New Roman Regular" w:cs="Times New Roman Regular"/>
          <w:color w:val="000000"/>
          <w:spacing w:val="-4"/>
          <w:sz w:val="28"/>
          <w:szCs w:val="28"/>
          <w:lang w:val="ru-RU"/>
        </w:rPr>
      </w:pPr>
      <w:r>
        <w:rPr>
          <w:rFonts w:ascii="Times New Roman Regular" w:eastAsia="Helvetica Neue" w:hAnsi="Times New Roman Regular" w:cs="Times New Roman Regular"/>
          <w:sz w:val="28"/>
          <w:szCs w:val="28"/>
          <w:lang w:val="ru-RU" w:bidi="ar"/>
        </w:rPr>
        <w:t xml:space="preserve">операционную систему семейства </w:t>
      </w:r>
      <w:r>
        <w:rPr>
          <w:rFonts w:ascii="Times New Roman Regular" w:eastAsia="Helvetica Neue" w:hAnsi="Times New Roman Regular" w:cs="Times New Roman Regular"/>
          <w:sz w:val="28"/>
          <w:szCs w:val="28"/>
          <w:lang w:bidi="ar"/>
        </w:rPr>
        <w:t>Unix</w:t>
      </w:r>
      <w:r>
        <w:rPr>
          <w:rFonts w:ascii="Times New Roman Regular" w:eastAsia="Helvetica Neue" w:hAnsi="Times New Roman Regular" w:cs="Times New Roman Regular"/>
          <w:sz w:val="28"/>
          <w:szCs w:val="28"/>
          <w:lang w:val="ru-RU" w:bidi="ar"/>
        </w:rPr>
        <w:t xml:space="preserve"> (</w:t>
      </w:r>
      <w:r>
        <w:rPr>
          <w:rFonts w:ascii="Times New Roman Regular" w:eastAsia="Helvetica Neue" w:hAnsi="Times New Roman Regular" w:cs="Times New Roman Regular"/>
          <w:sz w:val="28"/>
          <w:szCs w:val="28"/>
          <w:lang w:bidi="ar"/>
        </w:rPr>
        <w:t>Linux</w:t>
      </w:r>
      <w:r>
        <w:rPr>
          <w:rFonts w:ascii="Times New Roman Regular" w:eastAsia="Helvetica Neue" w:hAnsi="Times New Roman Regular" w:cs="Times New Roman Regular"/>
          <w:sz w:val="28"/>
          <w:szCs w:val="28"/>
          <w:lang w:val="ru-RU" w:bidi="ar"/>
        </w:rPr>
        <w:t xml:space="preserve">, </w:t>
      </w:r>
      <w:r>
        <w:rPr>
          <w:rFonts w:ascii="Times New Roman Regular" w:eastAsia="Helvetica Neue" w:hAnsi="Times New Roman Regular" w:cs="Times New Roman Regular"/>
          <w:sz w:val="28"/>
          <w:szCs w:val="28"/>
          <w:lang w:bidi="ar"/>
        </w:rPr>
        <w:t>macOS</w:t>
      </w:r>
      <w:r>
        <w:rPr>
          <w:rFonts w:ascii="Times New Roman Regular" w:eastAsia="Helvetica Neue" w:hAnsi="Times New Roman Regular" w:cs="Times New Roman Regular"/>
          <w:sz w:val="28"/>
          <w:szCs w:val="28"/>
          <w:lang w:val="ru-RU" w:bidi="ar"/>
        </w:rPr>
        <w:t xml:space="preserve">) или операционную систему </w:t>
      </w:r>
      <w:r>
        <w:rPr>
          <w:rFonts w:ascii="Times New Roman Regular" w:eastAsia="Helvetica Neue" w:hAnsi="Times New Roman Regular" w:cs="Times New Roman Regular"/>
          <w:sz w:val="28"/>
          <w:szCs w:val="28"/>
          <w:lang w:bidi="ar"/>
        </w:rPr>
        <w:t>Windows</w:t>
      </w:r>
      <w:r>
        <w:rPr>
          <w:rFonts w:ascii="Times New Roman Regular" w:eastAsia="Helvetica Neue" w:hAnsi="Times New Roman Regular" w:cs="Times New Roman Regular"/>
          <w:sz w:val="28"/>
          <w:szCs w:val="28"/>
          <w:lang w:val="ru-RU" w:bidi="ar"/>
        </w:rPr>
        <w:t xml:space="preserve"> 10 и выше с установленной подсистемой </w:t>
      </w:r>
      <w:r>
        <w:rPr>
          <w:rFonts w:ascii="Times New Roman Regular" w:eastAsia="Helvetica Neue" w:hAnsi="Times New Roman Regular" w:cs="Times New Roman Regular"/>
          <w:sz w:val="28"/>
          <w:szCs w:val="28"/>
          <w:lang w:bidi="ar"/>
        </w:rPr>
        <w:t>Windows</w:t>
      </w:r>
      <w:r>
        <w:rPr>
          <w:rFonts w:ascii="Times New Roman Regular" w:eastAsia="Helvetica Neue" w:hAnsi="Times New Roman Regular" w:cs="Times New Roman Regular"/>
          <w:sz w:val="28"/>
          <w:szCs w:val="28"/>
          <w:lang w:val="ru-RU" w:bidi="ar"/>
        </w:rPr>
        <w:t xml:space="preserve"> </w:t>
      </w:r>
      <w:r>
        <w:rPr>
          <w:rFonts w:ascii="Times New Roman Regular" w:eastAsia="Helvetica Neue" w:hAnsi="Times New Roman Regular" w:cs="Times New Roman Regular"/>
          <w:sz w:val="28"/>
          <w:szCs w:val="28"/>
          <w:lang w:bidi="ar"/>
        </w:rPr>
        <w:t>Subsystem</w:t>
      </w:r>
      <w:r>
        <w:rPr>
          <w:rFonts w:ascii="Times New Roman Regular" w:eastAsia="Helvetica Neue" w:hAnsi="Times New Roman Regular" w:cs="Times New Roman Regular"/>
          <w:sz w:val="28"/>
          <w:szCs w:val="28"/>
          <w:lang w:val="ru-RU" w:bidi="ar"/>
        </w:rPr>
        <w:t xml:space="preserve"> </w:t>
      </w:r>
      <w:r>
        <w:rPr>
          <w:rFonts w:ascii="Times New Roman Regular" w:eastAsia="Helvetica Neue" w:hAnsi="Times New Roman Regular" w:cs="Times New Roman Regular"/>
          <w:sz w:val="28"/>
          <w:szCs w:val="28"/>
          <w:lang w:bidi="ar"/>
        </w:rPr>
        <w:t>for</w:t>
      </w:r>
      <w:r>
        <w:rPr>
          <w:rFonts w:ascii="Times New Roman Regular" w:eastAsia="Helvetica Neue" w:hAnsi="Times New Roman Regular" w:cs="Times New Roman Regular"/>
          <w:sz w:val="28"/>
          <w:szCs w:val="28"/>
          <w:lang w:val="ru-RU" w:bidi="ar"/>
        </w:rPr>
        <w:t xml:space="preserve"> </w:t>
      </w:r>
      <w:r>
        <w:rPr>
          <w:rFonts w:ascii="Times New Roman Regular" w:eastAsia="Helvetica Neue" w:hAnsi="Times New Roman Regular" w:cs="Times New Roman Regular"/>
          <w:sz w:val="28"/>
          <w:szCs w:val="28"/>
          <w:lang w:bidi="ar"/>
        </w:rPr>
        <w:t>Linux</w:t>
      </w:r>
      <w:r>
        <w:rPr>
          <w:rFonts w:ascii="Times New Roman Regular" w:eastAsia="Helvetica Neue" w:hAnsi="Times New Roman Regular" w:cs="Times New Roman Regular"/>
          <w:sz w:val="28"/>
          <w:szCs w:val="28"/>
          <w:lang w:val="ru-RU" w:bidi="ar"/>
        </w:rPr>
        <w:t xml:space="preserve"> (</w:t>
      </w:r>
      <w:r>
        <w:rPr>
          <w:rFonts w:ascii="Times New Roman Regular" w:eastAsia="Helvetica Neue" w:hAnsi="Times New Roman Regular" w:cs="Times New Roman Regular"/>
          <w:sz w:val="28"/>
          <w:szCs w:val="28"/>
          <w:lang w:bidi="ar"/>
        </w:rPr>
        <w:t>WSL</w:t>
      </w:r>
      <w:r>
        <w:rPr>
          <w:rFonts w:ascii="Times New Roman Regular" w:eastAsia="Helvetica Neue" w:hAnsi="Times New Roman Regular" w:cs="Times New Roman Regular"/>
          <w:sz w:val="28"/>
          <w:szCs w:val="28"/>
          <w:lang w:val="ru-RU" w:bidi="ar"/>
        </w:rPr>
        <w:t xml:space="preserve"> 2)</w:t>
      </w:r>
    </w:p>
    <w:p w14:paraId="7431D277"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монитор </w:t>
      </w:r>
      <w:r>
        <w:rPr>
          <w:rFonts w:ascii="Times New Roman Regular" w:hAnsi="Times New Roman Regular" w:cs="Times New Roman Regular"/>
          <w:color w:val="000000"/>
          <w:spacing w:val="-4"/>
          <w:szCs w:val="28"/>
          <w:lang w:val="en-US"/>
        </w:rPr>
        <w:t>Full HD 1920x1080;</w:t>
      </w:r>
    </w:p>
    <w:p w14:paraId="36641C96"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объём оперативной памяти 8 ГБ и более;</w:t>
      </w:r>
    </w:p>
    <w:p w14:paraId="39A97BFC"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файлы данных программы ИС для склада занимают дисковое пространство в зависимости от необходимости в ресурсах локальной задачи. Учебный вариант данных содержит около 4</w:t>
      </w:r>
      <w:r>
        <w:rPr>
          <w:rFonts w:ascii="Times New Roman Regular" w:hAnsi="Times New Roman Regular" w:cs="Times New Roman Regular"/>
          <w:color w:val="000000"/>
          <w:spacing w:val="-4"/>
          <w:szCs w:val="28"/>
          <w:lang w:val="en-US"/>
        </w:rPr>
        <w:t>,9</w:t>
      </w:r>
      <w:r>
        <w:rPr>
          <w:rFonts w:ascii="Times New Roman Regular" w:hAnsi="Times New Roman Regular" w:cs="Times New Roman Regular"/>
          <w:color w:val="000000"/>
          <w:spacing w:val="-4"/>
          <w:szCs w:val="28"/>
        </w:rPr>
        <w:t xml:space="preserve"> МБ</w:t>
      </w:r>
      <w:r>
        <w:rPr>
          <w:rFonts w:ascii="Times New Roman Regular" w:hAnsi="Times New Roman Regular" w:cs="Times New Roman Regular"/>
          <w:color w:val="000000"/>
          <w:spacing w:val="-4"/>
          <w:szCs w:val="28"/>
          <w:lang w:val="en-US"/>
        </w:rPr>
        <w:t>;</w:t>
      </w:r>
    </w:p>
    <w:p w14:paraId="3606560D"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манипулятор «мышь» или другие устройства;</w:t>
      </w:r>
    </w:p>
    <w:p w14:paraId="2C2012F5"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szCs w:val="28"/>
        </w:rPr>
      </w:pPr>
      <w:r>
        <w:rPr>
          <w:rFonts w:ascii="Times New Roman Regular" w:hAnsi="Times New Roman Regular" w:cs="Times New Roman Regular"/>
          <w:color w:val="000000"/>
          <w:spacing w:val="-4"/>
          <w:szCs w:val="28"/>
        </w:rPr>
        <w:t>ресурсы операционной системы</w:t>
      </w:r>
      <w:r>
        <w:rPr>
          <w:rFonts w:ascii="Times New Roman Regular" w:hAnsi="Times New Roman Regular" w:cs="Times New Roman Regular"/>
          <w:color w:val="000000"/>
          <w:spacing w:val="-4"/>
          <w:szCs w:val="28"/>
          <w:lang w:val="en-US"/>
        </w:rPr>
        <w:t>;</w:t>
      </w:r>
    </w:p>
    <w:p w14:paraId="6583F97F"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szCs w:val="28"/>
        </w:rPr>
      </w:pPr>
      <w:r>
        <w:rPr>
          <w:rFonts w:ascii="Times New Roman Regular" w:hAnsi="Times New Roman Regular" w:cs="Times New Roman Regular"/>
          <w:color w:val="000000"/>
          <w:spacing w:val="-4"/>
          <w:szCs w:val="28"/>
        </w:rPr>
        <w:t xml:space="preserve">установленный </w:t>
      </w:r>
      <w:r>
        <w:rPr>
          <w:rFonts w:ascii="Times New Roman Regular" w:hAnsi="Times New Roman Regular" w:cs="Times New Roman Regular"/>
          <w:color w:val="000000"/>
          <w:spacing w:val="-4"/>
          <w:szCs w:val="28"/>
          <w:lang w:val="en-US"/>
        </w:rPr>
        <w:t>Docker.</w:t>
      </w:r>
    </w:p>
    <w:p w14:paraId="13077BB2" w14:textId="77777777" w:rsidR="0068053D" w:rsidRDefault="000C36D5">
      <w:pPr>
        <w:tabs>
          <w:tab w:val="left" w:pos="993"/>
        </w:tabs>
        <w:spacing w:before="0" w:line="360" w:lineRule="auto"/>
        <w:ind w:firstLine="700"/>
        <w:jc w:val="both"/>
        <w:rPr>
          <w:rFonts w:ascii="Times New Roman Regular" w:hAnsi="Times New Roman Regular" w:cs="Times New Roman Regular"/>
          <w:color w:val="000000"/>
          <w:spacing w:val="-4"/>
          <w:szCs w:val="28"/>
          <w:lang w:val="en-US"/>
        </w:rPr>
      </w:pPr>
      <w:r>
        <w:rPr>
          <w:rFonts w:ascii="Times New Roman Regular" w:hAnsi="Times New Roman Regular" w:cs="Times New Roman Regular"/>
          <w:szCs w:val="28"/>
        </w:rPr>
        <w:t>Условия выполнения</w:t>
      </w:r>
      <w:r>
        <w:rPr>
          <w:rFonts w:ascii="Times New Roman Regular" w:hAnsi="Times New Roman Regular" w:cs="Times New Roman Regular"/>
          <w:szCs w:val="28"/>
          <w:lang w:val="en-US"/>
        </w:rPr>
        <w:t>:</w:t>
      </w:r>
    </w:p>
    <w:p w14:paraId="21210720" w14:textId="05C5BCBC" w:rsidR="0068053D" w:rsidRDefault="000C36D5">
      <w:pPr>
        <w:numPr>
          <w:ilvl w:val="0"/>
          <w:numId w:val="21"/>
        </w:numPr>
        <w:tabs>
          <w:tab w:val="clear" w:pos="0"/>
          <w:tab w:val="left" w:pos="993"/>
        </w:tabs>
        <w:spacing w:before="0" w:line="360" w:lineRule="auto"/>
        <w:ind w:firstLine="700"/>
        <w:jc w:val="both"/>
        <w:rPr>
          <w:rFonts w:ascii="Times New Roman Regular" w:hAnsi="Times New Roman Regular" w:cs="Times New Roman Regular"/>
          <w:color w:val="000000"/>
          <w:spacing w:val="-4"/>
          <w:szCs w:val="28"/>
          <w:lang w:val="en-US"/>
        </w:rPr>
      </w:pPr>
      <w:r>
        <w:rPr>
          <w:rFonts w:ascii="Times New Roman Regular" w:hAnsi="Times New Roman Regular" w:cs="Times New Roman Regular"/>
          <w:szCs w:val="28"/>
        </w:rPr>
        <w:t>запуск</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программы</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осуществляется</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путём</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запуска</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скрипта</w:t>
      </w:r>
      <w:r>
        <w:rPr>
          <w:rFonts w:ascii="Times New Roman Regular" w:hAnsi="Times New Roman Regular" w:cs="Times New Roman Regular"/>
          <w:color w:val="000000"/>
          <w:spacing w:val="-4"/>
          <w:szCs w:val="28"/>
          <w:lang w:val="en-US"/>
        </w:rPr>
        <w:t xml:space="preserve"> start.sh, </w:t>
      </w:r>
      <w:r>
        <w:rPr>
          <w:rFonts w:ascii="Times New Roman Regular" w:hAnsi="Times New Roman Regular" w:cs="Times New Roman Regular"/>
          <w:color w:val="000000"/>
          <w:spacing w:val="-4"/>
          <w:szCs w:val="28"/>
        </w:rPr>
        <w:t>запускается</w:t>
      </w:r>
      <w:r>
        <w:rPr>
          <w:rFonts w:ascii="Times New Roman Regular" w:hAnsi="Times New Roman Regular" w:cs="Times New Roman Regular"/>
          <w:color w:val="000000"/>
          <w:spacing w:val="-4"/>
          <w:szCs w:val="28"/>
          <w:lang w:val="en-US"/>
        </w:rPr>
        <w:t xml:space="preserve"> docker-compose, </w:t>
      </w:r>
      <w:r>
        <w:rPr>
          <w:rFonts w:ascii="Times New Roman Regular" w:hAnsi="Times New Roman Regular" w:cs="Times New Roman Regular"/>
          <w:color w:val="000000"/>
          <w:spacing w:val="-4"/>
          <w:szCs w:val="28"/>
        </w:rPr>
        <w:t>по</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адресу</w:t>
      </w:r>
      <w:r>
        <w:rPr>
          <w:rFonts w:ascii="Times New Roman Regular" w:hAnsi="Times New Roman Regular" w:cs="Times New Roman Regular"/>
          <w:color w:val="000000"/>
          <w:spacing w:val="-4"/>
          <w:szCs w:val="28"/>
          <w:lang w:val="en-US"/>
        </w:rPr>
        <w:t xml:space="preserve"> localhost:8080/ </w:t>
      </w:r>
      <w:r>
        <w:rPr>
          <w:rFonts w:ascii="Times New Roman Regular" w:hAnsi="Times New Roman Regular" w:cs="Times New Roman Regular"/>
          <w:color w:val="000000"/>
          <w:spacing w:val="-4"/>
          <w:szCs w:val="28"/>
        </w:rPr>
        <w:t>доступен</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интерфейс</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приложения</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по</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адресу</w:t>
      </w:r>
      <w:r>
        <w:rPr>
          <w:rFonts w:ascii="Times New Roman Regular" w:hAnsi="Times New Roman Regular" w:cs="Times New Roman Regular"/>
          <w:color w:val="000000"/>
          <w:spacing w:val="-4"/>
          <w:szCs w:val="28"/>
          <w:lang w:val="en-US"/>
        </w:rPr>
        <w:t xml:space="preserve"> localhost:5050/ </w:t>
      </w:r>
      <w:r>
        <w:rPr>
          <w:rFonts w:ascii="Times New Roman Regular" w:hAnsi="Times New Roman Regular" w:cs="Times New Roman Regular"/>
          <w:color w:val="000000"/>
          <w:spacing w:val="-4"/>
          <w:szCs w:val="28"/>
        </w:rPr>
        <w:t>доступна</w:t>
      </w:r>
      <w:r>
        <w:rPr>
          <w:rFonts w:ascii="Times New Roman Regular" w:hAnsi="Times New Roman Regular" w:cs="Times New Roman Regular"/>
          <w:color w:val="000000"/>
          <w:spacing w:val="-4"/>
          <w:szCs w:val="28"/>
          <w:lang w:val="en-US"/>
        </w:rPr>
        <w:t xml:space="preserve"> web-</w:t>
      </w:r>
      <w:r>
        <w:rPr>
          <w:rFonts w:ascii="Times New Roman Regular" w:hAnsi="Times New Roman Regular" w:cs="Times New Roman Regular"/>
          <w:color w:val="000000"/>
          <w:spacing w:val="-4"/>
          <w:szCs w:val="28"/>
        </w:rPr>
        <w:t>версия</w:t>
      </w:r>
      <w:r>
        <w:rPr>
          <w:rFonts w:ascii="Times New Roman Regular" w:hAnsi="Times New Roman Regular" w:cs="Times New Roman Regular"/>
          <w:color w:val="000000"/>
          <w:spacing w:val="-4"/>
          <w:szCs w:val="28"/>
          <w:lang w:val="en-US"/>
        </w:rPr>
        <w:t xml:space="preserve"> pgAdmin4 </w:t>
      </w:r>
      <w:r>
        <w:rPr>
          <w:rFonts w:ascii="Times New Roman Regular" w:hAnsi="Times New Roman Regular" w:cs="Times New Roman Regular"/>
          <w:color w:val="000000"/>
          <w:spacing w:val="-4"/>
          <w:szCs w:val="28"/>
        </w:rPr>
        <w:t>для</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администрирования</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базы</w:t>
      </w:r>
      <w:r>
        <w:rPr>
          <w:rFonts w:ascii="Times New Roman Regular" w:hAnsi="Times New Roman Regular" w:cs="Times New Roman Regular"/>
          <w:color w:val="000000"/>
          <w:spacing w:val="-4"/>
          <w:szCs w:val="28"/>
          <w:lang w:val="en-US"/>
        </w:rPr>
        <w:t xml:space="preserve"> </w:t>
      </w:r>
      <w:r>
        <w:rPr>
          <w:rFonts w:ascii="Times New Roman Regular" w:hAnsi="Times New Roman Regular" w:cs="Times New Roman Regular"/>
          <w:color w:val="000000"/>
          <w:spacing w:val="-4"/>
          <w:szCs w:val="28"/>
        </w:rPr>
        <w:t>данны</w:t>
      </w:r>
      <w:r w:rsidR="00D33FF7">
        <w:rPr>
          <w:rFonts w:ascii="Times New Roman Regular" w:hAnsi="Times New Roman Regular" w:cs="Times New Roman Regular"/>
          <w:color w:val="000000"/>
          <w:spacing w:val="-4"/>
          <w:szCs w:val="28"/>
        </w:rPr>
        <w:t>х</w:t>
      </w:r>
      <w:r>
        <w:rPr>
          <w:rFonts w:ascii="Times New Roman Regular" w:hAnsi="Times New Roman Regular" w:cs="Times New Roman Regular"/>
          <w:color w:val="000000"/>
          <w:spacing w:val="-4"/>
          <w:szCs w:val="28"/>
          <w:lang w:val="en-US"/>
        </w:rPr>
        <w:t>;</w:t>
      </w:r>
    </w:p>
    <w:p w14:paraId="0B1B1797" w14:textId="77777777" w:rsidR="0068053D" w:rsidRDefault="000C36D5">
      <w:pPr>
        <w:numPr>
          <w:ilvl w:val="0"/>
          <w:numId w:val="21"/>
        </w:numPr>
        <w:tabs>
          <w:tab w:val="clear" w:pos="0"/>
          <w:tab w:val="left" w:pos="993"/>
        </w:tabs>
        <w:spacing w:before="0" w:line="360" w:lineRule="auto"/>
        <w:ind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3"/>
          <w:szCs w:val="28"/>
        </w:rPr>
        <w:t xml:space="preserve">для завершения работы предусмотрен скрипт для остановки функционирования информационной системы, запуск скрипта </w:t>
      </w:r>
      <w:r>
        <w:rPr>
          <w:rFonts w:ascii="Times New Roman Regular" w:hAnsi="Times New Roman Regular" w:cs="Times New Roman Regular"/>
          <w:color w:val="000000"/>
          <w:spacing w:val="-3"/>
          <w:szCs w:val="28"/>
          <w:lang w:val="en-US"/>
        </w:rPr>
        <w:t>stop</w:t>
      </w:r>
      <w:r>
        <w:rPr>
          <w:rFonts w:ascii="Times New Roman Regular" w:hAnsi="Times New Roman Regular" w:cs="Times New Roman Regular"/>
          <w:color w:val="000000"/>
          <w:spacing w:val="-3"/>
          <w:szCs w:val="28"/>
        </w:rPr>
        <w:t>.</w:t>
      </w:r>
      <w:proofErr w:type="spellStart"/>
      <w:r>
        <w:rPr>
          <w:rFonts w:ascii="Times New Roman Regular" w:hAnsi="Times New Roman Regular" w:cs="Times New Roman Regular"/>
          <w:color w:val="000000"/>
          <w:spacing w:val="-3"/>
          <w:szCs w:val="28"/>
          <w:lang w:val="en-US"/>
        </w:rPr>
        <w:t>sh</w:t>
      </w:r>
      <w:proofErr w:type="spellEnd"/>
      <w:r>
        <w:rPr>
          <w:rFonts w:ascii="Times New Roman Regular" w:hAnsi="Times New Roman Regular" w:cs="Times New Roman Regular"/>
          <w:color w:val="000000"/>
          <w:spacing w:val="-3"/>
          <w:szCs w:val="28"/>
        </w:rPr>
        <w:t xml:space="preserve"> автоматически останавливает сервер БД, интерфейс и </w:t>
      </w:r>
      <w:r>
        <w:rPr>
          <w:rFonts w:ascii="Times New Roman Regular" w:hAnsi="Times New Roman Regular" w:cs="Times New Roman Regular"/>
          <w:color w:val="000000"/>
          <w:spacing w:val="-3"/>
          <w:szCs w:val="28"/>
          <w:lang w:val="en-US"/>
        </w:rPr>
        <w:t>API</w:t>
      </w:r>
      <w:r>
        <w:rPr>
          <w:rFonts w:ascii="Times New Roman Regular" w:hAnsi="Times New Roman Regular" w:cs="Times New Roman Regular"/>
          <w:color w:val="000000"/>
          <w:spacing w:val="-3"/>
          <w:szCs w:val="28"/>
        </w:rPr>
        <w:t>-сервер;</w:t>
      </w:r>
    </w:p>
    <w:p w14:paraId="2964C1D7"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3"/>
          <w:szCs w:val="28"/>
        </w:rPr>
      </w:pPr>
      <w:r>
        <w:rPr>
          <w:rFonts w:ascii="Times New Roman Regular" w:hAnsi="Times New Roman Regular" w:cs="Times New Roman Regular"/>
          <w:color w:val="000000"/>
          <w:spacing w:val="-3"/>
          <w:szCs w:val="28"/>
        </w:rPr>
        <w:lastRenderedPageBreak/>
        <w:t>для перехода с домашней страницы на любые другие предусмотрено всплывающее слева иерархическое меню, переход на страницу осуществляется нажатием на название соответствующего раздела;</w:t>
      </w:r>
    </w:p>
    <w:p w14:paraId="196D219C" w14:textId="77777777" w:rsidR="0068053D" w:rsidRDefault="000C36D5">
      <w:pPr>
        <w:widowControl w:val="0"/>
        <w:numPr>
          <w:ilvl w:val="0"/>
          <w:numId w:val="21"/>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szCs w:val="28"/>
        </w:rPr>
      </w:pPr>
      <w:r>
        <w:rPr>
          <w:rFonts w:ascii="Times New Roman Regular" w:hAnsi="Times New Roman Regular" w:cs="Times New Roman Regular"/>
          <w:color w:val="000000"/>
          <w:spacing w:val="-2"/>
          <w:szCs w:val="28"/>
        </w:rPr>
        <w:t>для вывода результата на экран используется режим таблицы, для сохранения полученных отчётов необходимо нажать кнопку “Сохранить” и во всплывшем меню печати выбрать пункт “Сохранить” или “Печать”.</w:t>
      </w:r>
    </w:p>
    <w:p w14:paraId="0AAF229C" w14:textId="77777777" w:rsidR="0068053D" w:rsidRDefault="000C36D5">
      <w:pPr>
        <w:widowControl w:val="0"/>
        <w:shd w:val="clear" w:color="auto" w:fill="FFFFFF"/>
        <w:tabs>
          <w:tab w:val="left"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2"/>
          <w:szCs w:val="28"/>
        </w:rPr>
        <w:t>В ходе работы с информационной системой вероятны ситуации появления на экране некоторых сообщений, отображающих состояние системы, например при ошибке</w:t>
      </w:r>
      <w:r>
        <w:rPr>
          <w:rFonts w:ascii="Times New Roman Regular" w:hAnsi="Times New Roman Regular" w:cs="Times New Roman Regular"/>
          <w:color w:val="000000"/>
          <w:spacing w:val="-4"/>
          <w:szCs w:val="28"/>
        </w:rPr>
        <w:t>. Возможные сообщения:</w:t>
      </w:r>
    </w:p>
    <w:p w14:paraId="7BCF7257" w14:textId="77777777" w:rsidR="0068053D" w:rsidRDefault="000C36D5">
      <w:pPr>
        <w:widowControl w:val="0"/>
        <w:numPr>
          <w:ilvl w:val="0"/>
          <w:numId w:val="22"/>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user</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with</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such</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username</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not</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found</w:t>
      </w:r>
      <w:r>
        <w:rPr>
          <w:rFonts w:ascii="Times New Roman Regular" w:hAnsi="Times New Roman Regular" w:cs="Times New Roman Regular"/>
          <w:color w:val="000000"/>
          <w:spacing w:val="-4"/>
          <w:szCs w:val="28"/>
        </w:rPr>
        <w:t xml:space="preserve">” </w:t>
      </w:r>
      <w:r>
        <w:rPr>
          <w:rFonts w:eastAsia="SimSun"/>
          <w:kern w:val="2"/>
          <w:szCs w:val="28"/>
          <w:lang w:eastAsia="zh-CN" w:bidi="ar"/>
        </w:rPr>
        <w:t>– уведомление при авторизации, обозначает, что введённый логин или пароль некорректен, повторить попытку ввода корректных данных;</w:t>
      </w:r>
    </w:p>
    <w:p w14:paraId="6062723C" w14:textId="77777777" w:rsidR="0068053D" w:rsidRDefault="000C36D5">
      <w:pPr>
        <w:widowControl w:val="0"/>
        <w:numPr>
          <w:ilvl w:val="0"/>
          <w:numId w:val="22"/>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permission</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denies</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for</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table</w:t>
      </w:r>
      <w:r>
        <w:rPr>
          <w:rFonts w:ascii="Times New Roman Regular" w:hAnsi="Times New Roman Regular" w:cs="Times New Roman Regular"/>
          <w:color w:val="000000"/>
          <w:spacing w:val="-4"/>
          <w:szCs w:val="28"/>
        </w:rPr>
        <w:t xml:space="preserve">” </w:t>
      </w:r>
      <w:r>
        <w:rPr>
          <w:rFonts w:eastAsia="SimSun"/>
          <w:kern w:val="2"/>
          <w:szCs w:val="28"/>
          <w:lang w:eastAsia="zh-CN" w:bidi="ar"/>
        </w:rPr>
        <w:t>– уведомление при выборке данных, обозначает, что доступ текущей роли к данной таблице запрещён;</w:t>
      </w:r>
    </w:p>
    <w:p w14:paraId="3BC54096" w14:textId="4037F883" w:rsidR="0068053D" w:rsidRDefault="000C36D5">
      <w:pPr>
        <w:widowControl w:val="0"/>
        <w:numPr>
          <w:ilvl w:val="0"/>
          <w:numId w:val="22"/>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create</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error</w:t>
      </w:r>
      <w:r>
        <w:rPr>
          <w:rFonts w:ascii="Times New Roman Regular" w:hAnsi="Times New Roman Regular" w:cs="Times New Roman Regular"/>
          <w:color w:val="000000"/>
          <w:spacing w:val="-4"/>
          <w:szCs w:val="28"/>
        </w:rPr>
        <w:t xml:space="preserve">” </w:t>
      </w:r>
      <w:r>
        <w:rPr>
          <w:rFonts w:eastAsia="SimSun"/>
          <w:kern w:val="2"/>
          <w:szCs w:val="28"/>
          <w:lang w:eastAsia="zh-CN" w:bidi="ar"/>
        </w:rPr>
        <w:t>– уведомление пр</w:t>
      </w:r>
      <w:r>
        <w:rPr>
          <w:rFonts w:eastAsia="SimSun"/>
          <w:kern w:val="2"/>
          <w:szCs w:val="28"/>
          <w:lang w:eastAsia="zh-CN" w:bidi="ar"/>
        </w:rPr>
        <w:t>и</w:t>
      </w:r>
      <w:r w:rsidR="006939B0">
        <w:rPr>
          <w:rFonts w:eastAsia="SimSun"/>
          <w:kern w:val="2"/>
          <w:szCs w:val="28"/>
          <w:lang w:eastAsia="zh-CN" w:bidi="ar"/>
        </w:rPr>
        <w:t xml:space="preserve"> </w:t>
      </w:r>
      <w:r>
        <w:rPr>
          <w:rFonts w:eastAsia="SimSun"/>
          <w:kern w:val="2"/>
          <w:szCs w:val="28"/>
          <w:lang w:eastAsia="zh-CN" w:bidi="ar"/>
        </w:rPr>
        <w:t>добавлени</w:t>
      </w:r>
      <w:r w:rsidR="007B5D6F">
        <w:rPr>
          <w:rFonts w:eastAsia="SimSun"/>
          <w:kern w:val="2"/>
          <w:szCs w:val="28"/>
          <w:lang w:eastAsia="zh-CN" w:bidi="ar"/>
        </w:rPr>
        <w:t>и</w:t>
      </w:r>
      <w:r>
        <w:rPr>
          <w:rFonts w:eastAsia="SimSun"/>
          <w:kern w:val="2"/>
          <w:szCs w:val="28"/>
          <w:lang w:eastAsia="zh-CN" w:bidi="ar"/>
        </w:rPr>
        <w:t xml:space="preserve"> записи, обозначает, что при попытке создания записи в БД произошла ошибка, повторить ввод корректных данных для создания;</w:t>
      </w:r>
    </w:p>
    <w:p w14:paraId="194B9DB3" w14:textId="77777777" w:rsidR="0068053D" w:rsidRDefault="000C36D5">
      <w:pPr>
        <w:widowControl w:val="0"/>
        <w:numPr>
          <w:ilvl w:val="0"/>
          <w:numId w:val="22"/>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select</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error</w:t>
      </w:r>
      <w:r>
        <w:rPr>
          <w:rFonts w:ascii="Times New Roman Regular" w:hAnsi="Times New Roman Regular" w:cs="Times New Roman Regular"/>
          <w:color w:val="000000"/>
          <w:spacing w:val="-4"/>
          <w:szCs w:val="28"/>
        </w:rPr>
        <w:t xml:space="preserve">” </w:t>
      </w:r>
      <w:r>
        <w:rPr>
          <w:rFonts w:eastAsia="SimSun"/>
          <w:kern w:val="2"/>
          <w:szCs w:val="28"/>
          <w:lang w:eastAsia="zh-CN" w:bidi="ar"/>
        </w:rPr>
        <w:t>– уведомление при выборке данных, обозначает, что при попытке выборки данных из БД произошла ошибка, повторить ввод корректных параметров для запроса;</w:t>
      </w:r>
    </w:p>
    <w:p w14:paraId="04EDA264" w14:textId="66E4B3F8" w:rsidR="0068053D" w:rsidRDefault="000C36D5">
      <w:pPr>
        <w:widowControl w:val="0"/>
        <w:numPr>
          <w:ilvl w:val="0"/>
          <w:numId w:val="22"/>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update</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error</w:t>
      </w:r>
      <w:r>
        <w:rPr>
          <w:rFonts w:ascii="Times New Roman Regular" w:hAnsi="Times New Roman Regular" w:cs="Times New Roman Regular"/>
          <w:color w:val="000000"/>
          <w:spacing w:val="-4"/>
          <w:szCs w:val="28"/>
        </w:rPr>
        <w:t xml:space="preserve">” </w:t>
      </w:r>
      <w:r>
        <w:rPr>
          <w:rFonts w:eastAsia="SimSun"/>
          <w:kern w:val="2"/>
          <w:szCs w:val="28"/>
          <w:lang w:eastAsia="zh-CN" w:bidi="ar"/>
        </w:rPr>
        <w:t>– уведомление при</w:t>
      </w:r>
      <w:r w:rsidR="007B5D6F">
        <w:rPr>
          <w:rFonts w:eastAsia="SimSun"/>
          <w:kern w:val="2"/>
          <w:szCs w:val="28"/>
          <w:lang w:eastAsia="zh-CN" w:bidi="ar"/>
        </w:rPr>
        <w:t xml:space="preserve"> </w:t>
      </w:r>
      <w:r>
        <w:rPr>
          <w:rFonts w:eastAsia="SimSun"/>
          <w:kern w:val="2"/>
          <w:szCs w:val="28"/>
          <w:lang w:eastAsia="zh-CN" w:bidi="ar"/>
        </w:rPr>
        <w:t>обновлени</w:t>
      </w:r>
      <w:r w:rsidR="007B5D6F">
        <w:rPr>
          <w:rFonts w:eastAsia="SimSun"/>
          <w:kern w:val="2"/>
          <w:szCs w:val="28"/>
          <w:lang w:eastAsia="zh-CN" w:bidi="ar"/>
        </w:rPr>
        <w:t>и</w:t>
      </w:r>
      <w:r>
        <w:rPr>
          <w:rFonts w:eastAsia="SimSun"/>
          <w:kern w:val="2"/>
          <w:szCs w:val="28"/>
          <w:lang w:eastAsia="zh-CN" w:bidi="ar"/>
        </w:rPr>
        <w:t xml:space="preserve"> записи, обозначает, что при попытке обновления данных в БД произошла ошибка, повторить ввод корректных данных для обновления;</w:t>
      </w:r>
    </w:p>
    <w:p w14:paraId="2B7B78F2" w14:textId="77777777" w:rsidR="0068053D" w:rsidRDefault="000C36D5">
      <w:pPr>
        <w:widowControl w:val="0"/>
        <w:numPr>
          <w:ilvl w:val="0"/>
          <w:numId w:val="22"/>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delete</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error</w:t>
      </w:r>
      <w:r>
        <w:rPr>
          <w:rFonts w:ascii="Times New Roman Regular" w:hAnsi="Times New Roman Regular" w:cs="Times New Roman Regular"/>
          <w:color w:val="000000"/>
          <w:spacing w:val="-4"/>
          <w:szCs w:val="28"/>
        </w:rPr>
        <w:t xml:space="preserve">” </w:t>
      </w:r>
      <w:r>
        <w:rPr>
          <w:rFonts w:eastAsia="SimSun"/>
          <w:kern w:val="2"/>
          <w:szCs w:val="28"/>
          <w:lang w:eastAsia="zh-CN" w:bidi="ar"/>
        </w:rPr>
        <w:t>– уведомление при удалении данных, обозначает, что при попытке удаления данных из БД произошла ошибка, повторить ввод корректного параметра для удаления;</w:t>
      </w:r>
    </w:p>
    <w:p w14:paraId="3ADBB29B" w14:textId="77777777" w:rsidR="0068053D" w:rsidRDefault="000C36D5">
      <w:pPr>
        <w:widowControl w:val="0"/>
        <w:numPr>
          <w:ilvl w:val="0"/>
          <w:numId w:val="22"/>
        </w:numPr>
        <w:shd w:val="clear" w:color="auto" w:fill="FFFFFF"/>
        <w:tabs>
          <w:tab w:val="clear" w:pos="0"/>
          <w:tab w:val="left" w:pos="993"/>
        </w:tabs>
        <w:autoSpaceDE w:val="0"/>
        <w:spacing w:before="0" w:line="360" w:lineRule="auto"/>
        <w:ind w:right="79"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invalid</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lang w:val="en-US"/>
        </w:rPr>
        <w:t>data</w:t>
      </w:r>
      <w:r>
        <w:rPr>
          <w:rFonts w:ascii="Times New Roman Regular" w:hAnsi="Times New Roman Regular" w:cs="Times New Roman Regular"/>
          <w:color w:val="000000"/>
          <w:spacing w:val="-4"/>
          <w:szCs w:val="28"/>
        </w:rPr>
        <w:t xml:space="preserve">” </w:t>
      </w:r>
      <w:r>
        <w:rPr>
          <w:rFonts w:eastAsia="SimSun"/>
          <w:kern w:val="2"/>
          <w:szCs w:val="28"/>
          <w:lang w:eastAsia="zh-CN" w:bidi="ar"/>
        </w:rPr>
        <w:t>– уведомление при создании или обновлении, обозначает, что введённые данные не удовлетворяют установленным в БД ограничениям, нарушение целостности данных;</w:t>
      </w:r>
    </w:p>
    <w:p w14:paraId="195FC438" w14:textId="77777777" w:rsidR="0068053D" w:rsidRDefault="000C36D5">
      <w:pPr>
        <w:keepNext/>
        <w:tabs>
          <w:tab w:val="left" w:pos="709"/>
          <w:tab w:val="left" w:pos="993"/>
        </w:tabs>
        <w:spacing w:before="0" w:line="360" w:lineRule="auto"/>
        <w:jc w:val="both"/>
        <w:rPr>
          <w:rFonts w:ascii="Times New Roman Regular" w:hAnsi="Times New Roman Regular" w:cs="Times New Roman Regular"/>
          <w:color w:val="000000"/>
          <w:spacing w:val="-4"/>
          <w:szCs w:val="28"/>
        </w:rPr>
      </w:pPr>
      <w:r>
        <w:rPr>
          <w:rFonts w:ascii="Times New Roman Regular" w:hAnsi="Times New Roman Regular" w:cs="Times New Roman Regular"/>
          <w:szCs w:val="28"/>
        </w:rPr>
        <w:lastRenderedPageBreak/>
        <w:tab/>
        <w:t>4.6.2 Руководство пользователя</w:t>
      </w:r>
    </w:p>
    <w:p w14:paraId="09F75F01"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4.6.2.1 </w:t>
      </w:r>
      <w:proofErr w:type="spellStart"/>
      <w:r>
        <w:rPr>
          <w:rFonts w:ascii="Times New Roman Regular" w:hAnsi="Times New Roman Regular" w:cs="Times New Roman Regular"/>
          <w:color w:val="000000"/>
          <w:spacing w:val="-4"/>
          <w:szCs w:val="28"/>
        </w:rPr>
        <w:t>Администартор</w:t>
      </w:r>
      <w:proofErr w:type="spellEnd"/>
    </w:p>
    <w:p w14:paraId="720467DA"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Администратор информационной системы имеет полный доступ ко всем объектам базы данных.</w:t>
      </w:r>
    </w:p>
    <w:p w14:paraId="2E1102C5"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Для запуска информационной системы необходимо запустить скрипт </w:t>
      </w:r>
      <w:r>
        <w:rPr>
          <w:rFonts w:ascii="Times New Roman Regular" w:hAnsi="Times New Roman Regular" w:cs="Times New Roman Regular"/>
          <w:color w:val="000000"/>
          <w:spacing w:val="-4"/>
          <w:szCs w:val="28"/>
          <w:lang w:val="en-US"/>
        </w:rPr>
        <w:t>start</w:t>
      </w:r>
      <w:r>
        <w:rPr>
          <w:rFonts w:ascii="Times New Roman Regular" w:hAnsi="Times New Roman Regular" w:cs="Times New Roman Regular"/>
          <w:color w:val="000000"/>
          <w:spacing w:val="-4"/>
          <w:szCs w:val="28"/>
        </w:rPr>
        <w:t>.</w:t>
      </w:r>
      <w:proofErr w:type="spellStart"/>
      <w:r>
        <w:rPr>
          <w:rFonts w:ascii="Times New Roman Regular" w:hAnsi="Times New Roman Regular" w:cs="Times New Roman Regular"/>
          <w:color w:val="000000"/>
          <w:spacing w:val="-4"/>
          <w:szCs w:val="28"/>
          <w:lang w:val="en-US"/>
        </w:rPr>
        <w:t>sh</w:t>
      </w:r>
      <w:proofErr w:type="spellEnd"/>
      <w:r>
        <w:rPr>
          <w:rFonts w:ascii="Times New Roman Regular" w:hAnsi="Times New Roman Regular" w:cs="Times New Roman Regular"/>
          <w:color w:val="000000"/>
          <w:spacing w:val="-4"/>
          <w:szCs w:val="28"/>
        </w:rPr>
        <w:t xml:space="preserve">, в процессе запуска возможно скачивание необходимых зависимостей, после успешного запуска выводится таблица запущенных </w:t>
      </w:r>
      <w:r>
        <w:rPr>
          <w:rFonts w:ascii="Times New Roman Regular" w:hAnsi="Times New Roman Regular" w:cs="Times New Roman Regular"/>
          <w:color w:val="000000"/>
          <w:spacing w:val="-4"/>
          <w:szCs w:val="28"/>
          <w:lang w:val="en-US"/>
        </w:rPr>
        <w:t>docker</w:t>
      </w:r>
      <w:r>
        <w:rPr>
          <w:rFonts w:ascii="Times New Roman Regular" w:hAnsi="Times New Roman Regular" w:cs="Times New Roman Regular"/>
          <w:color w:val="000000"/>
          <w:spacing w:val="-4"/>
          <w:szCs w:val="28"/>
        </w:rPr>
        <w:t xml:space="preserve">-образов. </w:t>
      </w:r>
    </w:p>
    <w:p w14:paraId="5DA3FAAF"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В скрипте запуска предусмотрено начало легирования стандартного вывода образа из </w:t>
      </w:r>
      <w:r>
        <w:rPr>
          <w:rFonts w:ascii="Times New Roman Regular" w:hAnsi="Times New Roman Regular" w:cs="Times New Roman Regular"/>
          <w:color w:val="000000"/>
          <w:spacing w:val="-4"/>
          <w:szCs w:val="28"/>
          <w:lang w:val="en-US"/>
        </w:rPr>
        <w:t>docker</w:t>
      </w: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compose</w:t>
      </w:r>
      <w:r>
        <w:rPr>
          <w:rFonts w:ascii="Times New Roman Regular" w:hAnsi="Times New Roman Regular" w:cs="Times New Roman Regular"/>
          <w:color w:val="000000"/>
          <w:spacing w:val="-4"/>
          <w:szCs w:val="28"/>
        </w:rPr>
        <w:t xml:space="preserve">, все логи сохраняются в директории </w:t>
      </w:r>
      <w:r>
        <w:rPr>
          <w:rFonts w:ascii="Times New Roman Regular" w:hAnsi="Times New Roman Regular" w:cs="Times New Roman Regular"/>
          <w:color w:val="000000"/>
          <w:spacing w:val="-4"/>
          <w:szCs w:val="28"/>
          <w:lang w:val="en-US"/>
        </w:rPr>
        <w:t>logs</w:t>
      </w:r>
      <w:r>
        <w:rPr>
          <w:rFonts w:ascii="Times New Roman Regular" w:hAnsi="Times New Roman Regular" w:cs="Times New Roman Regular"/>
          <w:color w:val="000000"/>
          <w:spacing w:val="-4"/>
          <w:szCs w:val="28"/>
        </w:rPr>
        <w:t xml:space="preserve"> в корневом каталоге проекта, каждый сервис </w:t>
      </w:r>
      <w:proofErr w:type="spellStart"/>
      <w:r>
        <w:rPr>
          <w:rFonts w:ascii="Times New Roman Regular" w:hAnsi="Times New Roman Regular" w:cs="Times New Roman Regular"/>
          <w:color w:val="000000"/>
          <w:spacing w:val="-4"/>
          <w:szCs w:val="28"/>
        </w:rPr>
        <w:t>логируется</w:t>
      </w:r>
      <w:proofErr w:type="spellEnd"/>
      <w:r>
        <w:rPr>
          <w:rFonts w:ascii="Times New Roman Regular" w:hAnsi="Times New Roman Regular" w:cs="Times New Roman Regular"/>
          <w:color w:val="000000"/>
          <w:spacing w:val="-4"/>
          <w:szCs w:val="28"/>
        </w:rPr>
        <w:t xml:space="preserve"> в отдельный файл.</w:t>
      </w:r>
    </w:p>
    <w:p w14:paraId="76D4F179"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Для остановки информационно системы необходимо запустить скрипт </w:t>
      </w:r>
      <w:r>
        <w:rPr>
          <w:rFonts w:ascii="Times New Roman Regular" w:hAnsi="Times New Roman Regular" w:cs="Times New Roman Regular"/>
          <w:color w:val="000000"/>
          <w:spacing w:val="-4"/>
          <w:szCs w:val="28"/>
          <w:lang w:val="en-US"/>
        </w:rPr>
        <w:t>stop</w:t>
      </w:r>
      <w:r>
        <w:rPr>
          <w:rFonts w:ascii="Times New Roman Regular" w:hAnsi="Times New Roman Regular" w:cs="Times New Roman Regular"/>
          <w:color w:val="000000"/>
          <w:spacing w:val="-4"/>
          <w:szCs w:val="28"/>
        </w:rPr>
        <w:t>.</w:t>
      </w:r>
      <w:proofErr w:type="spellStart"/>
      <w:r>
        <w:rPr>
          <w:rFonts w:ascii="Times New Roman Regular" w:hAnsi="Times New Roman Regular" w:cs="Times New Roman Regular"/>
          <w:color w:val="000000"/>
          <w:spacing w:val="-4"/>
          <w:szCs w:val="28"/>
          <w:lang w:val="en-US"/>
        </w:rPr>
        <w:t>sh</w:t>
      </w:r>
      <w:proofErr w:type="spellEnd"/>
      <w:r>
        <w:rPr>
          <w:rFonts w:ascii="Times New Roman Regular" w:hAnsi="Times New Roman Regular" w:cs="Times New Roman Regular"/>
          <w:color w:val="000000"/>
          <w:spacing w:val="-4"/>
          <w:szCs w:val="28"/>
        </w:rPr>
        <w:t xml:space="preserve">, который останавливает </w:t>
      </w:r>
      <w:r>
        <w:rPr>
          <w:rFonts w:ascii="Times New Roman Regular" w:hAnsi="Times New Roman Regular" w:cs="Times New Roman Regular"/>
          <w:color w:val="000000"/>
          <w:spacing w:val="-4"/>
          <w:szCs w:val="28"/>
          <w:lang w:val="en-US"/>
        </w:rPr>
        <w:t>docker</w:t>
      </w: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compose</w:t>
      </w:r>
      <w:r>
        <w:rPr>
          <w:rFonts w:ascii="Times New Roman Regular" w:hAnsi="Times New Roman Regular" w:cs="Times New Roman Regular"/>
          <w:color w:val="000000"/>
          <w:spacing w:val="-4"/>
          <w:szCs w:val="28"/>
        </w:rPr>
        <w:t>.</w:t>
      </w:r>
    </w:p>
    <w:p w14:paraId="6240B05B"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Предусмотрен скрипт для резервного копирования базы данных для этого необходимо предварительно запустить информационную систему, после чего запустить скрипт </w:t>
      </w:r>
      <w:r>
        <w:rPr>
          <w:rFonts w:ascii="Times New Roman Regular" w:hAnsi="Times New Roman Regular" w:cs="Times New Roman Regular"/>
          <w:color w:val="000000"/>
          <w:spacing w:val="-4"/>
          <w:szCs w:val="28"/>
          <w:lang w:val="en-US"/>
        </w:rPr>
        <w:t>make</w:t>
      </w:r>
      <w:r>
        <w:rPr>
          <w:rFonts w:ascii="Times New Roman Regular" w:hAnsi="Times New Roman Regular" w:cs="Times New Roman Regular"/>
          <w:color w:val="000000"/>
          <w:spacing w:val="-4"/>
          <w:szCs w:val="28"/>
        </w:rPr>
        <w:t>_</w:t>
      </w:r>
      <w:r>
        <w:rPr>
          <w:rFonts w:ascii="Times New Roman Regular" w:hAnsi="Times New Roman Regular" w:cs="Times New Roman Regular"/>
          <w:color w:val="000000"/>
          <w:spacing w:val="-4"/>
          <w:szCs w:val="28"/>
          <w:lang w:val="en-US"/>
        </w:rPr>
        <w:t>dump</w:t>
      </w:r>
      <w:r>
        <w:rPr>
          <w:rFonts w:ascii="Times New Roman Regular" w:hAnsi="Times New Roman Regular" w:cs="Times New Roman Regular"/>
          <w:color w:val="000000"/>
          <w:spacing w:val="-4"/>
          <w:szCs w:val="28"/>
        </w:rPr>
        <w:t>.</w:t>
      </w:r>
      <w:proofErr w:type="spellStart"/>
      <w:r>
        <w:rPr>
          <w:rFonts w:ascii="Times New Roman Regular" w:hAnsi="Times New Roman Regular" w:cs="Times New Roman Regular"/>
          <w:color w:val="000000"/>
          <w:spacing w:val="-4"/>
          <w:szCs w:val="28"/>
          <w:lang w:val="en-US"/>
        </w:rPr>
        <w:t>sh</w:t>
      </w:r>
      <w:proofErr w:type="spellEnd"/>
      <w:r>
        <w:rPr>
          <w:rFonts w:ascii="Times New Roman Regular" w:hAnsi="Times New Roman Regular" w:cs="Times New Roman Regular"/>
          <w:color w:val="000000"/>
          <w:spacing w:val="-4"/>
          <w:szCs w:val="28"/>
        </w:rPr>
        <w:t xml:space="preserve"> с параметром в виде пути к файлу для сохранения </w:t>
      </w:r>
      <w:proofErr w:type="spellStart"/>
      <w:r>
        <w:rPr>
          <w:rFonts w:ascii="Times New Roman Regular" w:hAnsi="Times New Roman Regular" w:cs="Times New Roman Regular"/>
          <w:color w:val="000000"/>
          <w:spacing w:val="-4"/>
          <w:szCs w:val="28"/>
          <w:lang w:val="en-US"/>
        </w:rPr>
        <w:t>sql</w:t>
      </w:r>
      <w:proofErr w:type="spellEnd"/>
      <w:r>
        <w:rPr>
          <w:rFonts w:ascii="Times New Roman Regular" w:hAnsi="Times New Roman Regular" w:cs="Times New Roman Regular"/>
          <w:color w:val="000000"/>
          <w:spacing w:val="-4"/>
          <w:szCs w:val="28"/>
        </w:rPr>
        <w:t xml:space="preserve">-скрипта (файл создается автоматически). Для использования созданного дампа необходимо удалить </w:t>
      </w:r>
      <w:r>
        <w:rPr>
          <w:rFonts w:ascii="Times New Roman Regular" w:hAnsi="Times New Roman Regular" w:cs="Times New Roman Regular"/>
          <w:color w:val="000000"/>
          <w:spacing w:val="-4"/>
          <w:szCs w:val="28"/>
          <w:lang w:val="en-US"/>
        </w:rPr>
        <w:t>docker</w:t>
      </w: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volume</w:t>
      </w:r>
      <w:r>
        <w:rPr>
          <w:rFonts w:ascii="Times New Roman Regular" w:hAnsi="Times New Roman Regular" w:cs="Times New Roman Regular"/>
          <w:color w:val="000000"/>
          <w:spacing w:val="-4"/>
          <w:szCs w:val="28"/>
        </w:rPr>
        <w:t xml:space="preserve"> при помощи команды: </w:t>
      </w:r>
      <w:r>
        <w:rPr>
          <w:rFonts w:ascii="Courier New Regular" w:hAnsi="Courier New Regular" w:cs="Courier New Regular"/>
          <w:color w:val="000000"/>
          <w:spacing w:val="-4"/>
          <w:sz w:val="20"/>
          <w:szCs w:val="20"/>
          <w:lang w:val="en-US"/>
        </w:rPr>
        <w:t>docker</w:t>
      </w:r>
      <w:r>
        <w:rPr>
          <w:rFonts w:ascii="Courier New Regular" w:hAnsi="Courier New Regular" w:cs="Courier New Regular"/>
          <w:color w:val="000000"/>
          <w:spacing w:val="-4"/>
          <w:sz w:val="20"/>
          <w:szCs w:val="20"/>
        </w:rPr>
        <w:t xml:space="preserve"> </w:t>
      </w:r>
      <w:r>
        <w:rPr>
          <w:rFonts w:ascii="Courier New Regular" w:hAnsi="Courier New Regular" w:cs="Courier New Regular"/>
          <w:color w:val="000000"/>
          <w:spacing w:val="-4"/>
          <w:sz w:val="20"/>
          <w:szCs w:val="20"/>
          <w:lang w:val="en-US"/>
        </w:rPr>
        <w:t>volume</w:t>
      </w:r>
      <w:r>
        <w:rPr>
          <w:rFonts w:ascii="Courier New Regular" w:hAnsi="Courier New Regular" w:cs="Courier New Regular"/>
          <w:color w:val="000000"/>
          <w:spacing w:val="-4"/>
          <w:sz w:val="20"/>
          <w:szCs w:val="20"/>
        </w:rPr>
        <w:t xml:space="preserve"> </w:t>
      </w:r>
      <w:r>
        <w:rPr>
          <w:rFonts w:ascii="Courier New Regular" w:hAnsi="Courier New Regular" w:cs="Courier New Regular"/>
          <w:color w:val="000000"/>
          <w:spacing w:val="-4"/>
          <w:sz w:val="20"/>
          <w:szCs w:val="20"/>
          <w:lang w:val="en-US"/>
        </w:rPr>
        <w:t>rm</w:t>
      </w:r>
      <w:r>
        <w:rPr>
          <w:rFonts w:ascii="Courier New Regular" w:hAnsi="Courier New Regular" w:cs="Courier New Regular"/>
          <w:color w:val="000000"/>
          <w:spacing w:val="-4"/>
          <w:sz w:val="20"/>
          <w:szCs w:val="20"/>
        </w:rPr>
        <w:t xml:space="preserve"> </w:t>
      </w:r>
      <w:r>
        <w:rPr>
          <w:rFonts w:ascii="Courier New Regular" w:hAnsi="Courier New Regular" w:cs="Courier New Regular"/>
          <w:color w:val="000000"/>
          <w:spacing w:val="-4"/>
          <w:sz w:val="20"/>
          <w:szCs w:val="20"/>
          <w:lang w:val="en-US"/>
        </w:rPr>
        <w:t>warehouse</w:t>
      </w:r>
      <w:r>
        <w:rPr>
          <w:rFonts w:ascii="Courier New Regular" w:hAnsi="Courier New Regular" w:cs="Courier New Regular"/>
          <w:color w:val="000000"/>
          <w:spacing w:val="-4"/>
          <w:sz w:val="20"/>
          <w:szCs w:val="20"/>
        </w:rPr>
        <w:t>_</w:t>
      </w:r>
      <w:proofErr w:type="spellStart"/>
      <w:r>
        <w:rPr>
          <w:rFonts w:ascii="Courier New Regular" w:hAnsi="Courier New Regular" w:cs="Courier New Regular"/>
          <w:color w:val="000000"/>
          <w:spacing w:val="-4"/>
          <w:sz w:val="20"/>
          <w:szCs w:val="20"/>
          <w:lang w:val="en-US"/>
        </w:rPr>
        <w:t>db</w:t>
      </w:r>
      <w:proofErr w:type="spellEnd"/>
      <w:r>
        <w:rPr>
          <w:rFonts w:ascii="Courier New Regular" w:hAnsi="Courier New Regular" w:cs="Courier New Regular"/>
          <w:color w:val="000000"/>
          <w:spacing w:val="-4"/>
          <w:sz w:val="20"/>
          <w:szCs w:val="20"/>
        </w:rPr>
        <w:t>_</w:t>
      </w:r>
      <w:r>
        <w:rPr>
          <w:rFonts w:ascii="Courier New Regular" w:hAnsi="Courier New Regular" w:cs="Courier New Regular"/>
          <w:color w:val="000000"/>
          <w:spacing w:val="-4"/>
          <w:sz w:val="20"/>
          <w:szCs w:val="20"/>
          <w:lang w:val="en-US"/>
        </w:rPr>
        <w:t>data</w:t>
      </w:r>
      <w:r>
        <w:rPr>
          <w:rFonts w:ascii="Times New Roman Regular" w:hAnsi="Times New Roman Regular" w:cs="Times New Roman Regular"/>
          <w:color w:val="000000"/>
          <w:spacing w:val="-4"/>
          <w:szCs w:val="28"/>
        </w:rPr>
        <w:t xml:space="preserve">, выполнение этой команды необходимо в директории, из которой изначально запускалась информационная система. После этого запустить скрипт </w:t>
      </w:r>
      <w:r>
        <w:rPr>
          <w:rFonts w:ascii="Times New Roman Regular" w:hAnsi="Times New Roman Regular" w:cs="Times New Roman Regular"/>
          <w:color w:val="000000"/>
          <w:spacing w:val="-4"/>
          <w:szCs w:val="28"/>
          <w:lang w:val="en-US"/>
        </w:rPr>
        <w:t>debug</w:t>
      </w:r>
      <w:r>
        <w:rPr>
          <w:rFonts w:ascii="Times New Roman Regular" w:hAnsi="Times New Roman Regular" w:cs="Times New Roman Regular"/>
          <w:color w:val="000000"/>
          <w:spacing w:val="-4"/>
          <w:szCs w:val="28"/>
        </w:rPr>
        <w:t>.</w:t>
      </w:r>
      <w:proofErr w:type="spellStart"/>
      <w:r>
        <w:rPr>
          <w:rFonts w:ascii="Times New Roman Regular" w:hAnsi="Times New Roman Regular" w:cs="Times New Roman Regular"/>
          <w:color w:val="000000"/>
          <w:spacing w:val="-4"/>
          <w:szCs w:val="28"/>
          <w:lang w:val="en-US"/>
        </w:rPr>
        <w:t>sh</w:t>
      </w:r>
      <w:proofErr w:type="spellEnd"/>
      <w:r>
        <w:rPr>
          <w:rFonts w:ascii="Times New Roman Regular" w:hAnsi="Times New Roman Regular" w:cs="Times New Roman Regular"/>
          <w:color w:val="000000"/>
          <w:spacing w:val="-4"/>
          <w:szCs w:val="28"/>
        </w:rPr>
        <w:t xml:space="preserve"> с параметром в виде пути к созданному ранее дампу базы данных.</w:t>
      </w:r>
    </w:p>
    <w:p w14:paraId="66BA8792"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Так же предусмотрено полное резервное копирование информационной системы, для этого необходимо предварительно запустить информационную систему, после чего запустить скрипт </w:t>
      </w:r>
      <w:r>
        <w:rPr>
          <w:rFonts w:ascii="Times New Roman Regular" w:hAnsi="Times New Roman Regular" w:cs="Times New Roman Regular"/>
          <w:color w:val="000000"/>
          <w:spacing w:val="-4"/>
          <w:szCs w:val="28"/>
          <w:lang w:val="en-US"/>
        </w:rPr>
        <w:t>backup</w:t>
      </w:r>
      <w:r>
        <w:rPr>
          <w:rFonts w:ascii="Times New Roman Regular" w:hAnsi="Times New Roman Regular" w:cs="Times New Roman Regular"/>
          <w:color w:val="000000"/>
          <w:spacing w:val="-4"/>
          <w:szCs w:val="28"/>
        </w:rPr>
        <w:t>.</w:t>
      </w:r>
      <w:proofErr w:type="spellStart"/>
      <w:r>
        <w:rPr>
          <w:rFonts w:ascii="Times New Roman Regular" w:hAnsi="Times New Roman Regular" w:cs="Times New Roman Regular"/>
          <w:color w:val="000000"/>
          <w:spacing w:val="-4"/>
          <w:szCs w:val="28"/>
          <w:lang w:val="en-US"/>
        </w:rPr>
        <w:t>sh</w:t>
      </w:r>
      <w:proofErr w:type="spellEnd"/>
      <w:r>
        <w:rPr>
          <w:rFonts w:ascii="Times New Roman Regular" w:hAnsi="Times New Roman Regular" w:cs="Times New Roman Regular"/>
          <w:color w:val="000000"/>
          <w:spacing w:val="-4"/>
          <w:szCs w:val="28"/>
        </w:rPr>
        <w:t xml:space="preserve">, выполниться автоматическое создание архива с названием: </w:t>
      </w:r>
      <w:r>
        <w:rPr>
          <w:rFonts w:ascii="Courier New Regular" w:hAnsi="Courier New Regular" w:cs="Courier New Regular"/>
          <w:color w:val="000000"/>
          <w:spacing w:val="-4"/>
          <w:sz w:val="20"/>
          <w:szCs w:val="20"/>
          <w:lang w:val="en-US"/>
        </w:rPr>
        <w:t>warehouse</w:t>
      </w:r>
      <w:proofErr w:type="gramStart"/>
      <w:r>
        <w:rPr>
          <w:rFonts w:ascii="Courier New Regular" w:hAnsi="Courier New Regular" w:cs="Courier New Regular"/>
          <w:color w:val="000000"/>
          <w:spacing w:val="-4"/>
          <w:sz w:val="20"/>
          <w:szCs w:val="20"/>
        </w:rPr>
        <w:t>_</w:t>
      </w:r>
      <w:r>
        <w:rPr>
          <w:rFonts w:ascii="Courier New Regular" w:hAnsi="Courier New Regular" w:cs="Courier New Regular"/>
          <w:color w:val="000000"/>
          <w:spacing w:val="-4"/>
          <w:sz w:val="20"/>
          <w:szCs w:val="20"/>
        </w:rPr>
        <w:t>(</w:t>
      </w:r>
      <w:proofErr w:type="gramEnd"/>
      <w:r>
        <w:rPr>
          <w:rFonts w:ascii="Courier New Regular" w:hAnsi="Courier New Regular" w:cs="Courier New Regular"/>
          <w:color w:val="000000"/>
          <w:spacing w:val="-4"/>
          <w:sz w:val="20"/>
          <w:szCs w:val="20"/>
        </w:rPr>
        <w:t>дата создания резервной копии)</w:t>
      </w:r>
      <w:r>
        <w:rPr>
          <w:rFonts w:ascii="Times New Roman Regular" w:hAnsi="Times New Roman Regular" w:cs="Times New Roman Regular"/>
          <w:color w:val="000000"/>
          <w:spacing w:val="-4"/>
          <w:szCs w:val="28"/>
        </w:rPr>
        <w:t xml:space="preserve">. Для восстановления системы из созданной копии необходимо разархивировать полученный ранее архив и запустить скрипт </w:t>
      </w:r>
      <w:r>
        <w:rPr>
          <w:rFonts w:ascii="Times New Roman Regular" w:hAnsi="Times New Roman Regular" w:cs="Times New Roman Regular"/>
          <w:color w:val="000000"/>
          <w:spacing w:val="-4"/>
          <w:szCs w:val="28"/>
          <w:lang w:val="en-US"/>
        </w:rPr>
        <w:t>restore</w:t>
      </w:r>
      <w:r>
        <w:rPr>
          <w:rFonts w:ascii="Times New Roman Regular" w:hAnsi="Times New Roman Regular" w:cs="Times New Roman Regular"/>
          <w:color w:val="000000"/>
          <w:spacing w:val="-4"/>
          <w:szCs w:val="28"/>
        </w:rPr>
        <w:t>.</w:t>
      </w:r>
      <w:proofErr w:type="spellStart"/>
      <w:r>
        <w:rPr>
          <w:rFonts w:ascii="Times New Roman Regular" w:hAnsi="Times New Roman Regular" w:cs="Times New Roman Regular"/>
          <w:color w:val="000000"/>
          <w:spacing w:val="-4"/>
          <w:szCs w:val="28"/>
          <w:lang w:val="en-US"/>
        </w:rPr>
        <w:t>sh</w:t>
      </w:r>
      <w:proofErr w:type="spellEnd"/>
      <w:r>
        <w:rPr>
          <w:rFonts w:ascii="Times New Roman Regular" w:hAnsi="Times New Roman Regular" w:cs="Times New Roman Regular"/>
          <w:color w:val="000000"/>
          <w:spacing w:val="-4"/>
          <w:szCs w:val="28"/>
        </w:rPr>
        <w:t>, который автоматически восстановит и запустит систему.</w:t>
      </w:r>
    </w:p>
    <w:p w14:paraId="1CEFD730"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Для изменение пароля от базы данных (роль </w:t>
      </w:r>
      <w:proofErr w:type="spellStart"/>
      <w:r>
        <w:rPr>
          <w:rFonts w:ascii="Times New Roman Regular" w:hAnsi="Times New Roman Regular" w:cs="Times New Roman Regular"/>
          <w:color w:val="000000"/>
          <w:spacing w:val="-4"/>
          <w:szCs w:val="28"/>
          <w:lang w:val="en-US"/>
        </w:rPr>
        <w:t>postgres</w:t>
      </w:r>
      <w:proofErr w:type="spellEnd"/>
      <w:r>
        <w:rPr>
          <w:rFonts w:ascii="Times New Roman Regular" w:hAnsi="Times New Roman Regular" w:cs="Times New Roman Regular"/>
          <w:color w:val="000000"/>
          <w:spacing w:val="-4"/>
          <w:szCs w:val="28"/>
        </w:rPr>
        <w:t xml:space="preserve">) необходимо в файле </w:t>
      </w:r>
      <w:r>
        <w:rPr>
          <w:rFonts w:ascii="Times New Roman Regular" w:hAnsi="Times New Roman Regular" w:cs="Times New Roman Regular"/>
          <w:color w:val="000000"/>
          <w:spacing w:val="-4"/>
          <w:szCs w:val="28"/>
          <w:lang w:val="en-US"/>
        </w:rPr>
        <w:t>docker</w:t>
      </w:r>
      <w:r>
        <w:rPr>
          <w:rFonts w:ascii="Times New Roman Regular" w:hAnsi="Times New Roman Regular" w:cs="Times New Roman Regular"/>
          <w:color w:val="000000"/>
          <w:spacing w:val="-4"/>
          <w:szCs w:val="28"/>
        </w:rPr>
        <w:t>-</w:t>
      </w:r>
      <w:r>
        <w:rPr>
          <w:rFonts w:ascii="Times New Roman Regular" w:hAnsi="Times New Roman Regular" w:cs="Times New Roman Regular"/>
          <w:color w:val="000000"/>
          <w:spacing w:val="-4"/>
          <w:szCs w:val="28"/>
          <w:lang w:val="en-US"/>
        </w:rPr>
        <w:t>compose</w:t>
      </w:r>
      <w:r>
        <w:rPr>
          <w:rFonts w:ascii="Times New Roman Regular" w:hAnsi="Times New Roman Regular" w:cs="Times New Roman Regular"/>
          <w:color w:val="000000"/>
          <w:spacing w:val="-4"/>
          <w:szCs w:val="28"/>
        </w:rPr>
        <w:t>.</w:t>
      </w:r>
      <w:proofErr w:type="spellStart"/>
      <w:r>
        <w:rPr>
          <w:rFonts w:ascii="Times New Roman Regular" w:hAnsi="Times New Roman Regular" w:cs="Times New Roman Regular"/>
          <w:color w:val="000000"/>
          <w:spacing w:val="-4"/>
          <w:szCs w:val="28"/>
          <w:lang w:val="en-US"/>
        </w:rPr>
        <w:t>yml</w:t>
      </w:r>
      <w:proofErr w:type="spellEnd"/>
      <w:r>
        <w:rPr>
          <w:rFonts w:ascii="Times New Roman Regular" w:hAnsi="Times New Roman Regular" w:cs="Times New Roman Regular"/>
          <w:color w:val="000000"/>
          <w:spacing w:val="-4"/>
          <w:szCs w:val="28"/>
        </w:rPr>
        <w:t xml:space="preserve"> изменить переменную окружения </w:t>
      </w:r>
      <w:r>
        <w:rPr>
          <w:rFonts w:ascii="Courier New Regular" w:hAnsi="Courier New Regular" w:cs="Courier New Regular"/>
          <w:color w:val="000000"/>
          <w:spacing w:val="-4"/>
          <w:sz w:val="20"/>
          <w:szCs w:val="20"/>
          <w:lang w:val="en-US"/>
        </w:rPr>
        <w:t>POSTGRES</w:t>
      </w:r>
      <w:r>
        <w:rPr>
          <w:rFonts w:ascii="Courier New Regular" w:hAnsi="Courier New Regular" w:cs="Courier New Regular"/>
          <w:color w:val="000000"/>
          <w:spacing w:val="-4"/>
          <w:sz w:val="20"/>
          <w:szCs w:val="20"/>
        </w:rPr>
        <w:t>_</w:t>
      </w:r>
      <w:r>
        <w:rPr>
          <w:rFonts w:ascii="Courier New Regular" w:hAnsi="Courier New Regular" w:cs="Courier New Regular"/>
          <w:color w:val="000000"/>
          <w:spacing w:val="-4"/>
          <w:sz w:val="20"/>
          <w:szCs w:val="20"/>
          <w:lang w:val="en-US"/>
        </w:rPr>
        <w:t>PASSWORD</w:t>
      </w:r>
      <w:r>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rPr>
        <w:lastRenderedPageBreak/>
        <w:t xml:space="preserve">для сервиса </w:t>
      </w:r>
      <w:r>
        <w:rPr>
          <w:rFonts w:ascii="Times New Roman Regular" w:hAnsi="Times New Roman Regular" w:cs="Times New Roman Regular"/>
          <w:color w:val="000000"/>
          <w:spacing w:val="-4"/>
          <w:szCs w:val="28"/>
          <w:lang w:val="en-US"/>
        </w:rPr>
        <w:t>warehouse</w:t>
      </w:r>
      <w:r>
        <w:rPr>
          <w:rFonts w:ascii="Times New Roman Regular" w:hAnsi="Times New Roman Regular" w:cs="Times New Roman Regular"/>
          <w:color w:val="000000"/>
          <w:spacing w:val="-4"/>
          <w:szCs w:val="28"/>
        </w:rPr>
        <w:t>_</w:t>
      </w:r>
      <w:proofErr w:type="spellStart"/>
      <w:r>
        <w:rPr>
          <w:rFonts w:ascii="Times New Roman Regular" w:hAnsi="Times New Roman Regular" w:cs="Times New Roman Regular"/>
          <w:color w:val="000000"/>
          <w:spacing w:val="-4"/>
          <w:szCs w:val="28"/>
          <w:lang w:val="en-US"/>
        </w:rPr>
        <w:t>db</w:t>
      </w:r>
      <w:proofErr w:type="spellEnd"/>
      <w:r>
        <w:rPr>
          <w:rFonts w:ascii="Times New Roman Regular" w:hAnsi="Times New Roman Regular" w:cs="Times New Roman Regular"/>
          <w:color w:val="000000"/>
          <w:spacing w:val="-4"/>
          <w:szCs w:val="28"/>
        </w:rPr>
        <w:t xml:space="preserve"> на желаемый пароль. </w:t>
      </w:r>
    </w:p>
    <w:p w14:paraId="381F1C89"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Администрирование базы данных осуществляется посредством </w:t>
      </w:r>
      <w:proofErr w:type="spellStart"/>
      <w:r>
        <w:rPr>
          <w:rFonts w:ascii="Times New Roman Regular" w:hAnsi="Times New Roman Regular" w:cs="Times New Roman Regular"/>
          <w:color w:val="000000"/>
          <w:spacing w:val="-4"/>
          <w:szCs w:val="28"/>
          <w:lang w:val="en-US"/>
        </w:rPr>
        <w:t>pgAdmin</w:t>
      </w:r>
      <w:proofErr w:type="spellEnd"/>
      <w:r>
        <w:rPr>
          <w:rFonts w:ascii="Times New Roman Regular" w:hAnsi="Times New Roman Regular" w:cs="Times New Roman Regular"/>
          <w:color w:val="000000"/>
          <w:spacing w:val="-4"/>
          <w:szCs w:val="28"/>
        </w:rPr>
        <w:t xml:space="preserve">4, который запускается как отдельный </w:t>
      </w:r>
      <w:r>
        <w:rPr>
          <w:rFonts w:ascii="Times New Roman Regular" w:hAnsi="Times New Roman Regular" w:cs="Times New Roman Regular"/>
          <w:color w:val="000000"/>
          <w:spacing w:val="-4"/>
          <w:szCs w:val="28"/>
          <w:lang w:val="en-US"/>
        </w:rPr>
        <w:t>web</w:t>
      </w:r>
      <w:r>
        <w:rPr>
          <w:rFonts w:ascii="Times New Roman Regular" w:hAnsi="Times New Roman Regular" w:cs="Times New Roman Regular"/>
          <w:color w:val="000000"/>
          <w:spacing w:val="-4"/>
          <w:szCs w:val="28"/>
        </w:rPr>
        <w:t xml:space="preserve">-сервис, доступный по адресу </w:t>
      </w:r>
      <w:r>
        <w:rPr>
          <w:rFonts w:ascii="Times New Roman Regular" w:hAnsi="Times New Roman Regular" w:cs="Times New Roman Regular"/>
          <w:color w:val="000000"/>
          <w:spacing w:val="-4"/>
          <w:szCs w:val="28"/>
          <w:lang w:val="en-US"/>
        </w:rPr>
        <w:t>localhost</w:t>
      </w:r>
      <w:r>
        <w:rPr>
          <w:rFonts w:ascii="Times New Roman Regular" w:hAnsi="Times New Roman Regular" w:cs="Times New Roman Regular"/>
          <w:color w:val="000000"/>
          <w:spacing w:val="-4"/>
          <w:szCs w:val="28"/>
        </w:rPr>
        <w:t xml:space="preserve">:5050/, почту и пароль можно менять, изменяя переменные окружения </w:t>
      </w:r>
      <w:r>
        <w:rPr>
          <w:rFonts w:ascii="Courier New Regular" w:hAnsi="Courier New Regular" w:cs="Courier New Regular"/>
          <w:color w:val="000000"/>
          <w:spacing w:val="-4"/>
          <w:sz w:val="20"/>
          <w:szCs w:val="20"/>
          <w:lang w:val="en-US"/>
        </w:rPr>
        <w:t>PGADMIN</w:t>
      </w:r>
      <w:r>
        <w:rPr>
          <w:rFonts w:ascii="Courier New Regular" w:hAnsi="Courier New Regular" w:cs="Courier New Regular"/>
          <w:color w:val="000000"/>
          <w:spacing w:val="-4"/>
          <w:sz w:val="20"/>
          <w:szCs w:val="20"/>
        </w:rPr>
        <w:t>_</w:t>
      </w:r>
      <w:r>
        <w:rPr>
          <w:rFonts w:ascii="Courier New Regular" w:hAnsi="Courier New Regular" w:cs="Courier New Regular"/>
          <w:color w:val="000000"/>
          <w:spacing w:val="-4"/>
          <w:sz w:val="20"/>
          <w:szCs w:val="20"/>
          <w:lang w:val="en-US"/>
        </w:rPr>
        <w:t>DEFAULT</w:t>
      </w:r>
      <w:r>
        <w:rPr>
          <w:rFonts w:ascii="Courier New Regular" w:hAnsi="Courier New Regular" w:cs="Courier New Regular"/>
          <w:color w:val="000000"/>
          <w:spacing w:val="-4"/>
          <w:sz w:val="20"/>
          <w:szCs w:val="20"/>
        </w:rPr>
        <w:t>_</w:t>
      </w:r>
      <w:r>
        <w:rPr>
          <w:rFonts w:ascii="Courier New Regular" w:hAnsi="Courier New Regular" w:cs="Courier New Regular"/>
          <w:color w:val="000000"/>
          <w:spacing w:val="-4"/>
          <w:sz w:val="20"/>
          <w:szCs w:val="20"/>
          <w:lang w:val="en-US"/>
        </w:rPr>
        <w:t>EMAIL</w:t>
      </w:r>
      <w:r>
        <w:rPr>
          <w:rFonts w:ascii="Times New Roman Regular" w:hAnsi="Times New Roman Regular" w:cs="Times New Roman Regular"/>
          <w:color w:val="000000"/>
          <w:spacing w:val="-4"/>
          <w:szCs w:val="28"/>
        </w:rPr>
        <w:t xml:space="preserve"> и </w:t>
      </w:r>
      <w:r>
        <w:rPr>
          <w:rFonts w:ascii="Courier New Regular" w:hAnsi="Courier New Regular" w:cs="Courier New Regular"/>
          <w:color w:val="000000"/>
          <w:spacing w:val="-4"/>
          <w:sz w:val="20"/>
          <w:szCs w:val="20"/>
          <w:lang w:val="en-US"/>
        </w:rPr>
        <w:t>PGADMIN</w:t>
      </w:r>
      <w:r>
        <w:rPr>
          <w:rFonts w:ascii="Courier New Regular" w:hAnsi="Courier New Regular" w:cs="Courier New Regular"/>
          <w:color w:val="000000"/>
          <w:spacing w:val="-4"/>
          <w:sz w:val="20"/>
          <w:szCs w:val="20"/>
        </w:rPr>
        <w:t>_</w:t>
      </w:r>
      <w:r>
        <w:rPr>
          <w:rFonts w:ascii="Courier New Regular" w:hAnsi="Courier New Regular" w:cs="Courier New Regular"/>
          <w:color w:val="000000"/>
          <w:spacing w:val="-4"/>
          <w:sz w:val="20"/>
          <w:szCs w:val="20"/>
          <w:lang w:val="en-US"/>
        </w:rPr>
        <w:t>DEFAULT</w:t>
      </w:r>
      <w:r>
        <w:rPr>
          <w:rFonts w:ascii="Courier New Regular" w:hAnsi="Courier New Regular" w:cs="Courier New Regular"/>
          <w:color w:val="000000"/>
          <w:spacing w:val="-4"/>
          <w:sz w:val="20"/>
          <w:szCs w:val="20"/>
        </w:rPr>
        <w:t>_</w:t>
      </w:r>
      <w:r>
        <w:rPr>
          <w:rFonts w:ascii="Courier New Regular" w:hAnsi="Courier New Regular" w:cs="Courier New Regular"/>
          <w:color w:val="000000"/>
          <w:spacing w:val="-4"/>
          <w:sz w:val="20"/>
          <w:szCs w:val="20"/>
          <w:lang w:val="en-US"/>
        </w:rPr>
        <w:t>PASSWORD</w:t>
      </w:r>
      <w:r>
        <w:rPr>
          <w:rFonts w:ascii="Courier New Regular" w:hAnsi="Courier New Regular" w:cs="Courier New Regular"/>
          <w:color w:val="000000"/>
          <w:spacing w:val="-4"/>
          <w:sz w:val="20"/>
          <w:szCs w:val="20"/>
        </w:rPr>
        <w:t xml:space="preserve"> </w:t>
      </w:r>
      <w:r>
        <w:rPr>
          <w:rFonts w:ascii="Times New Roman Regular" w:hAnsi="Times New Roman Regular" w:cs="Times New Roman Regular"/>
          <w:color w:val="000000"/>
          <w:spacing w:val="-4"/>
          <w:szCs w:val="28"/>
        </w:rPr>
        <w:t xml:space="preserve">для сервиса </w:t>
      </w:r>
      <w:proofErr w:type="spellStart"/>
      <w:r>
        <w:rPr>
          <w:rFonts w:ascii="Times New Roman Regular" w:hAnsi="Times New Roman Regular" w:cs="Times New Roman Regular"/>
          <w:color w:val="000000"/>
          <w:spacing w:val="-4"/>
          <w:szCs w:val="28"/>
          <w:lang w:val="en-US"/>
        </w:rPr>
        <w:t>pgadmin</w:t>
      </w:r>
      <w:proofErr w:type="spellEnd"/>
      <w:r>
        <w:rPr>
          <w:rFonts w:ascii="Times New Roman Regular" w:hAnsi="Times New Roman Regular" w:cs="Times New Roman Regular"/>
          <w:color w:val="000000"/>
          <w:spacing w:val="-4"/>
          <w:szCs w:val="28"/>
        </w:rPr>
        <w:t xml:space="preserve"> на желаемые данные для входа от имени администратора.</w:t>
      </w:r>
    </w:p>
    <w:p w14:paraId="1C969448" w14:textId="2578996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Администратор имеет полный доступ к элементам интерфейса, а </w:t>
      </w:r>
      <w:r w:rsidR="006821E8">
        <w:rPr>
          <w:rFonts w:ascii="Times New Roman Regular" w:hAnsi="Times New Roman Regular" w:cs="Times New Roman Regular"/>
          <w:color w:val="000000"/>
          <w:spacing w:val="-4"/>
          <w:szCs w:val="28"/>
        </w:rPr>
        <w:t>также</w:t>
      </w:r>
      <w:r>
        <w:rPr>
          <w:rFonts w:ascii="Times New Roman Regular" w:hAnsi="Times New Roman Regular" w:cs="Times New Roman Regular"/>
          <w:color w:val="000000"/>
          <w:spacing w:val="-4"/>
          <w:szCs w:val="28"/>
        </w:rPr>
        <w:t xml:space="preserve"> дополнительные разделы: пользователи, роли и логи. Все разделы доступны из меню.</w:t>
      </w:r>
    </w:p>
    <w:p w14:paraId="57C33FD5"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4.6.2.2 Менеджер</w:t>
      </w:r>
    </w:p>
    <w:p w14:paraId="7874B8A0"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Менеджер имеет ограниченный доступ к объектам базы данных, границей его ответственности является предметная область: партии, документы, продукты, производители и категории товаров. Доступ к этим разделам ограничивается только отсутствием права на удаление. Так же менеджер имеет доступ на просмотр данных в справочниках.</w:t>
      </w:r>
    </w:p>
    <w:p w14:paraId="30DBC1B2" w14:textId="77777777" w:rsidR="0068053D" w:rsidRDefault="000C36D5">
      <w:pPr>
        <w:widowControl w:val="0"/>
        <w:shd w:val="clear" w:color="auto" w:fill="FFFFFF"/>
        <w:tabs>
          <w:tab w:val="left" w:pos="709"/>
          <w:tab w:val="left" w:pos="993"/>
        </w:tabs>
        <w:autoSpaceDE w:val="0"/>
        <w:spacing w:before="0" w:line="360" w:lineRule="auto"/>
        <w:ind w:right="79" w:firstLine="709"/>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Полный цикл работы менеджера полностью отражается в типовой задаче: приёмка партии нового товара новой категории от нового производителя, находящемуся по известному адресу, с последующей переоценкой и списанием части товара.</w:t>
      </w:r>
    </w:p>
    <w:p w14:paraId="79A28EF8" w14:textId="77777777" w:rsidR="0068053D" w:rsidRDefault="000C36D5">
      <w:pPr>
        <w:ind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Ход работы:</w:t>
      </w:r>
    </w:p>
    <w:p w14:paraId="6C53C0F8"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 Авторизация в системе. Предварительно открыть домашнюю страницу (рисунок Г.17), после чего перейти на страницу входа (рисунок Г.18). Ввести данные для входя в соответствующие поля и нажать кнопку “Войти”. После чего произойдёт переход обратно на домашнюю страницу.</w:t>
      </w:r>
    </w:p>
    <w:p w14:paraId="641ED41E"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Добавление нового производителя по известному адресу. Открыть меню (рисунок Г.3), перейти на страницу “Производители” (рисунок Г.11), нажать кнопку “Добавить производителя”, после чего откроется модальное окно с формой создания производителя (рисунок Г.26). Ввести корректные </w:t>
      </w:r>
      <w:r>
        <w:rPr>
          <w:rFonts w:ascii="Times New Roman Regular" w:hAnsi="Times New Roman Regular" w:cs="Times New Roman Regular"/>
          <w:color w:val="000000"/>
          <w:spacing w:val="-4"/>
          <w:szCs w:val="28"/>
        </w:rPr>
        <w:lastRenderedPageBreak/>
        <w:t>данные (адрес выбрать из выпадающего списка), после чего нажать кнопку “Сохранить”, после успешного сохранения форма автоматически закроется.</w:t>
      </w:r>
    </w:p>
    <w:p w14:paraId="0DBC5DA4"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Добавление категории продуктов. Открыть меню, перейти на страницу “Категории продуктов” (рисунок Г.12), нажать кнопку “Добавить категорию”, ввести в форму создания категории (рисунок Г.22) корректные данные, нажать кнопку “Сохранить”, модальное окно автоматически закроется.</w:t>
      </w:r>
    </w:p>
    <w:p w14:paraId="0E610EC9"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Добавление продукта. Открыть меню, перейти на страницу “Продукты” (рисунок Г.13), нажать кнопку “Добавить продукт”, ввести название товара, выбрать заранее созданных производителя и категорию товара, выбрать картинку для отображения в карточке товара (рисунок Г.28), нажать кнопку “Сохранить”, модальное окно автоматически закроется.</w:t>
      </w:r>
    </w:p>
    <w:p w14:paraId="3C80DCF5"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Добавление партии. Открыть меню, перейти на страницу “Партии” (рисунок Г.5), нажать на кнопку “Добавить партию”, ввести данные о партии, выбрать товар из выпадающего списка (рисунок Г.28), нажать кнопку “Сохранить”, модальное окно автоматически закроется.</w:t>
      </w:r>
    </w:p>
    <w:p w14:paraId="36A975BA"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Проверка добавленной партии (работа с отчётами). Открыть меню, перейти на страницу “Все отчёты” (рисунок Г.44), перейти на страницу отчёта “Непринятые партии”, убедиться, что в отчёте указано только что добавленная партия (рисунок Г.30).</w:t>
      </w:r>
    </w:p>
    <w:p w14:paraId="1E16286E"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Создание документа о приёмке партии товара. Открыть меню, перейти на страницу “Документы” (рисунок Г.7), нажать кнопку “Добавить документ”, откроется страница содержания документа (рисунок Г.8), ввести сегодняшнюю дату и выбрать из выпадающего списка “Поступление”, нажать кнопку “Сохранить”, произойдёт создание документа и появятся поля для добавления партий.</w:t>
      </w:r>
    </w:p>
    <w:p w14:paraId="5319BEDB"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Добавление партии нового товара в документ. Выбрать из выпадающего списка созданную партию и ввести количество единиц принимаемого товара, нажать кнопку “Добавить строку”.</w:t>
      </w:r>
    </w:p>
    <w:p w14:paraId="1DBBA88F"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lastRenderedPageBreak/>
        <w:t>Фиксация успешной приёмки партии товара (работы с отчётами). Открыть отчёт “Принятые партии” (рисунок Г.29), убедиться, что партия есть в списке, нажать кнопку “Сохранить”, откроется окно сохранения текущего отчёта (Г.45), нажать кнопку “Сохранить” и выбрать путь для скачивания, файл с отчётом будет успешно сохранён.</w:t>
      </w:r>
    </w:p>
    <w:p w14:paraId="433E36FD"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 xml:space="preserve">Переоценка товара. Открыть меню, перейти на страницу “Документы”, нажать кнопку “Добавить документ”, выбрать из выпадающего списка “Переоценка”, нажать “Сохранить”, выбрать партию для переоценки из выпадающего списка, ввести в поле “Новая цена” новую стоимость за 1 у.е. товара, нажать “Добавить строку”. </w:t>
      </w:r>
    </w:p>
    <w:p w14:paraId="44D054DD"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Проверка успешности переоценки. Открыть отчёт “Суммарная стоимость товаров”, убедиться, что новая стоимость на 1 у.е. зафиксирована.</w:t>
      </w:r>
    </w:p>
    <w:p w14:paraId="07546AAB"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Списание товара. Открыть меню, перейти на страницу “Документы”, создать документ о списании, выбрать партию для списания, ввести корректное количество единиц товара для списания (свериться с количеством в выпадающем списке), нажать кнопку “Добавить строку”.</w:t>
      </w:r>
    </w:p>
    <w:p w14:paraId="4C8CE76E"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Фиксация изменения товара из партии, открыть отчёт “Остатки по партиям”, удостовериться в том, что количество товаров, оставшихся на складе, изменилось.</w:t>
      </w:r>
    </w:p>
    <w:p w14:paraId="54974179"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Просмотр информации о своём пользователе. Нажать на своё ФИО в шапке страницы, нажать кнопку “Профиль”, откроется страницы “Профиль” (рисунок Г.19), просмотреть информацию о пользователе. Выйти на домашнюю страницу, нажав на кнопку “Склад” в шапке страницы.</w:t>
      </w:r>
    </w:p>
    <w:p w14:paraId="49B7A8FB" w14:textId="77777777" w:rsidR="0068053D" w:rsidRDefault="000C36D5">
      <w:pPr>
        <w:numPr>
          <w:ilvl w:val="0"/>
          <w:numId w:val="23"/>
        </w:numPr>
        <w:tabs>
          <w:tab w:val="clear" w:pos="425"/>
        </w:tabs>
        <w:spacing w:line="360" w:lineRule="auto"/>
        <w:ind w:left="5" w:firstLine="695"/>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Выход из системы. Нажать на своё ФИО в шапке страницы, нажать</w:t>
      </w:r>
      <w:r w:rsidRPr="00D33FF7">
        <w:rPr>
          <w:rFonts w:ascii="Times New Roman Regular" w:hAnsi="Times New Roman Regular" w:cs="Times New Roman Regular"/>
          <w:color w:val="000000"/>
          <w:spacing w:val="-4"/>
          <w:szCs w:val="28"/>
        </w:rPr>
        <w:t xml:space="preserve"> </w:t>
      </w:r>
      <w:r>
        <w:rPr>
          <w:rFonts w:ascii="Times New Roman Regular" w:hAnsi="Times New Roman Regular" w:cs="Times New Roman Regular"/>
          <w:color w:val="000000"/>
          <w:spacing w:val="-4"/>
          <w:szCs w:val="28"/>
        </w:rPr>
        <w:t>кнопку “Выйти”, выполнится выход из системы, откроется домашняя страница.</w:t>
      </w:r>
      <w:r>
        <w:rPr>
          <w:rFonts w:ascii="Times New Roman Regular" w:hAnsi="Times New Roman Regular" w:cs="Times New Roman Regular"/>
          <w:color w:val="000000"/>
          <w:spacing w:val="-4"/>
          <w:szCs w:val="28"/>
        </w:rPr>
        <w:br w:type="page"/>
      </w:r>
    </w:p>
    <w:p w14:paraId="25DA7FD9" w14:textId="77777777" w:rsidR="0068053D" w:rsidRDefault="000C36D5">
      <w:pPr>
        <w:numPr>
          <w:ilvl w:val="0"/>
          <w:numId w:val="24"/>
        </w:numPr>
        <w:spacing w:before="0" w:after="480" w:line="360" w:lineRule="auto"/>
        <w:ind w:left="6" w:firstLine="697"/>
        <w:jc w:val="both"/>
        <w:outlineLvl w:val="0"/>
        <w:rPr>
          <w:rFonts w:ascii="Times New Roman Regular" w:hAnsi="Times New Roman Regular" w:cs="Times New Roman Regular"/>
          <w:color w:val="000000"/>
          <w:spacing w:val="-4"/>
          <w:szCs w:val="28"/>
          <w:lang w:val="en-US"/>
        </w:rPr>
      </w:pPr>
      <w:bookmarkStart w:id="25" w:name="_Toc1406359930"/>
      <w:r>
        <w:lastRenderedPageBreak/>
        <w:t>Методы защиты базы данных</w:t>
      </w:r>
      <w:bookmarkEnd w:id="25"/>
    </w:p>
    <w:p w14:paraId="4A67796E" w14:textId="77777777" w:rsidR="0068053D" w:rsidRDefault="000C36D5">
      <w:pPr>
        <w:spacing w:before="0" w:line="360" w:lineRule="auto"/>
        <w:ind w:left="703"/>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Возможные угрозы безопасности:</w:t>
      </w:r>
    </w:p>
    <w:p w14:paraId="7EAA4361" w14:textId="77777777" w:rsidR="0068053D" w:rsidRDefault="000C36D5">
      <w:pPr>
        <w:numPr>
          <w:ilvl w:val="0"/>
          <w:numId w:val="25"/>
        </w:numPr>
        <w:tabs>
          <w:tab w:val="clear" w:pos="0"/>
          <w:tab w:val="left" w:pos="980"/>
        </w:tabs>
        <w:spacing w:before="0" w:line="360" w:lineRule="auto"/>
        <w:ind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угрозы конфиденциальности (неправомерный доступ к информации), заключается в том, что информация становится доступной тем, для кого она не предназначена;</w:t>
      </w:r>
    </w:p>
    <w:p w14:paraId="64E7D8F2" w14:textId="77777777" w:rsidR="0068053D" w:rsidRDefault="000C36D5">
      <w:pPr>
        <w:numPr>
          <w:ilvl w:val="0"/>
          <w:numId w:val="25"/>
        </w:numPr>
        <w:tabs>
          <w:tab w:val="clear" w:pos="0"/>
          <w:tab w:val="left" w:pos="980"/>
        </w:tabs>
        <w:spacing w:before="0" w:line="360" w:lineRule="auto"/>
        <w:ind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угрозы авторизации (неправомерный доступ к объекту базы данных), заключается в том, что различные объекты имеют различные уровни доступности для разных ролей в системе;</w:t>
      </w:r>
    </w:p>
    <w:p w14:paraId="2D7AADBB" w14:textId="77777777" w:rsidR="0068053D" w:rsidRDefault="000C36D5">
      <w:pPr>
        <w:numPr>
          <w:ilvl w:val="0"/>
          <w:numId w:val="25"/>
        </w:numPr>
        <w:tabs>
          <w:tab w:val="clear" w:pos="0"/>
          <w:tab w:val="left" w:pos="980"/>
        </w:tabs>
        <w:spacing w:before="0" w:line="360" w:lineRule="auto"/>
        <w:ind w:firstLine="700"/>
        <w:jc w:val="both"/>
        <w:rPr>
          <w:rFonts w:ascii="Times New Roman Regular" w:hAnsi="Times New Roman Regular" w:cs="Times New Roman Regular"/>
          <w:color w:val="000000"/>
          <w:spacing w:val="-4"/>
          <w:szCs w:val="28"/>
        </w:rPr>
      </w:pPr>
      <w:r>
        <w:rPr>
          <w:rFonts w:ascii="Times New Roman Regular" w:hAnsi="Times New Roman Regular" w:cs="Times New Roman Regular"/>
          <w:color w:val="000000"/>
          <w:spacing w:val="-4"/>
          <w:szCs w:val="28"/>
        </w:rPr>
        <w:t>угрозы целостности (неправомерное изменение данных), заключается в том, что некоторые изменения могут нарушить логическую структуру данных в базе данных.</w:t>
      </w:r>
    </w:p>
    <w:p w14:paraId="5667B566" w14:textId="77777777" w:rsidR="0068053D" w:rsidRDefault="000C36D5">
      <w:pPr>
        <w:spacing w:before="0" w:line="360" w:lineRule="auto"/>
        <w:ind w:firstLine="700"/>
        <w:jc w:val="both"/>
        <w:rPr>
          <w:szCs w:val="28"/>
        </w:rPr>
      </w:pPr>
      <w:r>
        <w:rPr>
          <w:szCs w:val="28"/>
        </w:rPr>
        <w:t>Методы защиты баз данных, используемые в текущем проекте:</w:t>
      </w:r>
    </w:p>
    <w:p w14:paraId="63A6FB6B" w14:textId="77777777" w:rsidR="0068053D" w:rsidRDefault="000C36D5">
      <w:pPr>
        <w:pStyle w:val="afffb"/>
        <w:numPr>
          <w:ilvl w:val="0"/>
          <w:numId w:val="26"/>
        </w:numPr>
        <w:tabs>
          <w:tab w:val="clear" w:pos="0"/>
          <w:tab w:val="left" w:pos="980"/>
        </w:tabs>
        <w:spacing w:before="0" w:line="360" w:lineRule="auto"/>
        <w:ind w:firstLine="700"/>
        <w:jc w:val="both"/>
        <w:rPr>
          <w:szCs w:val="28"/>
        </w:rPr>
      </w:pPr>
      <w:r>
        <w:rPr>
          <w:szCs w:val="28"/>
        </w:rPr>
        <w:t>защита паролем;</w:t>
      </w:r>
    </w:p>
    <w:p w14:paraId="18083142" w14:textId="77777777" w:rsidR="0068053D" w:rsidRDefault="000C36D5">
      <w:pPr>
        <w:pStyle w:val="afffb"/>
        <w:numPr>
          <w:ilvl w:val="0"/>
          <w:numId w:val="26"/>
        </w:numPr>
        <w:tabs>
          <w:tab w:val="clear" w:pos="0"/>
          <w:tab w:val="left" w:pos="980"/>
        </w:tabs>
        <w:spacing w:before="0" w:line="360" w:lineRule="auto"/>
        <w:ind w:firstLine="700"/>
        <w:jc w:val="both"/>
        <w:rPr>
          <w:szCs w:val="28"/>
        </w:rPr>
      </w:pPr>
      <w:r>
        <w:rPr>
          <w:szCs w:val="28"/>
        </w:rPr>
        <w:t>разграничение прав доступа к объектам базы данных;</w:t>
      </w:r>
    </w:p>
    <w:p w14:paraId="0D566E59" w14:textId="77777777" w:rsidR="0068053D" w:rsidRDefault="000C36D5">
      <w:pPr>
        <w:pStyle w:val="afffb"/>
        <w:numPr>
          <w:ilvl w:val="0"/>
          <w:numId w:val="26"/>
        </w:numPr>
        <w:tabs>
          <w:tab w:val="clear" w:pos="0"/>
          <w:tab w:val="left" w:pos="980"/>
        </w:tabs>
        <w:spacing w:before="0" w:line="360" w:lineRule="auto"/>
        <w:ind w:firstLine="700"/>
        <w:jc w:val="both"/>
        <w:rPr>
          <w:rFonts w:ascii="Times New Roman Regular" w:hAnsi="Times New Roman Regular" w:cs="Times New Roman Regular"/>
          <w:color w:val="000000"/>
          <w:spacing w:val="-4"/>
          <w:szCs w:val="28"/>
        </w:rPr>
      </w:pPr>
      <w:r>
        <w:rPr>
          <w:bCs/>
          <w:szCs w:val="28"/>
        </w:rPr>
        <w:t>поддержание целостности данных в СУБД;</w:t>
      </w:r>
    </w:p>
    <w:p w14:paraId="47D3F6BE" w14:textId="77777777" w:rsidR="0068053D" w:rsidRDefault="000C36D5">
      <w:pPr>
        <w:pStyle w:val="afffb"/>
        <w:numPr>
          <w:ilvl w:val="0"/>
          <w:numId w:val="26"/>
        </w:numPr>
        <w:tabs>
          <w:tab w:val="clear" w:pos="0"/>
          <w:tab w:val="left" w:pos="980"/>
        </w:tabs>
        <w:spacing w:before="0" w:line="360" w:lineRule="auto"/>
        <w:ind w:firstLine="700"/>
        <w:jc w:val="both"/>
        <w:rPr>
          <w:rFonts w:ascii="Times New Roman Regular" w:hAnsi="Times New Roman Regular" w:cs="Times New Roman Regular"/>
          <w:color w:val="000000"/>
          <w:spacing w:val="-4"/>
          <w:szCs w:val="28"/>
          <w:lang w:val="en-US"/>
        </w:rPr>
      </w:pPr>
      <w:r>
        <w:rPr>
          <w:rFonts w:ascii="Times New Roman Regular"/>
          <w:bCs/>
          <w:szCs w:val="28"/>
        </w:rPr>
        <w:t>аутентификация</w:t>
      </w:r>
      <w:r>
        <w:rPr>
          <w:rFonts w:ascii="Times New Roman Regular"/>
          <w:bCs/>
          <w:szCs w:val="28"/>
          <w:lang w:val="en-US"/>
        </w:rPr>
        <w:t>.</w:t>
      </w:r>
    </w:p>
    <w:p w14:paraId="29ADA985" w14:textId="77777777" w:rsidR="0068053D" w:rsidRDefault="000C36D5">
      <w:pPr>
        <w:numPr>
          <w:ilvl w:val="1"/>
          <w:numId w:val="24"/>
        </w:numPr>
        <w:spacing w:before="480" w:after="480" w:line="360" w:lineRule="auto"/>
        <w:ind w:firstLine="697"/>
        <w:outlineLvl w:val="1"/>
      </w:pPr>
      <w:bookmarkStart w:id="26" w:name="_Toc1486324628"/>
      <w:r>
        <w:t>Защита паролем</w:t>
      </w:r>
      <w:bookmarkEnd w:id="26"/>
    </w:p>
    <w:p w14:paraId="064D2CA3" w14:textId="77777777" w:rsidR="0068053D" w:rsidRDefault="000C36D5">
      <w:pPr>
        <w:spacing w:before="0" w:line="360" w:lineRule="auto"/>
        <w:ind w:firstLine="697"/>
        <w:jc w:val="both"/>
      </w:pPr>
      <w:r>
        <w:t>Данный вид защиты является одним из основных методов защиты любой информационной системы он несанкционированного доступа к ней. Для создания ситуации, когда подбор кодового слова почти невозможен, в данной системе используется метод создания пароля следующим образом: пароль генерируется в терминале при использовании нескольких методов повышения энтропии кодовой строки (конвейер из стандартных модулей операционной системы).</w:t>
      </w:r>
    </w:p>
    <w:p w14:paraId="59B60A1B" w14:textId="77777777" w:rsidR="0068053D" w:rsidRDefault="000C36D5">
      <w:pPr>
        <w:spacing w:before="0" w:line="360" w:lineRule="auto"/>
        <w:ind w:firstLine="697"/>
        <w:jc w:val="both"/>
      </w:pPr>
      <w:r>
        <w:rPr>
          <w:szCs w:val="28"/>
        </w:rPr>
        <w:t>Хеш-функция — функция, осуществляющая преобразование массива входных данных произвольной длины в выходную битовую строку установленной длины, выполняемое определённым алгоритмом.</w:t>
      </w:r>
    </w:p>
    <w:p w14:paraId="37AEA40C" w14:textId="77777777" w:rsidR="0068053D" w:rsidRDefault="000C36D5">
      <w:pPr>
        <w:pStyle w:val="aff2"/>
        <w:shd w:val="clear" w:color="auto" w:fill="FFFFFF"/>
        <w:spacing w:beforeAutospacing="0" w:afterAutospacing="0" w:line="360" w:lineRule="auto"/>
        <w:ind w:firstLine="697"/>
        <w:jc w:val="both"/>
        <w:rPr>
          <w:rFonts w:ascii="Times New Roman Regular" w:eastAsia="monospace" w:hAnsi="Times New Roman Regular" w:cs="Times New Roman Regular"/>
          <w:sz w:val="28"/>
          <w:szCs w:val="28"/>
          <w:shd w:val="clear" w:color="auto" w:fill="FFFFFF"/>
          <w:lang w:val="ru-RU"/>
        </w:rPr>
      </w:pPr>
      <w:r>
        <w:rPr>
          <w:rFonts w:ascii="Times New Roman Regular" w:hAnsi="Times New Roman Regular" w:cs="Times New Roman Regular"/>
          <w:sz w:val="28"/>
          <w:szCs w:val="28"/>
          <w:shd w:val="clear" w:color="auto" w:fill="FFFFFF"/>
          <w:lang w:val="ru-RU"/>
        </w:rPr>
        <w:lastRenderedPageBreak/>
        <w:t xml:space="preserve">Для служебных паролей используется следующий алгоритм: </w:t>
      </w:r>
      <w:r>
        <w:rPr>
          <w:rFonts w:ascii="Courier New Regular" w:eastAsia="monospace" w:hAnsi="Courier New Regular" w:cs="Courier New Regular"/>
          <w:sz w:val="20"/>
          <w:szCs w:val="20"/>
          <w:shd w:val="clear" w:color="auto" w:fill="FFFFFF"/>
        </w:rPr>
        <w:t>date</w:t>
      </w:r>
      <w:r>
        <w:rPr>
          <w:rFonts w:ascii="Courier New Regular" w:eastAsia="monospace" w:hAnsi="Courier New Regular" w:cs="Courier New Regular"/>
          <w:sz w:val="20"/>
          <w:szCs w:val="20"/>
          <w:shd w:val="clear" w:color="auto" w:fill="FFFFFF"/>
          <w:lang w:val="ru-RU"/>
        </w:rPr>
        <w:t xml:space="preserve"> +%</w:t>
      </w:r>
      <w:r>
        <w:rPr>
          <w:rFonts w:ascii="Courier New Regular" w:eastAsia="monospace" w:hAnsi="Courier New Regular" w:cs="Courier New Regular"/>
          <w:sz w:val="20"/>
          <w:szCs w:val="20"/>
          <w:shd w:val="clear" w:color="auto" w:fill="FFFFFF"/>
        </w:rPr>
        <w:t>s</w:t>
      </w:r>
      <w:r>
        <w:rPr>
          <w:rFonts w:ascii="Courier New Regular" w:eastAsia="monospace" w:hAnsi="Courier New Regular" w:cs="Courier New Regular"/>
          <w:sz w:val="20"/>
          <w:szCs w:val="20"/>
          <w:shd w:val="clear" w:color="auto" w:fill="FFFFFF"/>
          <w:lang w:val="ru-RU"/>
        </w:rPr>
        <w:t xml:space="preserve"> | </w:t>
      </w:r>
      <w:r>
        <w:rPr>
          <w:rFonts w:ascii="Courier New Regular" w:eastAsia="monospace" w:hAnsi="Courier New Regular" w:cs="Courier New Regular"/>
          <w:sz w:val="20"/>
          <w:szCs w:val="20"/>
          <w:shd w:val="clear" w:color="auto" w:fill="FFFFFF"/>
        </w:rPr>
        <w:t>sha</w:t>
      </w:r>
      <w:r>
        <w:rPr>
          <w:rFonts w:ascii="Courier New Regular" w:eastAsia="monospace" w:hAnsi="Courier New Regular" w:cs="Courier New Regular"/>
          <w:sz w:val="20"/>
          <w:szCs w:val="20"/>
          <w:shd w:val="clear" w:color="auto" w:fill="FFFFFF"/>
          <w:lang w:val="ru-RU"/>
        </w:rPr>
        <w:t>256</w:t>
      </w:r>
      <w:r>
        <w:rPr>
          <w:rFonts w:ascii="Courier New Regular" w:eastAsia="monospace" w:hAnsi="Courier New Regular" w:cs="Courier New Regular"/>
          <w:sz w:val="20"/>
          <w:szCs w:val="20"/>
          <w:shd w:val="clear" w:color="auto" w:fill="FFFFFF"/>
        </w:rPr>
        <w:t>sum</w:t>
      </w:r>
      <w:r>
        <w:rPr>
          <w:rFonts w:ascii="Courier New Regular" w:eastAsia="monospace" w:hAnsi="Courier New Regular" w:cs="Courier New Regular"/>
          <w:sz w:val="20"/>
          <w:szCs w:val="20"/>
          <w:shd w:val="clear" w:color="auto" w:fill="FFFFFF"/>
          <w:lang w:val="ru-RU"/>
        </w:rPr>
        <w:t xml:space="preserve"> | </w:t>
      </w:r>
      <w:r>
        <w:rPr>
          <w:rFonts w:ascii="Courier New Regular" w:eastAsia="monospace" w:hAnsi="Courier New Regular" w:cs="Courier New Regular"/>
          <w:sz w:val="20"/>
          <w:szCs w:val="20"/>
          <w:shd w:val="clear" w:color="auto" w:fill="FFFFFF"/>
        </w:rPr>
        <w:t>base</w:t>
      </w:r>
      <w:r>
        <w:rPr>
          <w:rFonts w:ascii="Courier New Regular" w:eastAsia="monospace" w:hAnsi="Courier New Regular" w:cs="Courier New Regular"/>
          <w:sz w:val="20"/>
          <w:szCs w:val="20"/>
          <w:shd w:val="clear" w:color="auto" w:fill="FFFFFF"/>
          <w:lang w:val="ru-RU"/>
        </w:rPr>
        <w:t xml:space="preserve">64 | </w:t>
      </w:r>
      <w:r>
        <w:rPr>
          <w:rFonts w:ascii="Courier New Regular" w:eastAsia="monospace" w:hAnsi="Courier New Regular" w:cs="Courier New Regular"/>
          <w:sz w:val="20"/>
          <w:szCs w:val="20"/>
          <w:shd w:val="clear" w:color="auto" w:fill="FFFFFF"/>
        </w:rPr>
        <w:t>head</w:t>
      </w:r>
      <w:r>
        <w:rPr>
          <w:rFonts w:ascii="Courier New Regular" w:eastAsia="monospace" w:hAnsi="Courier New Regular" w:cs="Courier New Regular"/>
          <w:sz w:val="20"/>
          <w:szCs w:val="20"/>
          <w:shd w:val="clear" w:color="auto" w:fill="FFFFFF"/>
          <w:lang w:val="ru-RU"/>
        </w:rPr>
        <w:t xml:space="preserve"> -</w:t>
      </w:r>
      <w:r>
        <w:rPr>
          <w:rFonts w:ascii="Courier New Regular" w:eastAsia="monospace" w:hAnsi="Courier New Regular" w:cs="Courier New Regular"/>
          <w:sz w:val="20"/>
          <w:szCs w:val="20"/>
          <w:shd w:val="clear" w:color="auto" w:fill="FFFFFF"/>
        </w:rPr>
        <w:t>c</w:t>
      </w:r>
      <w:r>
        <w:rPr>
          <w:rFonts w:ascii="Courier New Regular" w:eastAsia="monospace" w:hAnsi="Courier New Regular" w:cs="Courier New Regular"/>
          <w:sz w:val="20"/>
          <w:szCs w:val="20"/>
          <w:shd w:val="clear" w:color="auto" w:fill="FFFFFF"/>
          <w:lang w:val="ru-RU"/>
        </w:rPr>
        <w:t xml:space="preserve"> 32; </w:t>
      </w:r>
      <w:r>
        <w:rPr>
          <w:rFonts w:ascii="Courier New Regular" w:eastAsia="monospace" w:hAnsi="Courier New Regular" w:cs="Courier New Regular"/>
          <w:sz w:val="20"/>
          <w:szCs w:val="20"/>
          <w:shd w:val="clear" w:color="auto" w:fill="FFFFFF"/>
        </w:rPr>
        <w:t>echo</w:t>
      </w:r>
      <w:r>
        <w:rPr>
          <w:rFonts w:ascii="Courier New Regular" w:eastAsia="monospace" w:hAnsi="Courier New Regular" w:cs="Courier New Regular"/>
          <w:sz w:val="20"/>
          <w:szCs w:val="20"/>
          <w:shd w:val="clear" w:color="auto" w:fill="FFFFFF"/>
          <w:lang w:val="ru-RU"/>
        </w:rPr>
        <w:t xml:space="preserve">. </w:t>
      </w:r>
      <w:r>
        <w:rPr>
          <w:rFonts w:ascii="Times New Roman Regular" w:eastAsia="monospace" w:hAnsi="Times New Roman Regular" w:cs="Times New Roman Regular"/>
          <w:sz w:val="28"/>
          <w:szCs w:val="28"/>
          <w:shd w:val="clear" w:color="auto" w:fill="FFFFFF"/>
          <w:lang w:val="ru-RU"/>
        </w:rPr>
        <w:t xml:space="preserve">В результате строки используются в качестве переменных окружения </w:t>
      </w:r>
      <w:r>
        <w:rPr>
          <w:rFonts w:ascii="Times New Roman Regular" w:eastAsia="monospace" w:hAnsi="Times New Roman Regular" w:cs="Times New Roman Regular"/>
          <w:sz w:val="28"/>
          <w:szCs w:val="28"/>
          <w:shd w:val="clear" w:color="auto" w:fill="FFFFFF"/>
        </w:rPr>
        <w:t>docker</w:t>
      </w:r>
      <w:r>
        <w:rPr>
          <w:rFonts w:ascii="Times New Roman Regular" w:eastAsia="monospace" w:hAnsi="Times New Roman Regular" w:cs="Times New Roman Regular"/>
          <w:sz w:val="28"/>
          <w:szCs w:val="28"/>
          <w:shd w:val="clear" w:color="auto" w:fill="FFFFFF"/>
          <w:lang w:val="ru-RU"/>
        </w:rPr>
        <w:t>-образа сервера для подключения к БД через соответствующую роли, и как пароль для роли в СУБД.</w:t>
      </w:r>
    </w:p>
    <w:p w14:paraId="41D82BF6" w14:textId="77777777" w:rsidR="0068053D" w:rsidRDefault="000C36D5">
      <w:pPr>
        <w:pStyle w:val="aff2"/>
        <w:shd w:val="clear" w:color="auto" w:fill="FFFFFF"/>
        <w:spacing w:beforeAutospacing="0" w:afterAutospacing="0" w:line="360" w:lineRule="auto"/>
        <w:ind w:firstLine="697"/>
        <w:jc w:val="both"/>
        <w:rPr>
          <w:rFonts w:ascii="Times New Roman Regular" w:hAnsi="Times New Roman Regular"/>
          <w:sz w:val="28"/>
          <w:szCs w:val="28"/>
          <w:shd w:val="clear" w:color="auto" w:fill="FFFFFF"/>
          <w:lang w:val="ru-RU"/>
        </w:rPr>
      </w:pPr>
      <w:r>
        <w:rPr>
          <w:rFonts w:ascii="Times New Roman Regular" w:hAnsi="Times New Roman Regular"/>
          <w:sz w:val="28"/>
          <w:szCs w:val="28"/>
          <w:shd w:val="clear" w:color="auto" w:fill="FFFFFF"/>
          <w:lang w:val="ru-RU"/>
        </w:rPr>
        <w:t>Этот метод генерации паролей используется исключительно для генерации служебных паролей ролей базы данных и не применяется для хранения пользовательских паролей. Для пользовательской аутентификации применяется отдельный механизм, исключающий хранение паролей в открытом виде.</w:t>
      </w:r>
    </w:p>
    <w:p w14:paraId="1D1B60C6" w14:textId="77777777" w:rsidR="0068053D" w:rsidRDefault="000C36D5">
      <w:pPr>
        <w:pStyle w:val="aff2"/>
        <w:shd w:val="clear" w:color="auto" w:fill="FFFFFF"/>
        <w:spacing w:beforeAutospacing="0" w:afterAutospacing="0" w:line="360" w:lineRule="auto"/>
        <w:ind w:firstLine="697"/>
        <w:jc w:val="both"/>
        <w:rPr>
          <w:rFonts w:ascii="Times New Roman Regular" w:hAnsi="Times New Roman Regular"/>
          <w:sz w:val="28"/>
          <w:szCs w:val="28"/>
          <w:shd w:val="clear" w:color="auto" w:fill="FFFFFF"/>
          <w:lang w:val="ru-RU"/>
        </w:rPr>
      </w:pPr>
      <w:r>
        <w:rPr>
          <w:rFonts w:ascii="Times New Roman Regular" w:hAnsi="Times New Roman Regular"/>
          <w:sz w:val="28"/>
          <w:szCs w:val="28"/>
          <w:shd w:val="clear" w:color="auto" w:fill="FFFFFF"/>
          <w:lang w:val="ru-RU"/>
        </w:rPr>
        <w:t xml:space="preserve">Для безопасного хранения пользовательский пароль используется </w:t>
      </w:r>
      <w:proofErr w:type="spellStart"/>
      <w:r>
        <w:rPr>
          <w:rFonts w:ascii="Times New Roman Regular" w:hAnsi="Times New Roman Regular"/>
          <w:sz w:val="28"/>
          <w:szCs w:val="28"/>
          <w:shd w:val="clear" w:color="auto" w:fill="FFFFFF"/>
        </w:rPr>
        <w:t>GenerateFromPassword</w:t>
      </w:r>
      <w:proofErr w:type="spellEnd"/>
      <w:r>
        <w:rPr>
          <w:rFonts w:ascii="Times New Roman Regular" w:hAnsi="Times New Roman Regular"/>
          <w:sz w:val="28"/>
          <w:szCs w:val="28"/>
          <w:shd w:val="clear" w:color="auto" w:fill="FFFFFF"/>
          <w:lang w:val="ru-RU"/>
        </w:rPr>
        <w:t xml:space="preserve"> из модуля </w:t>
      </w:r>
      <w:proofErr w:type="spellStart"/>
      <w:r>
        <w:rPr>
          <w:rFonts w:ascii="Times New Roman Regular" w:hAnsi="Times New Roman Regular"/>
          <w:sz w:val="28"/>
          <w:szCs w:val="28"/>
          <w:shd w:val="clear" w:color="auto" w:fill="FFFFFF"/>
        </w:rPr>
        <w:t>bcrypt</w:t>
      </w:r>
      <w:proofErr w:type="spellEnd"/>
      <w:r>
        <w:rPr>
          <w:rFonts w:ascii="Times New Roman Regular" w:hAnsi="Times New Roman Regular"/>
          <w:sz w:val="28"/>
          <w:szCs w:val="28"/>
          <w:shd w:val="clear" w:color="auto" w:fill="FFFFFF"/>
          <w:lang w:val="ru-RU"/>
        </w:rPr>
        <w:t xml:space="preserve">, с автоматическим добавление соли, параметр </w:t>
      </w:r>
      <w:r>
        <w:rPr>
          <w:rFonts w:ascii="Times New Roman Regular" w:hAnsi="Times New Roman Regular"/>
          <w:sz w:val="28"/>
          <w:szCs w:val="28"/>
          <w:shd w:val="clear" w:color="auto" w:fill="FFFFFF"/>
        </w:rPr>
        <w:t>cost</w:t>
      </w:r>
      <w:r>
        <w:rPr>
          <w:rFonts w:ascii="Times New Roman Regular" w:hAnsi="Times New Roman Regular"/>
          <w:sz w:val="28"/>
          <w:szCs w:val="28"/>
          <w:shd w:val="clear" w:color="auto" w:fill="FFFFFF"/>
          <w:lang w:val="ru-RU"/>
        </w:rPr>
        <w:t xml:space="preserve"> равен 10. Логика хеширования и проверки пароля реализована на сервере.</w:t>
      </w:r>
    </w:p>
    <w:p w14:paraId="3E5C4EB1" w14:textId="77777777" w:rsidR="0068053D" w:rsidRDefault="000C36D5">
      <w:pPr>
        <w:numPr>
          <w:ilvl w:val="1"/>
          <w:numId w:val="24"/>
        </w:numPr>
        <w:spacing w:before="480" w:after="480" w:line="360" w:lineRule="auto"/>
        <w:ind w:firstLine="697"/>
        <w:jc w:val="both"/>
        <w:outlineLvl w:val="1"/>
      </w:pPr>
      <w:bookmarkStart w:id="27" w:name="_Toc1128240892"/>
      <w:r>
        <w:t>Управление доступом</w:t>
      </w:r>
      <w:bookmarkEnd w:id="27"/>
    </w:p>
    <w:p w14:paraId="7643B011" w14:textId="77777777" w:rsidR="0068053D" w:rsidRDefault="000C36D5">
      <w:pPr>
        <w:spacing w:before="0" w:line="360" w:lineRule="auto"/>
        <w:ind w:left="17" w:firstLine="680"/>
        <w:jc w:val="both"/>
        <w:rPr>
          <w:rFonts w:ascii="Times New Roman Regular" w:hAnsi="Times New Roman Regular" w:cs="Times New Roman Regular"/>
          <w:szCs w:val="28"/>
        </w:rPr>
      </w:pPr>
      <w:r>
        <w:rPr>
          <w:rFonts w:ascii="Times New Roman Regular" w:hAnsi="Times New Roman Regular" w:cs="Times New Roman Regular"/>
          <w:szCs w:val="28"/>
        </w:rPr>
        <w:t xml:space="preserve">Управление доступом реализуется посредством нативного механизма привилегий в СУБД. Для назначения привилегий используются ключевые слова </w:t>
      </w:r>
      <w:r>
        <w:rPr>
          <w:rFonts w:ascii="Times New Roman Regular" w:hAnsi="Times New Roman Regular" w:cs="Times New Roman Regular"/>
          <w:szCs w:val="28"/>
          <w:lang w:val="en-US"/>
        </w:rPr>
        <w:t>GRANT</w:t>
      </w:r>
      <w:r>
        <w:rPr>
          <w:rFonts w:ascii="Times New Roman Regular" w:hAnsi="Times New Roman Regular" w:cs="Times New Roman Regular"/>
          <w:szCs w:val="28"/>
        </w:rPr>
        <w:t xml:space="preserve"> (выдача прав на конкретный объект) и </w:t>
      </w:r>
      <w:r>
        <w:rPr>
          <w:rFonts w:ascii="Times New Roman Regular" w:hAnsi="Times New Roman Regular" w:cs="Times New Roman Regular"/>
          <w:szCs w:val="28"/>
          <w:lang w:val="en-US"/>
        </w:rPr>
        <w:t>REVOKE</w:t>
      </w:r>
      <w:r>
        <w:rPr>
          <w:rFonts w:ascii="Times New Roman Regular" w:hAnsi="Times New Roman Regular" w:cs="Times New Roman Regular"/>
          <w:szCs w:val="28"/>
        </w:rPr>
        <w:t xml:space="preserve"> (отзыв прав на конкретный объект).</w:t>
      </w:r>
      <w:r>
        <w:rPr>
          <w:rFonts w:ascii="Times New Roman Regular" w:hAnsi="Times New Roman Regular" w:cs="Times New Roman Regular"/>
          <w:szCs w:val="28"/>
        </w:rPr>
        <w:br/>
      </w:r>
      <w:r>
        <w:rPr>
          <w:rFonts w:ascii="Times New Roman Regular" w:hAnsi="Times New Roman Regular" w:cs="Times New Roman Regular"/>
          <w:szCs w:val="28"/>
        </w:rPr>
        <w:tab/>
        <w:t>В системе реализовано три уровня доступа к данным, совпадающих с ролями в БД, и владелец системы:</w:t>
      </w:r>
    </w:p>
    <w:p w14:paraId="1DC67F3A" w14:textId="77777777" w:rsidR="0068053D" w:rsidRDefault="000C36D5">
      <w:pPr>
        <w:numPr>
          <w:ilvl w:val="0"/>
          <w:numId w:val="27"/>
        </w:numPr>
        <w:tabs>
          <w:tab w:val="clear" w:pos="0"/>
          <w:tab w:val="left" w:pos="98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администратор, имеет неограниченный доступ ко всей схеме базы данных, может как предоставлять, так и отзывать права на объекты, имеет эксклюзивный доступ к логам, пользователям и ролям;</w:t>
      </w:r>
    </w:p>
    <w:p w14:paraId="630BA212" w14:textId="77777777" w:rsidR="0068053D" w:rsidRDefault="000C36D5">
      <w:pPr>
        <w:numPr>
          <w:ilvl w:val="0"/>
          <w:numId w:val="27"/>
        </w:numPr>
        <w:tabs>
          <w:tab w:val="clear" w:pos="0"/>
          <w:tab w:val="left" w:pos="98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менеджер, имеет ограниченный доступ к объектам базы данных, строго ограничен предметной областью: складом. Может добавлять и изменять данные, но не может удалять</w:t>
      </w:r>
      <w:r>
        <w:rPr>
          <w:rFonts w:ascii="Times New Roman Regular" w:hAnsi="Times New Roman Regular" w:cs="Times New Roman Regular"/>
          <w:szCs w:val="28"/>
          <w:lang w:val="en-US"/>
        </w:rPr>
        <w:t>;</w:t>
      </w:r>
    </w:p>
    <w:p w14:paraId="505569C0" w14:textId="77777777" w:rsidR="0068053D" w:rsidRDefault="000C36D5">
      <w:pPr>
        <w:numPr>
          <w:ilvl w:val="0"/>
          <w:numId w:val="27"/>
        </w:numPr>
        <w:tabs>
          <w:tab w:val="clear" w:pos="0"/>
          <w:tab w:val="left" w:pos="98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lastRenderedPageBreak/>
        <w:t>модератор, выполняет роль редактора данных, как и менеджер имеет доступ только в границах предметной области. Может только просматривать и изменять данные</w:t>
      </w:r>
      <w:r>
        <w:rPr>
          <w:rFonts w:ascii="Times New Roman Regular" w:hAnsi="Times New Roman Regular" w:cs="Times New Roman Regular"/>
          <w:szCs w:val="28"/>
          <w:lang w:val="en-US"/>
        </w:rPr>
        <w:t>;</w:t>
      </w:r>
    </w:p>
    <w:p w14:paraId="77C6C316" w14:textId="77777777" w:rsidR="0068053D" w:rsidRDefault="000C36D5">
      <w:pPr>
        <w:numPr>
          <w:ilvl w:val="0"/>
          <w:numId w:val="27"/>
        </w:numPr>
        <w:tabs>
          <w:tab w:val="clear" w:pos="0"/>
          <w:tab w:val="left" w:pos="980"/>
        </w:tabs>
        <w:spacing w:before="0" w:line="360" w:lineRule="auto"/>
        <w:ind w:firstLine="700"/>
        <w:jc w:val="both"/>
        <w:rPr>
          <w:rFonts w:ascii="Times New Roman Regular" w:hAnsi="Times New Roman Regular" w:cs="Times New Roman Regular"/>
          <w:szCs w:val="28"/>
        </w:rPr>
      </w:pPr>
      <w:r>
        <w:rPr>
          <w:rFonts w:ascii="Times New Roman Regular" w:hAnsi="Times New Roman Regular" w:cs="Times New Roman Regular"/>
          <w:szCs w:val="28"/>
        </w:rPr>
        <w:t>владелец, имеет полный доступ к базе данных и информационной системе в целом, может менять пароли ролей, управлять ролями, добавлять, редактировать и удалять объекты базы данных, регулировать работу приложения, изменять вид и поведение элементов интерфейса.</w:t>
      </w:r>
    </w:p>
    <w:p w14:paraId="1F37291E" w14:textId="77777777" w:rsidR="0068053D" w:rsidRDefault="000C36D5">
      <w:pPr>
        <w:spacing w:before="0" w:line="360" w:lineRule="auto"/>
        <w:ind w:left="700"/>
        <w:jc w:val="both"/>
        <w:rPr>
          <w:rFonts w:ascii="Times New Roman Regular" w:hAnsi="Times New Roman Regular" w:cs="Times New Roman Regular"/>
          <w:szCs w:val="28"/>
        </w:rPr>
      </w:pPr>
      <w:r>
        <w:rPr>
          <w:rFonts w:ascii="Times New Roman Regular" w:hAnsi="Times New Roman Regular" w:cs="Times New Roman Regular"/>
          <w:szCs w:val="28"/>
        </w:rPr>
        <w:t>Привилегии ролей указаны в таблице 15.</w:t>
      </w:r>
    </w:p>
    <w:p w14:paraId="22311C9F" w14:textId="77777777" w:rsidR="0068053D" w:rsidRDefault="000C36D5">
      <w:pPr>
        <w:keepNext/>
        <w:spacing w:before="480"/>
        <w:rPr>
          <w:szCs w:val="28"/>
        </w:rPr>
      </w:pPr>
      <w:r>
        <w:rPr>
          <w:rFonts w:ascii="Times New Roman Regular" w:hAnsi="Times New Roman Regular" w:cs="Times New Roman Regular"/>
          <w:szCs w:val="28"/>
        </w:rPr>
        <w:t>Таблица 1</w:t>
      </w:r>
      <w:r>
        <w:rPr>
          <w:rFonts w:ascii="Times New Roman Regular" w:hAnsi="Times New Roman Regular" w:cs="Times New Roman Regular"/>
          <w:szCs w:val="28"/>
          <w:lang w:val="en-US"/>
        </w:rPr>
        <w:t>5</w:t>
      </w:r>
      <w:r>
        <w:rPr>
          <w:rFonts w:ascii="Times New Roman Regular" w:hAnsi="Times New Roman Regular" w:cs="Times New Roman Regular"/>
          <w:szCs w:val="28"/>
        </w:rPr>
        <w:t xml:space="preserve"> – Привилегии ролей базы данных</w:t>
      </w:r>
    </w:p>
    <w:tbl>
      <w:tblPr>
        <w:tblStyle w:val="affd"/>
        <w:tblW w:w="5000" w:type="pct"/>
        <w:tblLayout w:type="fixed"/>
        <w:tblLook w:val="04A0" w:firstRow="1" w:lastRow="0" w:firstColumn="1" w:lastColumn="0" w:noHBand="0" w:noVBand="1"/>
      </w:tblPr>
      <w:tblGrid>
        <w:gridCol w:w="2392"/>
        <w:gridCol w:w="2391"/>
        <w:gridCol w:w="2391"/>
        <w:gridCol w:w="2397"/>
      </w:tblGrid>
      <w:tr w:rsidR="0068053D" w14:paraId="212F6455" w14:textId="77777777">
        <w:trPr>
          <w:trHeight w:val="524"/>
        </w:trPr>
        <w:tc>
          <w:tcPr>
            <w:tcW w:w="1249" w:type="pct"/>
            <w:noWrap/>
            <w:vAlign w:val="center"/>
          </w:tcPr>
          <w:p w14:paraId="5123C67E"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eastAsia="zh-CN" w:bidi="ar"/>
              </w:rPr>
              <w:t>Название таблицы</w:t>
            </w:r>
          </w:p>
        </w:tc>
        <w:tc>
          <w:tcPr>
            <w:tcW w:w="1249" w:type="pct"/>
            <w:noWrap/>
            <w:vAlign w:val="center"/>
          </w:tcPr>
          <w:p w14:paraId="6482BB98"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eastAsia="zh-CN" w:bidi="ar"/>
              </w:rPr>
              <w:t>Администратор</w:t>
            </w:r>
          </w:p>
        </w:tc>
        <w:tc>
          <w:tcPr>
            <w:tcW w:w="1249" w:type="pct"/>
            <w:noWrap/>
            <w:vAlign w:val="center"/>
          </w:tcPr>
          <w:p w14:paraId="06639EAC"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eastAsia="zh-CN" w:bidi="ar"/>
              </w:rPr>
              <w:t>Менеджер</w:t>
            </w:r>
          </w:p>
        </w:tc>
        <w:tc>
          <w:tcPr>
            <w:tcW w:w="1251" w:type="pct"/>
            <w:noWrap/>
            <w:vAlign w:val="center"/>
          </w:tcPr>
          <w:p w14:paraId="36CAE7E7"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eastAsia="zh-CN" w:bidi="ar"/>
              </w:rPr>
              <w:t>Модератор</w:t>
            </w:r>
          </w:p>
        </w:tc>
      </w:tr>
      <w:tr w:rsidR="0068053D" w14:paraId="350057A4" w14:textId="77777777">
        <w:trPr>
          <w:trHeight w:val="524"/>
        </w:trPr>
        <w:tc>
          <w:tcPr>
            <w:tcW w:w="1249" w:type="pct"/>
            <w:noWrap/>
            <w:vAlign w:val="center"/>
          </w:tcPr>
          <w:p w14:paraId="3228DB6F"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address</w:t>
            </w:r>
          </w:p>
        </w:tc>
        <w:tc>
          <w:tcPr>
            <w:tcW w:w="1249" w:type="pct"/>
            <w:noWrap/>
            <w:vAlign w:val="center"/>
          </w:tcPr>
          <w:p w14:paraId="647700E5"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446A4DA6"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c>
          <w:tcPr>
            <w:tcW w:w="1251" w:type="pct"/>
            <w:noWrap/>
            <w:vAlign w:val="center"/>
          </w:tcPr>
          <w:p w14:paraId="3D31A7D4"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7C373F88" w14:textId="77777777">
        <w:trPr>
          <w:trHeight w:val="524"/>
        </w:trPr>
        <w:tc>
          <w:tcPr>
            <w:tcW w:w="1249" w:type="pct"/>
            <w:noWrap/>
            <w:vAlign w:val="center"/>
          </w:tcPr>
          <w:p w14:paraId="692F106F"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proofErr w:type="spellStart"/>
            <w:r>
              <w:rPr>
                <w:rFonts w:ascii="Times New Roman Regular" w:eastAsia="SimSun" w:hAnsi="Times New Roman Regular" w:cs="Times New Roman Regular"/>
                <w:color w:val="000000"/>
                <w:sz w:val="24"/>
                <w:lang w:val="en-US" w:eastAsia="zh-CN" w:bidi="ar"/>
              </w:rPr>
              <w:t>audit_log</w:t>
            </w:r>
            <w:proofErr w:type="spellEnd"/>
          </w:p>
        </w:tc>
        <w:tc>
          <w:tcPr>
            <w:tcW w:w="1249" w:type="pct"/>
            <w:noWrap/>
            <w:vAlign w:val="center"/>
          </w:tcPr>
          <w:p w14:paraId="4D9654B4"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1B3C6A30"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w:t>
            </w:r>
          </w:p>
        </w:tc>
        <w:tc>
          <w:tcPr>
            <w:tcW w:w="1251" w:type="pct"/>
            <w:noWrap/>
            <w:vAlign w:val="center"/>
          </w:tcPr>
          <w:p w14:paraId="77C28362"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w:t>
            </w:r>
          </w:p>
        </w:tc>
      </w:tr>
      <w:tr w:rsidR="0068053D" w14:paraId="655F29E2" w14:textId="77777777">
        <w:trPr>
          <w:trHeight w:val="524"/>
        </w:trPr>
        <w:tc>
          <w:tcPr>
            <w:tcW w:w="1249" w:type="pct"/>
            <w:noWrap/>
            <w:vAlign w:val="center"/>
          </w:tcPr>
          <w:p w14:paraId="6E8D4B0D"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batch</w:t>
            </w:r>
          </w:p>
        </w:tc>
        <w:tc>
          <w:tcPr>
            <w:tcW w:w="1249" w:type="pct"/>
            <w:noWrap/>
            <w:vAlign w:val="center"/>
          </w:tcPr>
          <w:p w14:paraId="3D851B4C"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367509E7"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 SELECT, UPDATE</w:t>
            </w:r>
          </w:p>
        </w:tc>
        <w:tc>
          <w:tcPr>
            <w:tcW w:w="1251" w:type="pct"/>
            <w:noWrap/>
            <w:vAlign w:val="center"/>
          </w:tcPr>
          <w:p w14:paraId="4309ADD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1CCCB875" w14:textId="77777777">
        <w:trPr>
          <w:trHeight w:val="524"/>
        </w:trPr>
        <w:tc>
          <w:tcPr>
            <w:tcW w:w="1249" w:type="pct"/>
            <w:noWrap/>
            <w:vAlign w:val="center"/>
          </w:tcPr>
          <w:p w14:paraId="0ED6AAF5"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document</w:t>
            </w:r>
          </w:p>
        </w:tc>
        <w:tc>
          <w:tcPr>
            <w:tcW w:w="1249" w:type="pct"/>
            <w:noWrap/>
            <w:vAlign w:val="center"/>
          </w:tcPr>
          <w:p w14:paraId="5C69230A"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48720CA6"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 SELECT, UPDATE</w:t>
            </w:r>
          </w:p>
        </w:tc>
        <w:tc>
          <w:tcPr>
            <w:tcW w:w="1251" w:type="pct"/>
            <w:noWrap/>
            <w:vAlign w:val="center"/>
          </w:tcPr>
          <w:p w14:paraId="5A5C2A3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27C44B20" w14:textId="77777777">
        <w:trPr>
          <w:trHeight w:val="524"/>
        </w:trPr>
        <w:tc>
          <w:tcPr>
            <w:tcW w:w="1249" w:type="pct"/>
            <w:noWrap/>
            <w:vAlign w:val="center"/>
          </w:tcPr>
          <w:p w14:paraId="74CD1B9F"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proofErr w:type="spellStart"/>
            <w:r>
              <w:rPr>
                <w:rFonts w:ascii="Times New Roman Regular" w:eastAsia="SimSun" w:hAnsi="Times New Roman Regular" w:cs="Times New Roman Regular"/>
                <w:color w:val="000000"/>
                <w:sz w:val="24"/>
                <w:lang w:val="en-US" w:eastAsia="zh-CN" w:bidi="ar"/>
              </w:rPr>
              <w:t>document_category</w:t>
            </w:r>
            <w:proofErr w:type="spellEnd"/>
          </w:p>
        </w:tc>
        <w:tc>
          <w:tcPr>
            <w:tcW w:w="1249" w:type="pct"/>
            <w:noWrap/>
            <w:vAlign w:val="center"/>
          </w:tcPr>
          <w:p w14:paraId="7BA988A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31ECBCCC"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c>
          <w:tcPr>
            <w:tcW w:w="1251" w:type="pct"/>
            <w:noWrap/>
            <w:vAlign w:val="center"/>
          </w:tcPr>
          <w:p w14:paraId="6213AC42"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79CF56E1" w14:textId="77777777">
        <w:trPr>
          <w:trHeight w:val="524"/>
        </w:trPr>
        <w:tc>
          <w:tcPr>
            <w:tcW w:w="1249" w:type="pct"/>
            <w:noWrap/>
            <w:vAlign w:val="center"/>
          </w:tcPr>
          <w:p w14:paraId="3082DABA"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proofErr w:type="spellStart"/>
            <w:r>
              <w:rPr>
                <w:rFonts w:ascii="Times New Roman Regular" w:eastAsia="SimSun" w:hAnsi="Times New Roman Regular" w:cs="Times New Roman Regular"/>
                <w:color w:val="000000"/>
                <w:sz w:val="24"/>
                <w:lang w:val="en-US" w:eastAsia="zh-CN" w:bidi="ar"/>
              </w:rPr>
              <w:t>document_content</w:t>
            </w:r>
            <w:proofErr w:type="spellEnd"/>
          </w:p>
        </w:tc>
        <w:tc>
          <w:tcPr>
            <w:tcW w:w="1249" w:type="pct"/>
            <w:noWrap/>
            <w:vAlign w:val="center"/>
          </w:tcPr>
          <w:p w14:paraId="270DCBB7"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574D0385"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 SELECT, UPDATE</w:t>
            </w:r>
          </w:p>
        </w:tc>
        <w:tc>
          <w:tcPr>
            <w:tcW w:w="1251" w:type="pct"/>
            <w:noWrap/>
            <w:vAlign w:val="center"/>
          </w:tcPr>
          <w:p w14:paraId="408CEF91"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096DB4FB" w14:textId="77777777">
        <w:trPr>
          <w:trHeight w:val="524"/>
        </w:trPr>
        <w:tc>
          <w:tcPr>
            <w:tcW w:w="1249" w:type="pct"/>
            <w:noWrap/>
            <w:vAlign w:val="center"/>
          </w:tcPr>
          <w:p w14:paraId="2244E156"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employee</w:t>
            </w:r>
          </w:p>
        </w:tc>
        <w:tc>
          <w:tcPr>
            <w:tcW w:w="1249" w:type="pct"/>
            <w:noWrap/>
            <w:vAlign w:val="center"/>
          </w:tcPr>
          <w:p w14:paraId="478573C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65B7D42A"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c>
          <w:tcPr>
            <w:tcW w:w="1251" w:type="pct"/>
            <w:noWrap/>
            <w:vAlign w:val="center"/>
          </w:tcPr>
          <w:p w14:paraId="5853298C"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05CFDC9E" w14:textId="77777777">
        <w:trPr>
          <w:trHeight w:val="524"/>
        </w:trPr>
        <w:tc>
          <w:tcPr>
            <w:tcW w:w="1249" w:type="pct"/>
            <w:noWrap/>
            <w:vAlign w:val="center"/>
          </w:tcPr>
          <w:p w14:paraId="50C4C1D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gender</w:t>
            </w:r>
          </w:p>
        </w:tc>
        <w:tc>
          <w:tcPr>
            <w:tcW w:w="1249" w:type="pct"/>
            <w:noWrap/>
            <w:vAlign w:val="center"/>
          </w:tcPr>
          <w:p w14:paraId="274D724F"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c>
          <w:tcPr>
            <w:tcW w:w="1249" w:type="pct"/>
            <w:noWrap/>
            <w:vAlign w:val="center"/>
          </w:tcPr>
          <w:p w14:paraId="6126F752"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c>
          <w:tcPr>
            <w:tcW w:w="1251" w:type="pct"/>
            <w:noWrap/>
            <w:vAlign w:val="center"/>
          </w:tcPr>
          <w:p w14:paraId="2EEAEE97"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r>
      <w:tr w:rsidR="0068053D" w14:paraId="738E76DD" w14:textId="77777777">
        <w:trPr>
          <w:trHeight w:val="524"/>
        </w:trPr>
        <w:tc>
          <w:tcPr>
            <w:tcW w:w="1249" w:type="pct"/>
            <w:noWrap/>
            <w:vAlign w:val="center"/>
          </w:tcPr>
          <w:p w14:paraId="124F5100"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position</w:t>
            </w:r>
          </w:p>
        </w:tc>
        <w:tc>
          <w:tcPr>
            <w:tcW w:w="1249" w:type="pct"/>
            <w:noWrap/>
            <w:vAlign w:val="center"/>
          </w:tcPr>
          <w:p w14:paraId="07E317F0"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2E1A08BD"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c>
          <w:tcPr>
            <w:tcW w:w="1251" w:type="pct"/>
            <w:noWrap/>
            <w:vAlign w:val="center"/>
          </w:tcPr>
          <w:p w14:paraId="37CDF721"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41A11C67" w14:textId="77777777">
        <w:trPr>
          <w:trHeight w:val="524"/>
        </w:trPr>
        <w:tc>
          <w:tcPr>
            <w:tcW w:w="1249" w:type="pct"/>
            <w:noWrap/>
            <w:vAlign w:val="center"/>
          </w:tcPr>
          <w:p w14:paraId="3B73003C"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producer</w:t>
            </w:r>
          </w:p>
        </w:tc>
        <w:tc>
          <w:tcPr>
            <w:tcW w:w="1249" w:type="pct"/>
            <w:noWrap/>
            <w:vAlign w:val="center"/>
          </w:tcPr>
          <w:p w14:paraId="45DCD2B1"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438BA26C"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 SELECT, UPDATE</w:t>
            </w:r>
          </w:p>
        </w:tc>
        <w:tc>
          <w:tcPr>
            <w:tcW w:w="1251" w:type="pct"/>
            <w:noWrap/>
            <w:vAlign w:val="center"/>
          </w:tcPr>
          <w:p w14:paraId="5EE2E612"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2097C249" w14:textId="77777777">
        <w:trPr>
          <w:trHeight w:val="524"/>
        </w:trPr>
        <w:tc>
          <w:tcPr>
            <w:tcW w:w="1249" w:type="pct"/>
            <w:noWrap/>
            <w:vAlign w:val="center"/>
          </w:tcPr>
          <w:p w14:paraId="5CCB696B"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product</w:t>
            </w:r>
          </w:p>
        </w:tc>
        <w:tc>
          <w:tcPr>
            <w:tcW w:w="1249" w:type="pct"/>
            <w:noWrap/>
            <w:vAlign w:val="center"/>
          </w:tcPr>
          <w:p w14:paraId="02980B16"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1DEDFCF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 SELECT, UPDATE</w:t>
            </w:r>
          </w:p>
        </w:tc>
        <w:tc>
          <w:tcPr>
            <w:tcW w:w="1251" w:type="pct"/>
            <w:noWrap/>
            <w:vAlign w:val="center"/>
          </w:tcPr>
          <w:p w14:paraId="4E0E95DB"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2965CF11" w14:textId="77777777">
        <w:trPr>
          <w:trHeight w:val="524"/>
        </w:trPr>
        <w:tc>
          <w:tcPr>
            <w:tcW w:w="1249" w:type="pct"/>
            <w:noWrap/>
            <w:vAlign w:val="center"/>
          </w:tcPr>
          <w:p w14:paraId="7905282F"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proofErr w:type="spellStart"/>
            <w:r>
              <w:rPr>
                <w:rFonts w:ascii="Times New Roman Regular" w:eastAsia="SimSun" w:hAnsi="Times New Roman Regular" w:cs="Times New Roman Regular"/>
                <w:color w:val="000000"/>
                <w:sz w:val="24"/>
                <w:lang w:val="en-US" w:eastAsia="zh-CN" w:bidi="ar"/>
              </w:rPr>
              <w:t>product_category</w:t>
            </w:r>
            <w:proofErr w:type="spellEnd"/>
          </w:p>
        </w:tc>
        <w:tc>
          <w:tcPr>
            <w:tcW w:w="1249" w:type="pct"/>
            <w:noWrap/>
            <w:vAlign w:val="center"/>
          </w:tcPr>
          <w:p w14:paraId="55E37FB8"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13A79E3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INSERT, SELECT, UPDATE</w:t>
            </w:r>
          </w:p>
        </w:tc>
        <w:tc>
          <w:tcPr>
            <w:tcW w:w="1251" w:type="pct"/>
            <w:noWrap/>
            <w:vAlign w:val="center"/>
          </w:tcPr>
          <w:p w14:paraId="206DA529"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 UPDATE</w:t>
            </w:r>
          </w:p>
        </w:tc>
      </w:tr>
      <w:tr w:rsidR="0068053D" w14:paraId="6C6702D7" w14:textId="77777777">
        <w:trPr>
          <w:trHeight w:val="524"/>
        </w:trPr>
        <w:tc>
          <w:tcPr>
            <w:tcW w:w="1249" w:type="pct"/>
            <w:noWrap/>
            <w:vAlign w:val="center"/>
          </w:tcPr>
          <w:p w14:paraId="41C5895B"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role</w:t>
            </w:r>
          </w:p>
        </w:tc>
        <w:tc>
          <w:tcPr>
            <w:tcW w:w="1249" w:type="pct"/>
            <w:noWrap/>
            <w:vAlign w:val="center"/>
          </w:tcPr>
          <w:p w14:paraId="52333B27"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127131DE"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c>
          <w:tcPr>
            <w:tcW w:w="1251" w:type="pct"/>
            <w:noWrap/>
            <w:vAlign w:val="center"/>
          </w:tcPr>
          <w:p w14:paraId="1B92DE4D"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r>
      <w:tr w:rsidR="0068053D" w14:paraId="157ACC79" w14:textId="77777777">
        <w:trPr>
          <w:trHeight w:val="524"/>
        </w:trPr>
        <w:tc>
          <w:tcPr>
            <w:tcW w:w="1249" w:type="pct"/>
            <w:noWrap/>
            <w:vAlign w:val="center"/>
          </w:tcPr>
          <w:p w14:paraId="46E4EE43"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proofErr w:type="spellStart"/>
            <w:r>
              <w:rPr>
                <w:rFonts w:ascii="Times New Roman Regular" w:eastAsia="SimSun" w:hAnsi="Times New Roman Regular" w:cs="Times New Roman Regular"/>
                <w:color w:val="000000"/>
                <w:sz w:val="24"/>
                <w:lang w:val="en-US" w:eastAsia="zh-CN" w:bidi="ar"/>
              </w:rPr>
              <w:t>sys_user</w:t>
            </w:r>
            <w:proofErr w:type="spellEnd"/>
          </w:p>
        </w:tc>
        <w:tc>
          <w:tcPr>
            <w:tcW w:w="1249" w:type="pct"/>
            <w:noWrap/>
            <w:vAlign w:val="center"/>
          </w:tcPr>
          <w:p w14:paraId="5795596E"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DELETE, INSERT, SELECT, UPDATE</w:t>
            </w:r>
          </w:p>
        </w:tc>
        <w:tc>
          <w:tcPr>
            <w:tcW w:w="1249" w:type="pct"/>
            <w:noWrap/>
            <w:vAlign w:val="center"/>
          </w:tcPr>
          <w:p w14:paraId="1794A9AE"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NULL</w:t>
            </w:r>
          </w:p>
        </w:tc>
        <w:tc>
          <w:tcPr>
            <w:tcW w:w="1251" w:type="pct"/>
            <w:noWrap/>
            <w:vAlign w:val="center"/>
          </w:tcPr>
          <w:p w14:paraId="3D3E2E16" w14:textId="77777777" w:rsidR="0068053D" w:rsidRDefault="000C36D5">
            <w:pPr>
              <w:widowControl/>
              <w:jc w:val="left"/>
              <w:textAlignment w:val="center"/>
              <w:rPr>
                <w:rFonts w:ascii="Times New Roman Regular" w:eastAsia="SimSun" w:hAnsi="Times New Roman Regular" w:cs="Times New Roman Regular"/>
                <w:color w:val="000000"/>
                <w:sz w:val="24"/>
                <w:lang w:eastAsia="zh-CN" w:bidi="ar"/>
              </w:rPr>
            </w:pPr>
            <w:r>
              <w:rPr>
                <w:rFonts w:ascii="Times New Roman Regular" w:eastAsia="SimSun" w:hAnsi="Times New Roman Regular" w:cs="Times New Roman Regular"/>
                <w:color w:val="000000"/>
                <w:sz w:val="24"/>
                <w:lang w:val="en-US" w:eastAsia="zh-CN" w:bidi="ar"/>
              </w:rPr>
              <w:t>SELECT</w:t>
            </w:r>
          </w:p>
        </w:tc>
      </w:tr>
    </w:tbl>
    <w:p w14:paraId="23030691" w14:textId="77777777" w:rsidR="0068053D" w:rsidRDefault="000C36D5">
      <w:pPr>
        <w:spacing w:before="480" w:after="480" w:line="360" w:lineRule="auto"/>
        <w:ind w:firstLine="720"/>
        <w:outlineLvl w:val="1"/>
      </w:pPr>
      <w:bookmarkStart w:id="28" w:name="_Toc64068834"/>
      <w:r>
        <w:lastRenderedPageBreak/>
        <w:t>5.3 Поддержание целостности данных</w:t>
      </w:r>
      <w:bookmarkEnd w:id="28"/>
    </w:p>
    <w:p w14:paraId="461F9C87" w14:textId="77777777" w:rsidR="0068053D" w:rsidRDefault="000C36D5">
      <w:pPr>
        <w:spacing w:before="0" w:line="360" w:lineRule="auto"/>
        <w:ind w:firstLine="697"/>
        <w:jc w:val="both"/>
      </w:pPr>
      <w:r>
        <w:t>Ключевым моментом при работе с реляционными базами данных является контроль связей между таблицами. При любом некорректном вводе значений целостность данных может быть нарушена, автоматический учёт партий, документов и товаров станет невозможным.</w:t>
      </w:r>
    </w:p>
    <w:p w14:paraId="45C4B531" w14:textId="77777777" w:rsidR="0068053D" w:rsidRDefault="000C36D5">
      <w:pPr>
        <w:spacing w:line="360" w:lineRule="auto"/>
        <w:ind w:firstLine="700"/>
        <w:jc w:val="both"/>
      </w:pPr>
      <w:r>
        <w:t xml:space="preserve">Для предотвращения подобных ситуаций в системе предусмотрена валидация данных перед внесением из в БД, такая валидация есть и на стороне интерфейса, и на стороне сервера, для этого используются служебные представления-отчёты, на основе которые, например, контролируется количество списываемых товаров. </w:t>
      </w:r>
    </w:p>
    <w:p w14:paraId="266803F3" w14:textId="77777777" w:rsidR="0068053D" w:rsidRDefault="000C36D5">
      <w:pPr>
        <w:spacing w:line="360" w:lineRule="auto"/>
        <w:ind w:firstLine="700"/>
        <w:jc w:val="both"/>
        <w:rPr>
          <w:rFonts w:ascii="Times New Roman Regular" w:hAnsi="Times New Roman Regular"/>
          <w:szCs w:val="28"/>
        </w:rPr>
      </w:pPr>
      <w:r>
        <w:t xml:space="preserve">На уровне самой базы данных поддержание целостности основано на ограничениях, добавляемых как во время создания объекта, при помощи ключевого слова </w:t>
      </w:r>
      <w:r>
        <w:rPr>
          <w:lang w:val="en-US"/>
        </w:rPr>
        <w:t>CHECK</w:t>
      </w:r>
      <w:r>
        <w:t xml:space="preserve">, так и уже во время существования объекта, при помощи ключевого слова </w:t>
      </w:r>
      <w:r>
        <w:rPr>
          <w:lang w:val="en-US"/>
        </w:rPr>
        <w:t>CONSTRAINT</w:t>
      </w:r>
      <w:r>
        <w:t xml:space="preserve">, являющегося частью команды на изменение структуры объекта </w:t>
      </w:r>
      <w:r>
        <w:rPr>
          <w:rFonts w:ascii="Courier New Regular" w:hAnsi="Courier New Regular" w:cs="Courier New Regular"/>
          <w:sz w:val="20"/>
          <w:szCs w:val="20"/>
          <w:lang w:val="en-US"/>
        </w:rPr>
        <w:t>ALTER</w:t>
      </w:r>
      <w:r>
        <w:rPr>
          <w:rFonts w:ascii="Courier New Regular" w:hAnsi="Courier New Regular" w:cs="Courier New Regular"/>
          <w:sz w:val="20"/>
          <w:szCs w:val="20"/>
        </w:rPr>
        <w:t xml:space="preserve"> </w:t>
      </w:r>
      <w:r>
        <w:rPr>
          <w:rFonts w:ascii="Courier New Regular" w:hAnsi="Courier New Regular" w:cs="Courier New Regular"/>
          <w:sz w:val="20"/>
          <w:szCs w:val="20"/>
          <w:lang w:val="en-US"/>
        </w:rPr>
        <w:t>TABLE</w:t>
      </w:r>
      <w:r>
        <w:rPr>
          <w:rFonts w:ascii="Courier New Regular" w:hAnsi="Courier New Regular" w:cs="Courier New Regular"/>
          <w:sz w:val="20"/>
          <w:szCs w:val="20"/>
        </w:rPr>
        <w:t xml:space="preserve"> </w:t>
      </w:r>
      <w:proofErr w:type="spellStart"/>
      <w:r>
        <w:rPr>
          <w:rFonts w:ascii="Courier New Regular" w:hAnsi="Courier New Regular" w:cs="Courier New Regular"/>
          <w:sz w:val="20"/>
          <w:szCs w:val="20"/>
          <w:lang w:val="en-US"/>
        </w:rPr>
        <w:t>table</w:t>
      </w:r>
      <w:proofErr w:type="spellEnd"/>
      <w:r>
        <w:rPr>
          <w:rFonts w:ascii="Courier New Regular" w:hAnsi="Courier New Regular" w:cs="Courier New Regular"/>
          <w:sz w:val="20"/>
          <w:szCs w:val="20"/>
        </w:rPr>
        <w:t>_</w:t>
      </w:r>
      <w:r>
        <w:rPr>
          <w:rFonts w:ascii="Courier New Regular" w:hAnsi="Courier New Regular" w:cs="Courier New Regular"/>
          <w:sz w:val="20"/>
          <w:szCs w:val="20"/>
          <w:lang w:val="en-US"/>
        </w:rPr>
        <w:t>name</w:t>
      </w:r>
      <w:r>
        <w:rPr>
          <w:rFonts w:ascii="Courier New Regular" w:hAnsi="Courier New Regular" w:cs="Courier New Regular"/>
          <w:sz w:val="20"/>
          <w:szCs w:val="20"/>
        </w:rPr>
        <w:t xml:space="preserve"> </w:t>
      </w:r>
      <w:r>
        <w:rPr>
          <w:rFonts w:ascii="Courier New Regular" w:hAnsi="Courier New Regular" w:cs="Courier New Regular"/>
          <w:sz w:val="20"/>
          <w:szCs w:val="20"/>
          <w:lang w:val="en-US"/>
        </w:rPr>
        <w:t>ADD</w:t>
      </w:r>
      <w:r>
        <w:rPr>
          <w:rFonts w:ascii="Courier New Regular" w:hAnsi="Courier New Regular" w:cs="Courier New Regular"/>
          <w:sz w:val="20"/>
          <w:szCs w:val="20"/>
        </w:rPr>
        <w:t xml:space="preserve"> </w:t>
      </w:r>
      <w:r>
        <w:rPr>
          <w:rFonts w:ascii="Courier New Regular" w:hAnsi="Courier New Regular" w:cs="Courier New Regular"/>
          <w:sz w:val="20"/>
          <w:szCs w:val="20"/>
          <w:lang w:val="en-US"/>
        </w:rPr>
        <w:t>CONSTRAINT</w:t>
      </w:r>
      <w:r>
        <w:rPr>
          <w:rFonts w:ascii="Times New Roman Regular" w:hAnsi="Times New Roman Regular" w:cs="Times New Roman Regular"/>
          <w:szCs w:val="28"/>
        </w:rPr>
        <w:t>.</w:t>
      </w:r>
      <w:r>
        <w:rPr>
          <w:rFonts w:ascii="Times New Roman Regular" w:hAnsi="Times New Roman Regular" w:cs="Times New Roman Regular"/>
          <w:szCs w:val="28"/>
        </w:rPr>
        <w:br/>
      </w:r>
      <w:r>
        <w:rPr>
          <w:rFonts w:ascii="Times New Roman Regular" w:hAnsi="Times New Roman Regular" w:cs="Times New Roman Regular"/>
          <w:szCs w:val="28"/>
        </w:rPr>
        <w:tab/>
      </w:r>
      <w:r>
        <w:rPr>
          <w:rFonts w:ascii="Times New Roman Regular" w:hAnsi="Times New Roman Regular"/>
          <w:szCs w:val="28"/>
        </w:rPr>
        <w:t>Таким образом, контроль целостности данных реализуется на трёх уровнях: интерфейса, серверной логики и СУБД.</w:t>
      </w:r>
    </w:p>
    <w:p w14:paraId="7F6C515F" w14:textId="77777777" w:rsidR="0068053D" w:rsidRDefault="000C36D5">
      <w:pPr>
        <w:spacing w:before="480" w:after="480" w:line="360" w:lineRule="auto"/>
        <w:ind w:left="697"/>
        <w:jc w:val="both"/>
        <w:outlineLvl w:val="1"/>
        <w:rPr>
          <w:rFonts w:ascii="Times New Roman Regular" w:hAnsi="Times New Roman Regular"/>
          <w:szCs w:val="28"/>
        </w:rPr>
      </w:pPr>
      <w:bookmarkStart w:id="29" w:name="_Toc915585891"/>
      <w:r>
        <w:rPr>
          <w:rFonts w:ascii="Times New Roman Regular" w:hAnsi="Times New Roman Regular"/>
          <w:szCs w:val="28"/>
        </w:rPr>
        <w:t>5.4 Аутентификация</w:t>
      </w:r>
      <w:bookmarkEnd w:id="29"/>
    </w:p>
    <w:p w14:paraId="797AB061" w14:textId="77777777" w:rsidR="0068053D" w:rsidRDefault="000C36D5">
      <w:pPr>
        <w:spacing w:line="360" w:lineRule="auto"/>
        <w:ind w:firstLine="700"/>
        <w:jc w:val="both"/>
        <w:rPr>
          <w:rFonts w:ascii="Times New Roman Regular" w:hAnsi="Times New Roman Regular" w:cs="Times New Roman Regular"/>
          <w:szCs w:val="28"/>
        </w:rPr>
      </w:pPr>
      <w:r>
        <w:rPr>
          <w:rFonts w:ascii="Times New Roman Regular" w:hAnsi="Times New Roman Regular"/>
          <w:szCs w:val="28"/>
        </w:rPr>
        <w:t xml:space="preserve">Для подтверждения того, что клиент, который обращается к серверу, является правомерным пользователем, используется система аутентификации на основе </w:t>
      </w:r>
      <w:r>
        <w:rPr>
          <w:rFonts w:ascii="Times New Roman Regular" w:hAnsi="Times New Roman Regular"/>
          <w:szCs w:val="28"/>
          <w:lang w:val="en-US"/>
        </w:rPr>
        <w:t>JWT</w:t>
      </w:r>
      <w:r>
        <w:rPr>
          <w:rFonts w:ascii="Times New Roman Regular" w:hAnsi="Times New Roman Regular"/>
          <w:szCs w:val="28"/>
        </w:rPr>
        <w:t xml:space="preserve"> (</w:t>
      </w:r>
      <w:r>
        <w:rPr>
          <w:rFonts w:ascii="Times New Roman Regular" w:hAnsi="Times New Roman Regular"/>
          <w:szCs w:val="28"/>
          <w:lang w:val="en-US"/>
        </w:rPr>
        <w:t>Json</w:t>
      </w:r>
      <w:r>
        <w:rPr>
          <w:rFonts w:ascii="Times New Roman Regular" w:hAnsi="Times New Roman Regular"/>
          <w:szCs w:val="28"/>
        </w:rPr>
        <w:t xml:space="preserve"> </w:t>
      </w:r>
      <w:r>
        <w:rPr>
          <w:rFonts w:ascii="Times New Roman Regular" w:hAnsi="Times New Roman Regular"/>
          <w:szCs w:val="28"/>
          <w:lang w:val="en-US"/>
        </w:rPr>
        <w:t>Web</w:t>
      </w:r>
      <w:r>
        <w:rPr>
          <w:rFonts w:ascii="Times New Roman Regular" w:hAnsi="Times New Roman Regular"/>
          <w:szCs w:val="28"/>
        </w:rPr>
        <w:t xml:space="preserve"> </w:t>
      </w:r>
      <w:r>
        <w:rPr>
          <w:rFonts w:ascii="Times New Roman Regular" w:hAnsi="Times New Roman Regular"/>
          <w:szCs w:val="28"/>
          <w:lang w:val="en-US"/>
        </w:rPr>
        <w:t>Token</w:t>
      </w:r>
      <w:r>
        <w:rPr>
          <w:rFonts w:ascii="Times New Roman Regular" w:hAnsi="Times New Roman Regular"/>
          <w:szCs w:val="28"/>
        </w:rPr>
        <w:t xml:space="preserve">) </w:t>
      </w:r>
      <w:r>
        <w:rPr>
          <w:rFonts w:eastAsia="SimSun"/>
          <w:kern w:val="2"/>
          <w:szCs w:val="28"/>
          <w:lang w:eastAsia="zh-CN" w:bidi="ar"/>
        </w:rPr>
        <w:t>–</w:t>
      </w:r>
      <w:r>
        <w:rPr>
          <w:rFonts w:ascii="Times New Roman Regular" w:hAnsi="Times New Roman Regular"/>
          <w:szCs w:val="28"/>
        </w:rPr>
        <w:t xml:space="preserve"> к</w:t>
      </w:r>
      <w:r>
        <w:rPr>
          <w:rFonts w:ascii="Times New Roman Regular" w:eastAsia="Arial" w:hAnsi="Times New Roman Regular" w:cs="Times New Roman Regular"/>
          <w:szCs w:val="28"/>
          <w:shd w:val="clear" w:color="auto" w:fill="FFFFFF"/>
          <w:lang w:eastAsia="zh-CN" w:bidi="ar"/>
        </w:rPr>
        <w:t xml:space="preserve">люча аутентификации пользователя, используется при обращении к защищённым методам </w:t>
      </w:r>
      <w:r>
        <w:rPr>
          <w:rFonts w:ascii="Times New Roman Regular" w:eastAsia="Arial" w:hAnsi="Times New Roman Regular" w:cs="Times New Roman Regular"/>
          <w:szCs w:val="28"/>
          <w:shd w:val="clear" w:color="auto" w:fill="FFFFFF"/>
          <w:lang w:val="en-US" w:eastAsia="zh-CN" w:bidi="ar"/>
        </w:rPr>
        <w:t>API</w:t>
      </w:r>
      <w:r>
        <w:rPr>
          <w:rFonts w:ascii="Times New Roman Regular" w:eastAsia="Arial" w:hAnsi="Times New Roman Regular" w:cs="Times New Roman Regular"/>
          <w:szCs w:val="28"/>
          <w:shd w:val="clear" w:color="auto" w:fill="FFFFFF"/>
          <w:lang w:eastAsia="zh-CN" w:bidi="ar"/>
        </w:rPr>
        <w:t>.</w:t>
      </w:r>
    </w:p>
    <w:p w14:paraId="72CD77A4" w14:textId="77777777" w:rsidR="0068053D" w:rsidRDefault="0068053D">
      <w:pPr>
        <w:spacing w:before="0" w:line="360" w:lineRule="auto"/>
        <w:ind w:left="17" w:firstLine="680"/>
        <w:jc w:val="both"/>
        <w:rPr>
          <w:rFonts w:ascii="Times New Roman Regular" w:hAnsi="Times New Roman Regular"/>
          <w:szCs w:val="28"/>
        </w:rPr>
      </w:pPr>
    </w:p>
    <w:p w14:paraId="4F73B8E7" w14:textId="77777777" w:rsidR="0068053D" w:rsidRDefault="000C36D5">
      <w:pPr>
        <w:spacing w:before="0" w:line="360" w:lineRule="auto"/>
        <w:ind w:left="17" w:firstLine="680"/>
        <w:jc w:val="both"/>
        <w:rPr>
          <w:rFonts w:ascii="Times New Roman Regular" w:hAnsi="Times New Roman Regular"/>
          <w:szCs w:val="28"/>
        </w:rPr>
      </w:pPr>
      <w:r>
        <w:rPr>
          <w:rFonts w:ascii="Times New Roman Regular" w:hAnsi="Times New Roman Regular"/>
          <w:szCs w:val="28"/>
        </w:rPr>
        <w:t xml:space="preserve">Токен представляет из себя строку, состоящую из трёх частей: заголовок (используемый алгоритм криптографической подписи и тип </w:t>
      </w:r>
      <w:r>
        <w:rPr>
          <w:rFonts w:ascii="Times New Roman Regular" w:hAnsi="Times New Roman Regular"/>
          <w:szCs w:val="28"/>
        </w:rPr>
        <w:lastRenderedPageBreak/>
        <w:t>токена), полезная нагрузка (имя пользователя, роль и срок годности) и криптографическая подпись.</w:t>
      </w:r>
    </w:p>
    <w:p w14:paraId="2589462B" w14:textId="77777777" w:rsidR="0068053D" w:rsidRDefault="000C36D5">
      <w:pPr>
        <w:spacing w:before="0" w:line="360" w:lineRule="auto"/>
        <w:ind w:left="17" w:firstLine="680"/>
        <w:jc w:val="both"/>
        <w:rPr>
          <w:rFonts w:ascii="Times New Roman Regular" w:hAnsi="Times New Roman Regular"/>
          <w:szCs w:val="28"/>
        </w:rPr>
      </w:pPr>
      <w:r>
        <w:rPr>
          <w:rFonts w:ascii="Times New Roman Regular" w:hAnsi="Times New Roman Regular"/>
          <w:szCs w:val="28"/>
        </w:rPr>
        <w:t>Каждый токен имеет срок годности: один час, после истечения часа необходима повторная авторизация, которая может быть выполнена в двух форматах: повторный ввод логина и пароли или использования токена обновления, который автоматически возвращает новый токен доступа, и жизненный цикл повторяется.</w:t>
      </w:r>
    </w:p>
    <w:p w14:paraId="1E55A7B4" w14:textId="77777777" w:rsidR="0068053D" w:rsidRDefault="0068053D">
      <w:pPr>
        <w:spacing w:before="480" w:after="480" w:line="360" w:lineRule="auto"/>
        <w:jc w:val="both"/>
        <w:rPr>
          <w:rFonts w:ascii="Times New Roman Regular" w:hAnsi="Times New Roman Regular"/>
          <w:szCs w:val="28"/>
        </w:rPr>
      </w:pPr>
    </w:p>
    <w:p w14:paraId="570F7430" w14:textId="77777777" w:rsidR="0068053D" w:rsidRDefault="000C36D5">
      <w:pPr>
        <w:spacing w:line="360" w:lineRule="auto"/>
        <w:ind w:firstLine="700"/>
        <w:jc w:val="both"/>
      </w:pPr>
      <w:r>
        <w:br w:type="page"/>
      </w:r>
    </w:p>
    <w:p w14:paraId="06E94070" w14:textId="77777777" w:rsidR="0068053D" w:rsidRDefault="000C36D5">
      <w:pPr>
        <w:spacing w:before="0" w:after="480" w:line="360" w:lineRule="auto"/>
        <w:jc w:val="center"/>
        <w:outlineLvl w:val="0"/>
      </w:pPr>
      <w:bookmarkStart w:id="30" w:name="_Toc124994490"/>
      <w:bookmarkStart w:id="31" w:name="_Toc1531739282"/>
      <w:r>
        <w:lastRenderedPageBreak/>
        <w:t>Заключение</w:t>
      </w:r>
      <w:bookmarkEnd w:id="30"/>
      <w:bookmarkEnd w:id="31"/>
    </w:p>
    <w:p w14:paraId="3D59CADA" w14:textId="77777777" w:rsidR="0068053D" w:rsidRDefault="000C36D5">
      <w:pPr>
        <w:spacing w:before="0" w:line="360" w:lineRule="auto"/>
        <w:ind w:firstLine="720"/>
        <w:jc w:val="both"/>
        <w:rPr>
          <w:rFonts w:ascii="Times NR Cyr MT" w:hAnsi="Times NR Cyr MT" w:cs="Times NR Cyr MT"/>
          <w:color w:val="000000"/>
          <w:spacing w:val="4"/>
          <w:szCs w:val="28"/>
        </w:rPr>
      </w:pPr>
      <w:r>
        <w:t>В результате курсового проектирования были изучены основы проектирования баз данных, работа со специализированными программами, улучшены знания в области работы базой данных. Были также, улучшены навыки программирования. Проектирование прошло успешно, все функции реализованы, и задача выполнена.</w:t>
      </w:r>
    </w:p>
    <w:p w14:paraId="38C7CF95" w14:textId="77777777" w:rsidR="0068053D" w:rsidRDefault="000C36D5">
      <w:pPr>
        <w:shd w:val="clear" w:color="auto" w:fill="FFFFFF"/>
        <w:tabs>
          <w:tab w:val="left" w:pos="778"/>
        </w:tabs>
        <w:spacing w:before="0" w:line="360" w:lineRule="auto"/>
        <w:ind w:firstLine="720"/>
        <w:jc w:val="both"/>
        <w:rPr>
          <w:rFonts w:ascii="Times NR Cyr MT" w:hAnsi="Times NR Cyr MT" w:cs="Times NR Cyr MT"/>
          <w:color w:val="000000"/>
          <w:spacing w:val="4"/>
          <w:szCs w:val="28"/>
        </w:rPr>
      </w:pPr>
      <w:r>
        <w:rPr>
          <w:rFonts w:ascii="Times NR Cyr MT" w:hAnsi="Times NR Cyr MT" w:cs="Times NR Cyr MT"/>
          <w:color w:val="000000"/>
          <w:spacing w:val="4"/>
          <w:szCs w:val="28"/>
        </w:rPr>
        <w:t>На этапе формирования требований к системе были сформулированы цели и задачи курсового проекта.</w:t>
      </w:r>
    </w:p>
    <w:p w14:paraId="64735E6B" w14:textId="77777777" w:rsidR="0068053D" w:rsidRDefault="000C36D5">
      <w:pPr>
        <w:shd w:val="clear" w:color="auto" w:fill="FFFFFF"/>
        <w:tabs>
          <w:tab w:val="left" w:pos="778"/>
        </w:tabs>
        <w:spacing w:before="0" w:line="360" w:lineRule="auto"/>
        <w:ind w:firstLine="720"/>
        <w:jc w:val="both"/>
        <w:rPr>
          <w:rFonts w:ascii="Times NR Cyr MT" w:hAnsi="Times NR Cyr MT" w:cs="Times NR Cyr MT"/>
          <w:color w:val="000000"/>
          <w:spacing w:val="4"/>
          <w:szCs w:val="28"/>
        </w:rPr>
      </w:pPr>
      <w:r>
        <w:rPr>
          <w:rFonts w:ascii="Times NR Cyr MT" w:hAnsi="Times NR Cyr MT" w:cs="Times NR Cyr MT"/>
          <w:color w:val="000000"/>
          <w:spacing w:val="4"/>
          <w:szCs w:val="28"/>
        </w:rPr>
        <w:t>В данной работе были решены все поставленные во введении задачи, начиная со знакомства с предметной областью и заканчивая созданием автоматизированной системы для обработки информации – учёт товаров на складе.</w:t>
      </w:r>
    </w:p>
    <w:p w14:paraId="38FA202A" w14:textId="77777777" w:rsidR="0068053D" w:rsidRDefault="000C36D5">
      <w:pPr>
        <w:shd w:val="clear" w:color="auto" w:fill="FFFFFF"/>
        <w:tabs>
          <w:tab w:val="left" w:pos="778"/>
        </w:tabs>
        <w:spacing w:before="0" w:line="360" w:lineRule="auto"/>
        <w:ind w:firstLine="720"/>
        <w:jc w:val="both"/>
        <w:rPr>
          <w:rFonts w:ascii="Times NR Cyr MT" w:hAnsi="Times NR Cyr MT" w:cs="Times NR Cyr MT"/>
          <w:szCs w:val="28"/>
        </w:rPr>
      </w:pPr>
      <w:r>
        <w:rPr>
          <w:rFonts w:ascii="Times NR Cyr MT" w:hAnsi="Times NR Cyr MT" w:cs="Times NR Cyr MT"/>
          <w:color w:val="000000"/>
          <w:spacing w:val="4"/>
          <w:szCs w:val="28"/>
        </w:rPr>
        <w:t>В ходе работы на этапе проектирования была р</w:t>
      </w:r>
      <w:r>
        <w:rPr>
          <w:rFonts w:ascii="Times NR Cyr MT" w:hAnsi="Times NR Cyr MT" w:cs="Times NR Cyr MT"/>
          <w:color w:val="000000"/>
          <w:spacing w:val="7"/>
          <w:szCs w:val="28"/>
        </w:rPr>
        <w:t>азработана реляционная модель базы дан</w:t>
      </w:r>
      <w:r>
        <w:rPr>
          <w:rFonts w:ascii="Times NR Cyr MT" w:hAnsi="Times NR Cyr MT" w:cs="Times NR Cyr MT"/>
          <w:color w:val="000000"/>
          <w:spacing w:val="4"/>
          <w:szCs w:val="28"/>
        </w:rPr>
        <w:t xml:space="preserve">ных средствами программы </w:t>
      </w:r>
      <w:proofErr w:type="spellStart"/>
      <w:r>
        <w:rPr>
          <w:rFonts w:ascii="Times NR Cyr MT" w:hAnsi="Times NR Cyr MT" w:cs="Times NR Cyr MT"/>
          <w:color w:val="000000"/>
          <w:spacing w:val="4"/>
          <w:szCs w:val="28"/>
          <w:lang w:val="en-US"/>
        </w:rPr>
        <w:t>DBDesigner</w:t>
      </w:r>
      <w:proofErr w:type="spellEnd"/>
      <w:r>
        <w:rPr>
          <w:rFonts w:ascii="Times NR Cyr MT" w:hAnsi="Times NR Cyr MT" w:cs="Times NR Cyr MT"/>
          <w:color w:val="000000"/>
          <w:spacing w:val="4"/>
          <w:szCs w:val="28"/>
        </w:rPr>
        <w:t>. Также с</w:t>
      </w:r>
      <w:r>
        <w:rPr>
          <w:rFonts w:ascii="Times NR Cyr MT" w:hAnsi="Times NR Cyr MT" w:cs="Times NR Cyr MT"/>
          <w:szCs w:val="28"/>
        </w:rPr>
        <w:t xml:space="preserve">оздана структура базы данных средствами языка программирования реляционных базы данных </w:t>
      </w:r>
      <w:r>
        <w:rPr>
          <w:rFonts w:ascii="Times NR Cyr MT" w:hAnsi="Times NR Cyr MT" w:cs="Times NR Cyr MT"/>
          <w:szCs w:val="28"/>
          <w:lang w:val="en-US"/>
        </w:rPr>
        <w:t>SQL</w:t>
      </w:r>
      <w:r>
        <w:rPr>
          <w:rFonts w:ascii="Times NR Cyr MT" w:hAnsi="Times NR Cyr MT" w:cs="Times NR Cyr MT"/>
          <w:szCs w:val="28"/>
        </w:rPr>
        <w:t xml:space="preserve"> в программе </w:t>
      </w:r>
      <w:r>
        <w:rPr>
          <w:rFonts w:ascii="Times NR Cyr MT" w:hAnsi="Times NR Cyr MT" w:cs="Times NR Cyr MT"/>
          <w:szCs w:val="28"/>
          <w:lang w:val="en-US"/>
        </w:rPr>
        <w:t>PostgreSQL</w:t>
      </w:r>
      <w:r>
        <w:rPr>
          <w:rFonts w:ascii="Times NR Cyr MT" w:hAnsi="Times NR Cyr MT" w:cs="Times NR Cyr MT"/>
          <w:szCs w:val="28"/>
        </w:rPr>
        <w:t xml:space="preserve">. Результатом выполнения запросов для создания таблиц базы данных на языке </w:t>
      </w:r>
      <w:r>
        <w:rPr>
          <w:rFonts w:ascii="Times NR Cyr MT" w:hAnsi="Times NR Cyr MT" w:cs="Times NR Cyr MT"/>
          <w:szCs w:val="28"/>
          <w:lang w:val="en-US"/>
        </w:rPr>
        <w:t>SQL</w:t>
      </w:r>
      <w:r>
        <w:rPr>
          <w:rFonts w:ascii="Times NR Cyr MT" w:hAnsi="Times NR Cyr MT" w:cs="Times NR Cyr MT"/>
          <w:szCs w:val="28"/>
        </w:rPr>
        <w:t xml:space="preserve"> была создана схема данных базы данных Склад. </w:t>
      </w:r>
    </w:p>
    <w:p w14:paraId="6EB0B74F" w14:textId="77777777" w:rsidR="0068053D" w:rsidRDefault="000C36D5">
      <w:pPr>
        <w:shd w:val="clear" w:color="auto" w:fill="FFFFFF"/>
        <w:tabs>
          <w:tab w:val="left" w:pos="778"/>
        </w:tabs>
        <w:spacing w:before="0" w:line="360" w:lineRule="auto"/>
        <w:ind w:firstLine="720"/>
        <w:jc w:val="both"/>
        <w:rPr>
          <w:rFonts w:ascii="Times NR Cyr MT" w:hAnsi="Times NR Cyr MT" w:cs="Times NR Cyr MT"/>
          <w:szCs w:val="28"/>
        </w:rPr>
      </w:pPr>
      <w:r>
        <w:rPr>
          <w:rFonts w:ascii="Times NR Cyr MT" w:hAnsi="Times NR Cyr MT" w:cs="Times NR Cyr MT"/>
          <w:szCs w:val="28"/>
        </w:rPr>
        <w:t xml:space="preserve">На этапе реализации был осуществлён ввод данных в базу данных и организован поиск необходимой информации по критерию и отображение результирующего списка данных. Также были разработаны результирующие документы – отчёты, </w:t>
      </w:r>
      <w:r>
        <w:rPr>
          <w:rFonts w:ascii="Times NR Cyr MT" w:hAnsi="Times NR Cyr MT" w:cs="Times NR Cyr MT"/>
          <w:szCs w:val="28"/>
          <w:lang w:val="en-US"/>
        </w:rPr>
        <w:t>web</w:t>
      </w:r>
      <w:r>
        <w:rPr>
          <w:rFonts w:ascii="Times NR Cyr MT" w:hAnsi="Times NR Cyr MT" w:cs="Times NR Cyr MT"/>
          <w:szCs w:val="28"/>
        </w:rPr>
        <w:t>-страницы на основании созданной базы данных.</w:t>
      </w:r>
    </w:p>
    <w:p w14:paraId="0C75398E" w14:textId="77777777" w:rsidR="0068053D" w:rsidRDefault="000C36D5">
      <w:pPr>
        <w:shd w:val="clear" w:color="auto" w:fill="FFFFFF"/>
        <w:tabs>
          <w:tab w:val="left" w:pos="778"/>
        </w:tabs>
        <w:spacing w:before="0" w:line="360" w:lineRule="auto"/>
        <w:ind w:firstLine="720"/>
        <w:jc w:val="both"/>
      </w:pPr>
      <w:r>
        <w:rPr>
          <w:rFonts w:ascii="Times NR Cyr MT" w:hAnsi="Times NR Cyr MT" w:cs="Times NR Cyr MT"/>
          <w:szCs w:val="28"/>
        </w:rPr>
        <w:t>Для дальнейшей работы с приложением требуется пройти ещё три этапа создания автоматизированной информационной системы – это этап тестирования, ввода в действия и этап эксплуатации и сопровождения системы.</w:t>
      </w:r>
    </w:p>
    <w:p w14:paraId="082DA6A0" w14:textId="77777777" w:rsidR="0068053D" w:rsidRDefault="000C36D5">
      <w:pPr>
        <w:spacing w:before="0" w:line="360" w:lineRule="auto"/>
        <w:ind w:firstLine="851"/>
        <w:jc w:val="both"/>
      </w:pPr>
      <w:r>
        <w:t xml:space="preserve">В приложении к пояснительной записке курсового проекта помещены разработанные диаграммы: диаграмма </w:t>
      </w:r>
      <w:r>
        <w:rPr>
          <w:lang w:val="en-US"/>
        </w:rPr>
        <w:t>IDEF</w:t>
      </w:r>
      <w:r>
        <w:t xml:space="preserve">0 (рисунок А.3), декомпозиция диаграммы </w:t>
      </w:r>
      <w:r>
        <w:rPr>
          <w:lang w:val="en-US"/>
        </w:rPr>
        <w:t>IDEF</w:t>
      </w:r>
      <w:r>
        <w:t xml:space="preserve">0 (рисунок А.4), диаграмма </w:t>
      </w:r>
      <w:r>
        <w:rPr>
          <w:lang w:val="en-US"/>
        </w:rPr>
        <w:t>IDEF</w:t>
      </w:r>
      <w:r>
        <w:t xml:space="preserve">3 (рисунок А.5), </w:t>
      </w:r>
      <w:r>
        <w:rPr>
          <w:lang w:val="en-US"/>
        </w:rPr>
        <w:t>ER</w:t>
      </w:r>
      <w:r>
        <w:t>-</w:t>
      </w:r>
      <w:r>
        <w:lastRenderedPageBreak/>
        <w:t xml:space="preserve">диаграмма (рисунок А.7), схема реляционной модели базы данных (рисунок А.7), схема данных в СУБД (рисунок А.9) и диаграмма </w:t>
      </w:r>
      <w:proofErr w:type="spellStart"/>
      <w:r>
        <w:t>Ганта</w:t>
      </w:r>
      <w:proofErr w:type="spellEnd"/>
      <w:r>
        <w:t xml:space="preserve"> (рисунок А.6). </w:t>
      </w:r>
    </w:p>
    <w:p w14:paraId="5A5DF7C7" w14:textId="77777777" w:rsidR="0068053D" w:rsidRDefault="000C36D5">
      <w:pPr>
        <w:spacing w:before="0" w:line="360" w:lineRule="auto"/>
        <w:ind w:firstLine="708"/>
        <w:jc w:val="both"/>
      </w:pPr>
      <w:r>
        <w:t xml:space="preserve">Таким образом, можно сделать вывод, что задание на курсовое проектирование выполнено в полном объёме. Исходный код разработанной системы доступен по ссылке: </w:t>
      </w:r>
      <w:r>
        <w:fldChar w:fldCharType="begin"/>
      </w:r>
      <w:r>
        <w:instrText xml:space="preserve"> HYPERLINK "https://github.com/ccrayp/warehouse" </w:instrText>
      </w:r>
      <w:r>
        <w:fldChar w:fldCharType="separate"/>
      </w:r>
      <w:r>
        <w:rPr>
          <w:rStyle w:val="af6"/>
        </w:rPr>
        <w:t>https://github.com/ccrayp/warehouse</w:t>
      </w:r>
      <w:r>
        <w:rPr>
          <w:rStyle w:val="af6"/>
        </w:rPr>
        <w:fldChar w:fldCharType="end"/>
      </w:r>
      <w:r>
        <w:t>.</w:t>
      </w:r>
    </w:p>
    <w:p w14:paraId="61F77B36" w14:textId="77777777" w:rsidR="0068053D" w:rsidRDefault="0068053D">
      <w:pPr>
        <w:rPr>
          <w:rFonts w:ascii="Times New Roman Regular" w:hAnsi="Times New Roman Regular" w:cs="Times New Roman Regular"/>
          <w:color w:val="000000"/>
          <w:spacing w:val="-4"/>
          <w:szCs w:val="28"/>
        </w:rPr>
      </w:pPr>
    </w:p>
    <w:p w14:paraId="6E3EB25D" w14:textId="77777777" w:rsidR="0068053D" w:rsidRDefault="000C36D5">
      <w:bookmarkStart w:id="32" w:name="_Toc122613903"/>
      <w:r>
        <w:br w:type="page"/>
      </w:r>
    </w:p>
    <w:p w14:paraId="764D7B44" w14:textId="77777777" w:rsidR="0068053D" w:rsidRDefault="000C36D5">
      <w:pPr>
        <w:pStyle w:val="H1"/>
        <w:spacing w:after="480" w:line="360" w:lineRule="auto"/>
        <w:ind w:right="283" w:firstLine="0"/>
        <w:rPr>
          <w:b w:val="0"/>
          <w:bCs w:val="0"/>
        </w:rPr>
      </w:pPr>
      <w:bookmarkStart w:id="33" w:name="_Toc2055635985"/>
      <w:r>
        <w:rPr>
          <w:b w:val="0"/>
          <w:bCs w:val="0"/>
        </w:rPr>
        <w:lastRenderedPageBreak/>
        <w:t>Список литературы</w:t>
      </w:r>
      <w:bookmarkEnd w:id="32"/>
      <w:bookmarkEnd w:id="33"/>
    </w:p>
    <w:p w14:paraId="157EC5AF" w14:textId="77777777" w:rsidR="0068053D" w:rsidRDefault="000C36D5">
      <w:pPr>
        <w:numPr>
          <w:ilvl w:val="0"/>
          <w:numId w:val="28"/>
        </w:numPr>
        <w:spacing w:before="0" w:line="360" w:lineRule="auto"/>
        <w:jc w:val="both"/>
      </w:pPr>
      <w:r>
        <w:t>ГОСТ 2.701—2008 Единая система конструкторской документации. Схемы. Виды и ти</w:t>
      </w:r>
      <w:r>
        <w:rPr>
          <w:szCs w:val="28"/>
        </w:rPr>
        <w:t xml:space="preserve">пы. Общие требования к выполнению. – М.: </w:t>
      </w:r>
      <w:proofErr w:type="spellStart"/>
      <w:r>
        <w:t>Стандартинформ</w:t>
      </w:r>
      <w:proofErr w:type="spellEnd"/>
      <w:r>
        <w:t>, 2009. – 15 с.</w:t>
      </w:r>
    </w:p>
    <w:p w14:paraId="3B72864B" w14:textId="77777777" w:rsidR="0068053D" w:rsidRDefault="000C36D5">
      <w:pPr>
        <w:numPr>
          <w:ilvl w:val="0"/>
          <w:numId w:val="28"/>
        </w:numPr>
        <w:spacing w:before="0" w:line="360" w:lineRule="auto"/>
        <w:jc w:val="both"/>
      </w:pPr>
      <w:r>
        <w:t xml:space="preserve">ГОСТ 2.743—91 Единая система конструкторской документации. Обозначения условные графические в схемах. Элементы цифровой техники. – М.: </w:t>
      </w:r>
      <w:proofErr w:type="spellStart"/>
      <w:r>
        <w:t>Стандартинформ</w:t>
      </w:r>
      <w:proofErr w:type="spellEnd"/>
      <w:r>
        <w:t>, 2009. – 62 с.</w:t>
      </w:r>
    </w:p>
    <w:p w14:paraId="3396BC2B" w14:textId="77777777" w:rsidR="0068053D" w:rsidRDefault="000C36D5">
      <w:pPr>
        <w:numPr>
          <w:ilvl w:val="0"/>
          <w:numId w:val="28"/>
        </w:numPr>
        <w:spacing w:before="0" w:line="360" w:lineRule="auto"/>
        <w:jc w:val="both"/>
      </w:pPr>
      <w:r>
        <w:rPr>
          <w:lang w:val="en-US"/>
        </w:rPr>
        <w:t>React</w:t>
      </w:r>
      <w:r>
        <w:t xml:space="preserve">. Быстрый </w:t>
      </w:r>
      <w:proofErr w:type="gramStart"/>
      <w:r>
        <w:t>старт./</w:t>
      </w:r>
      <w:proofErr w:type="gramEnd"/>
      <w:r>
        <w:t xml:space="preserve"> Стефанов С., СПб.: Питер, 2023 г.</w:t>
      </w:r>
    </w:p>
    <w:p w14:paraId="38BD9E0E" w14:textId="77777777" w:rsidR="0068053D" w:rsidRDefault="000C36D5">
      <w:pPr>
        <w:numPr>
          <w:ilvl w:val="0"/>
          <w:numId w:val="28"/>
        </w:numPr>
        <w:spacing w:before="0" w:line="360" w:lineRule="auto"/>
        <w:jc w:val="both"/>
      </w:pPr>
      <w:proofErr w:type="spellStart"/>
      <w:r>
        <w:t>RESTful</w:t>
      </w:r>
      <w:proofErr w:type="spellEnd"/>
      <w:r>
        <w:t xml:space="preserve"> Web API. Паттерны и </w:t>
      </w:r>
      <w:proofErr w:type="gramStart"/>
      <w:r>
        <w:t>практики./</w:t>
      </w:r>
      <w:proofErr w:type="gramEnd"/>
      <w:r>
        <w:t xml:space="preserve"> Амундсен М., Астана: Спринт Бук, 2025 г.</w:t>
      </w:r>
    </w:p>
    <w:p w14:paraId="5D655028" w14:textId="77777777" w:rsidR="0068053D" w:rsidRDefault="000C36D5">
      <w:pPr>
        <w:numPr>
          <w:ilvl w:val="0"/>
          <w:numId w:val="28"/>
        </w:numPr>
        <w:spacing w:before="0" w:line="360" w:lineRule="auto"/>
        <w:jc w:val="both"/>
      </w:pPr>
      <w:r>
        <w:t xml:space="preserve">Базы данных. Учебный </w:t>
      </w:r>
      <w:proofErr w:type="gramStart"/>
      <w:r>
        <w:t>курс./</w:t>
      </w:r>
      <w:proofErr w:type="gramEnd"/>
      <w:r>
        <w:t xml:space="preserve">Глушаков С.В., </w:t>
      </w:r>
      <w:proofErr w:type="spellStart"/>
      <w:r>
        <w:t>Ломотько</w:t>
      </w:r>
      <w:proofErr w:type="spellEnd"/>
      <w:r>
        <w:t xml:space="preserve"> Д.В.</w:t>
      </w:r>
      <w:proofErr w:type="gramStart"/>
      <w:r>
        <w:t>,  Харьков</w:t>
      </w:r>
      <w:proofErr w:type="gramEnd"/>
      <w:r>
        <w:t>-2000.</w:t>
      </w:r>
    </w:p>
    <w:p w14:paraId="12C0FCE7" w14:textId="77777777" w:rsidR="0068053D" w:rsidRDefault="000C36D5">
      <w:pPr>
        <w:numPr>
          <w:ilvl w:val="0"/>
          <w:numId w:val="28"/>
        </w:numPr>
        <w:spacing w:before="0" w:line="360" w:lineRule="auto"/>
        <w:jc w:val="both"/>
      </w:pPr>
      <w:r>
        <w:t xml:space="preserve">Базы данных: Разработка и </w:t>
      </w:r>
      <w:proofErr w:type="gramStart"/>
      <w:r>
        <w:t>управление./</w:t>
      </w:r>
      <w:proofErr w:type="gramEnd"/>
      <w:r>
        <w:t xml:space="preserve"> </w:t>
      </w:r>
      <w:proofErr w:type="gramStart"/>
      <w:r>
        <w:t>Гэри  Хансен</w:t>
      </w:r>
      <w:proofErr w:type="gramEnd"/>
      <w:r>
        <w:t>, М-1999 г.</w:t>
      </w:r>
    </w:p>
    <w:p w14:paraId="10B2F2C0" w14:textId="77777777" w:rsidR="0068053D" w:rsidRDefault="000C36D5">
      <w:pPr>
        <w:numPr>
          <w:ilvl w:val="0"/>
          <w:numId w:val="28"/>
        </w:numPr>
        <w:spacing w:before="0" w:line="360" w:lineRule="auto"/>
        <w:jc w:val="both"/>
      </w:pPr>
      <w:r>
        <w:t xml:space="preserve">Базы данных: Учебник для высших учебных заведений/ Под ред. проф. А.Д. </w:t>
      </w:r>
      <w:proofErr w:type="spellStart"/>
      <w:r>
        <w:t>Хомоненко</w:t>
      </w:r>
      <w:proofErr w:type="spellEnd"/>
      <w:r>
        <w:t xml:space="preserve"> СПб.: Корона принт, 2000.</w:t>
      </w:r>
    </w:p>
    <w:p w14:paraId="3C177882" w14:textId="77777777" w:rsidR="0068053D" w:rsidRDefault="000C36D5">
      <w:pPr>
        <w:numPr>
          <w:ilvl w:val="0"/>
          <w:numId w:val="28"/>
        </w:numPr>
        <w:spacing w:before="0" w:line="360" w:lineRule="auto"/>
        <w:jc w:val="both"/>
      </w:pPr>
      <w:r>
        <w:t>Практикум по пакетам прикладных программ/ под редакцией С.В. Назарова, М-1999 г.</w:t>
      </w:r>
    </w:p>
    <w:p w14:paraId="6B76D503" w14:textId="77777777" w:rsidR="0068053D" w:rsidRDefault="000C36D5">
      <w:pPr>
        <w:numPr>
          <w:ilvl w:val="0"/>
          <w:numId w:val="28"/>
        </w:numPr>
        <w:spacing w:before="0" w:line="360" w:lineRule="auto"/>
        <w:jc w:val="both"/>
        <w:rPr>
          <w:szCs w:val="28"/>
        </w:rPr>
      </w:pPr>
      <w:r>
        <w:t xml:space="preserve">Проектирование информационных систем: курс лекций. Учебное </w:t>
      </w:r>
      <w:proofErr w:type="gramStart"/>
      <w:r>
        <w:t>пособие./</w:t>
      </w:r>
      <w:proofErr w:type="gramEnd"/>
      <w:r>
        <w:t xml:space="preserve">В.И. Грекул, Г.Н. </w:t>
      </w:r>
      <w:proofErr w:type="spellStart"/>
      <w:r>
        <w:t>Денищенко</w:t>
      </w:r>
      <w:proofErr w:type="spellEnd"/>
      <w:r>
        <w:t xml:space="preserve">, Н.Л. Коровкина.  М.: Интернет-Ун-т </w:t>
      </w:r>
      <w:proofErr w:type="spellStart"/>
      <w:r>
        <w:t>Информ</w:t>
      </w:r>
      <w:proofErr w:type="spellEnd"/>
      <w:r>
        <w:t>. технологий, 2005г.</w:t>
      </w:r>
    </w:p>
    <w:p w14:paraId="48D6C05C" w14:textId="77777777" w:rsidR="0068053D" w:rsidRDefault="000C36D5">
      <w:pPr>
        <w:numPr>
          <w:ilvl w:val="0"/>
          <w:numId w:val="28"/>
        </w:numPr>
        <w:spacing w:before="0" w:line="360" w:lineRule="auto"/>
        <w:jc w:val="both"/>
        <w:rPr>
          <w:szCs w:val="28"/>
        </w:rPr>
      </w:pPr>
      <w:r>
        <w:t xml:space="preserve">Язык программирования </w:t>
      </w:r>
      <w:proofErr w:type="gramStart"/>
      <w:r>
        <w:rPr>
          <w:lang w:val="en-US"/>
        </w:rPr>
        <w:t>Go</w:t>
      </w:r>
      <w:r>
        <w:t>./</w:t>
      </w:r>
      <w:proofErr w:type="gramEnd"/>
      <w:r>
        <w:t xml:space="preserve"> Донован Алан А. А., </w:t>
      </w:r>
      <w:proofErr w:type="spellStart"/>
      <w:r>
        <w:t>Керниган</w:t>
      </w:r>
      <w:proofErr w:type="spellEnd"/>
      <w:r>
        <w:t xml:space="preserve"> </w:t>
      </w:r>
      <w:proofErr w:type="spellStart"/>
      <w:r>
        <w:t>Брайян</w:t>
      </w:r>
      <w:proofErr w:type="spellEnd"/>
      <w:r>
        <w:t xml:space="preserve"> У., М.: ООО “И.Д. Вильямс”, 2016 г.</w:t>
      </w:r>
    </w:p>
    <w:p w14:paraId="719E7564" w14:textId="77777777" w:rsidR="0068053D" w:rsidRDefault="0068053D">
      <w:pPr>
        <w:spacing w:before="0" w:line="360" w:lineRule="auto"/>
        <w:jc w:val="both"/>
        <w:outlineLvl w:val="0"/>
        <w:rPr>
          <w:rFonts w:ascii="Times New Roman Regular" w:hAnsi="Times New Roman Regular" w:cs="Times New Roman Regular"/>
          <w:color w:val="000000"/>
          <w:spacing w:val="-4"/>
          <w:szCs w:val="28"/>
        </w:rPr>
      </w:pPr>
    </w:p>
    <w:p w14:paraId="670A73B6" w14:textId="77777777" w:rsidR="0068053D" w:rsidRDefault="0068053D">
      <w:pPr>
        <w:shd w:val="clear" w:color="auto" w:fill="FFFFFF"/>
        <w:tabs>
          <w:tab w:val="left" w:pos="142"/>
        </w:tabs>
        <w:spacing w:line="360" w:lineRule="auto"/>
        <w:jc w:val="center"/>
        <w:rPr>
          <w:szCs w:val="28"/>
        </w:rPr>
      </w:pPr>
    </w:p>
    <w:p w14:paraId="17060D06" w14:textId="77777777" w:rsidR="0068053D" w:rsidRDefault="000C36D5">
      <w:pPr>
        <w:shd w:val="clear" w:color="auto" w:fill="FFFFFF"/>
        <w:tabs>
          <w:tab w:val="left" w:pos="142"/>
        </w:tabs>
        <w:spacing w:line="360" w:lineRule="auto"/>
        <w:jc w:val="center"/>
        <w:rPr>
          <w:szCs w:val="28"/>
        </w:rPr>
      </w:pPr>
      <w:r>
        <w:rPr>
          <w:szCs w:val="28"/>
        </w:rPr>
        <w:br/>
      </w:r>
    </w:p>
    <w:p w14:paraId="5E2E54FA" w14:textId="77777777" w:rsidR="0068053D" w:rsidRDefault="000C36D5">
      <w:pPr>
        <w:rPr>
          <w:szCs w:val="28"/>
        </w:rPr>
      </w:pPr>
      <w:r>
        <w:rPr>
          <w:szCs w:val="28"/>
        </w:rPr>
        <w:br w:type="page"/>
      </w:r>
    </w:p>
    <w:p w14:paraId="327EE4B2" w14:textId="77777777" w:rsidR="0068053D" w:rsidRDefault="000C36D5">
      <w:pPr>
        <w:suppressAutoHyphens w:val="0"/>
        <w:spacing w:before="0" w:line="360" w:lineRule="auto"/>
        <w:jc w:val="center"/>
        <w:outlineLvl w:val="0"/>
        <w:rPr>
          <w:szCs w:val="28"/>
        </w:rPr>
      </w:pPr>
      <w:bookmarkStart w:id="34" w:name="_Toc357086959"/>
      <w:r>
        <w:rPr>
          <w:szCs w:val="28"/>
        </w:rPr>
        <w:lastRenderedPageBreak/>
        <w:t>Приложение А</w:t>
      </w:r>
      <w:bookmarkEnd w:id="34"/>
    </w:p>
    <w:p w14:paraId="49184D64" w14:textId="77777777" w:rsidR="0068053D" w:rsidRDefault="000C36D5">
      <w:pPr>
        <w:suppressAutoHyphens w:val="0"/>
        <w:spacing w:before="0" w:after="480" w:line="360" w:lineRule="auto"/>
        <w:jc w:val="center"/>
        <w:rPr>
          <w:szCs w:val="28"/>
        </w:rPr>
      </w:pPr>
      <w:r>
        <w:rPr>
          <w:szCs w:val="28"/>
        </w:rPr>
        <w:t>(обязательное)</w:t>
      </w:r>
    </w:p>
    <w:p w14:paraId="445DCF2B" w14:textId="77777777" w:rsidR="0068053D" w:rsidRDefault="000C36D5">
      <w:pPr>
        <w:suppressAutoHyphens w:val="0"/>
        <w:spacing w:before="0" w:after="160" w:line="360" w:lineRule="auto"/>
        <w:jc w:val="center"/>
        <w:rPr>
          <w:szCs w:val="28"/>
          <w:lang w:val="en-US"/>
        </w:rPr>
      </w:pPr>
      <w:r>
        <w:rPr>
          <w:noProof/>
          <w:szCs w:val="28"/>
          <w:lang w:val="en-US"/>
        </w:rPr>
        <w:drawing>
          <wp:inline distT="0" distB="0" distL="114300" distR="114300" wp14:anchorId="16DE3F16" wp14:editId="6726E863">
            <wp:extent cx="4773295" cy="2658110"/>
            <wp:effectExtent l="0" t="0" r="1905" b="8890"/>
            <wp:docPr id="90" name="Picture 90" descr="Группы поль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Группы пользователей"/>
                    <pic:cNvPicPr>
                      <a:picLocks noChangeAspect="1"/>
                    </pic:cNvPicPr>
                  </pic:nvPicPr>
                  <pic:blipFill>
                    <a:blip r:embed="rId89"/>
                    <a:stretch>
                      <a:fillRect/>
                    </a:stretch>
                  </pic:blipFill>
                  <pic:spPr>
                    <a:xfrm>
                      <a:off x="0" y="0"/>
                      <a:ext cx="4773295" cy="2658110"/>
                    </a:xfrm>
                    <a:prstGeom prst="rect">
                      <a:avLst/>
                    </a:prstGeom>
                  </pic:spPr>
                </pic:pic>
              </a:graphicData>
            </a:graphic>
          </wp:inline>
        </w:drawing>
      </w:r>
    </w:p>
    <w:p w14:paraId="5DE1764B" w14:textId="77777777" w:rsidR="0068053D" w:rsidRDefault="000C36D5">
      <w:pPr>
        <w:spacing w:before="0" w:after="480" w:line="360" w:lineRule="auto"/>
        <w:ind w:right="283"/>
        <w:jc w:val="center"/>
        <w:rPr>
          <w:szCs w:val="28"/>
          <w:lang w:val="en-US"/>
        </w:rPr>
      </w:pPr>
      <w:r>
        <w:rPr>
          <w:rFonts w:ascii="Times New Roman Regular" w:hAnsi="Times New Roman Regular" w:cs="Times New Roman Regular"/>
          <w:szCs w:val="28"/>
        </w:rPr>
        <w:t>Рисунок А.1 – Группы пользователей системы</w:t>
      </w:r>
    </w:p>
    <w:p w14:paraId="2D83F4A3" w14:textId="77777777" w:rsidR="0068053D" w:rsidRDefault="000C36D5">
      <w:pPr>
        <w:spacing w:after="160" w:line="360" w:lineRule="auto"/>
        <w:jc w:val="center"/>
        <w:rPr>
          <w:rFonts w:ascii="Times New Roman Regular" w:hAnsi="Times New Roman Regular" w:cs="Times New Roman Regular"/>
          <w:bCs/>
          <w:szCs w:val="28"/>
          <w:lang w:val="en-US"/>
        </w:rPr>
      </w:pPr>
      <w:r>
        <w:rPr>
          <w:rFonts w:ascii="Times New Roman Regular" w:hAnsi="Times New Roman Regular" w:cs="Times New Roman Regular"/>
          <w:bCs/>
          <w:noProof/>
          <w:szCs w:val="28"/>
          <w:lang w:val="en-US"/>
        </w:rPr>
        <w:drawing>
          <wp:inline distT="0" distB="0" distL="114300" distR="114300" wp14:anchorId="5AADFD0C" wp14:editId="5FD1A274">
            <wp:extent cx="4464685" cy="4161790"/>
            <wp:effectExtent l="0" t="0" r="5715" b="3810"/>
            <wp:docPr id="89" name="Picture 89" descr="Диаграмма прецед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Диаграмма прецедентов"/>
                    <pic:cNvPicPr>
                      <a:picLocks noChangeAspect="1"/>
                    </pic:cNvPicPr>
                  </pic:nvPicPr>
                  <pic:blipFill>
                    <a:blip r:embed="rId90"/>
                    <a:stretch>
                      <a:fillRect/>
                    </a:stretch>
                  </pic:blipFill>
                  <pic:spPr>
                    <a:xfrm>
                      <a:off x="0" y="0"/>
                      <a:ext cx="4464685" cy="4161790"/>
                    </a:xfrm>
                    <a:prstGeom prst="rect">
                      <a:avLst/>
                    </a:prstGeom>
                  </pic:spPr>
                </pic:pic>
              </a:graphicData>
            </a:graphic>
          </wp:inline>
        </w:drawing>
      </w:r>
    </w:p>
    <w:p w14:paraId="3A4CDF71" w14:textId="77777777" w:rsidR="0068053D" w:rsidRDefault="000C36D5">
      <w:pPr>
        <w:spacing w:after="160" w:line="360" w:lineRule="auto"/>
        <w:jc w:val="center"/>
        <w:rPr>
          <w:rFonts w:ascii="Times New Roman Regular" w:hAnsi="Times New Roman Regular" w:cs="Times New Roman Regular"/>
          <w:szCs w:val="28"/>
          <w:lang w:val="en-US"/>
        </w:rPr>
      </w:pPr>
      <w:r>
        <w:rPr>
          <w:rFonts w:ascii="Times New Roman Regular" w:hAnsi="Times New Roman Regular" w:cs="Times New Roman Regular"/>
          <w:szCs w:val="28"/>
        </w:rPr>
        <w:t>Рисунок А.2 – Д</w:t>
      </w:r>
      <w:r>
        <w:rPr>
          <w:rFonts w:ascii="Times New Roman Regular" w:hAnsi="Times New Roman Regular"/>
          <w:szCs w:val="28"/>
        </w:rPr>
        <w:t>иаграмма прецедентов</w:t>
      </w:r>
    </w:p>
    <w:p w14:paraId="3224BDCE" w14:textId="77777777" w:rsidR="0068053D" w:rsidRDefault="000C36D5">
      <w:pPr>
        <w:spacing w:before="0" w:line="360" w:lineRule="auto"/>
        <w:jc w:val="center"/>
        <w:rPr>
          <w:rFonts w:ascii="Times New Roman Regular" w:hAnsi="Times New Roman Regular" w:cs="Times New Roman Regular"/>
          <w:szCs w:val="28"/>
          <w:lang w:val="en-US"/>
        </w:rPr>
      </w:pPr>
      <w:r>
        <w:rPr>
          <w:rFonts w:ascii="Times New Roman Regular" w:hAnsi="Times New Roman Regular" w:cs="Times New Roman Regular"/>
          <w:noProof/>
          <w:szCs w:val="28"/>
          <w:lang w:val="en-US"/>
        </w:rPr>
        <w:lastRenderedPageBreak/>
        <w:drawing>
          <wp:inline distT="0" distB="0" distL="114300" distR="114300" wp14:anchorId="085227F7" wp14:editId="52D3F0D1">
            <wp:extent cx="4758055" cy="3296920"/>
            <wp:effectExtent l="0" t="0" r="17145" b="5080"/>
            <wp:docPr id="113" name="Picture 113" descr="ID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IDEF0"/>
                    <pic:cNvPicPr>
                      <a:picLocks noChangeAspect="1"/>
                    </pic:cNvPicPr>
                  </pic:nvPicPr>
                  <pic:blipFill>
                    <a:blip r:embed="rId91"/>
                    <a:stretch>
                      <a:fillRect/>
                    </a:stretch>
                  </pic:blipFill>
                  <pic:spPr>
                    <a:xfrm>
                      <a:off x="0" y="0"/>
                      <a:ext cx="4758055" cy="3296920"/>
                    </a:xfrm>
                    <a:prstGeom prst="rect">
                      <a:avLst/>
                    </a:prstGeom>
                  </pic:spPr>
                </pic:pic>
              </a:graphicData>
            </a:graphic>
          </wp:inline>
        </w:drawing>
      </w:r>
    </w:p>
    <w:p w14:paraId="469253D0" w14:textId="77777777" w:rsidR="0068053D" w:rsidRDefault="000C36D5">
      <w:pPr>
        <w:spacing w:before="0" w:after="480" w:line="360" w:lineRule="auto"/>
        <w:jc w:val="center"/>
        <w:rPr>
          <w:rFonts w:ascii="Times New Roman Regular" w:hAnsi="Times New Roman Regular" w:cs="Times New Roman Regular"/>
          <w:szCs w:val="28"/>
        </w:rPr>
      </w:pPr>
      <w:r>
        <w:rPr>
          <w:rFonts w:ascii="Times New Roman Regular" w:hAnsi="Times New Roman Regular" w:cs="Times New Roman Regular"/>
          <w:szCs w:val="28"/>
        </w:rPr>
        <w:t>Рисунок А.3 – IDEF0 основного процесса</w:t>
      </w:r>
    </w:p>
    <w:p w14:paraId="76A63371" w14:textId="77777777" w:rsidR="0068053D" w:rsidRDefault="000C36D5">
      <w:pPr>
        <w:spacing w:before="0" w:line="360" w:lineRule="auto"/>
        <w:jc w:val="center"/>
        <w:rPr>
          <w:rFonts w:ascii="Times New Roman Regular" w:hAnsi="Times New Roman Regular" w:cs="Times New Roman Regular"/>
          <w:szCs w:val="28"/>
          <w:lang w:val="en-US"/>
        </w:rPr>
      </w:pPr>
      <w:r>
        <w:rPr>
          <w:rFonts w:ascii="Times New Roman Regular" w:hAnsi="Times New Roman Regular" w:cs="Times New Roman Regular"/>
          <w:noProof/>
          <w:szCs w:val="28"/>
          <w:lang w:val="en-US"/>
        </w:rPr>
        <w:drawing>
          <wp:inline distT="0" distB="0" distL="114300" distR="114300" wp14:anchorId="27CA63B6" wp14:editId="1A5FF22B">
            <wp:extent cx="5544185" cy="3945890"/>
            <wp:effectExtent l="0" t="0" r="18415" b="16510"/>
            <wp:docPr id="114" name="Picture 114" descr="IDEF0_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IDEF0_decomposition"/>
                    <pic:cNvPicPr>
                      <a:picLocks noChangeAspect="1"/>
                    </pic:cNvPicPr>
                  </pic:nvPicPr>
                  <pic:blipFill>
                    <a:blip r:embed="rId92"/>
                    <a:stretch>
                      <a:fillRect/>
                    </a:stretch>
                  </pic:blipFill>
                  <pic:spPr>
                    <a:xfrm>
                      <a:off x="0" y="0"/>
                      <a:ext cx="5544185" cy="3945890"/>
                    </a:xfrm>
                    <a:prstGeom prst="rect">
                      <a:avLst/>
                    </a:prstGeom>
                  </pic:spPr>
                </pic:pic>
              </a:graphicData>
            </a:graphic>
          </wp:inline>
        </w:drawing>
      </w:r>
    </w:p>
    <w:p w14:paraId="611070EE" w14:textId="77777777" w:rsidR="0068053D" w:rsidRDefault="000C36D5">
      <w:pPr>
        <w:spacing w:before="0" w:after="480" w:line="360" w:lineRule="auto"/>
        <w:jc w:val="center"/>
        <w:rPr>
          <w:rFonts w:ascii="Times New Roman Regular" w:hAnsi="Times New Roman Regular" w:cs="Times New Roman Regular"/>
          <w:szCs w:val="28"/>
        </w:rPr>
      </w:pPr>
      <w:r>
        <w:rPr>
          <w:rFonts w:ascii="Times New Roman Regular" w:hAnsi="Times New Roman Regular" w:cs="Times New Roman Regular"/>
          <w:szCs w:val="28"/>
        </w:rPr>
        <w:t xml:space="preserve">Рисунок А.4 – Декомпозиция </w:t>
      </w:r>
      <w:r>
        <w:rPr>
          <w:rFonts w:ascii="Times New Roman Regular" w:hAnsi="Times New Roman Regular" w:cs="Times New Roman Regular"/>
          <w:szCs w:val="28"/>
          <w:lang w:val="en-US"/>
        </w:rPr>
        <w:t>IDEF</w:t>
      </w:r>
      <w:r>
        <w:rPr>
          <w:rFonts w:ascii="Times New Roman Regular" w:hAnsi="Times New Roman Regular" w:cs="Times New Roman Regular"/>
          <w:szCs w:val="28"/>
        </w:rPr>
        <w:t>0 основного процесса</w:t>
      </w:r>
    </w:p>
    <w:p w14:paraId="4EC95677"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1D0704AD" w14:textId="77777777" w:rsidR="0068053D" w:rsidRDefault="000C36D5">
      <w:pPr>
        <w:spacing w:before="0" w:after="160" w:line="360" w:lineRule="auto"/>
        <w:jc w:val="center"/>
        <w:rPr>
          <w:rFonts w:ascii="Times New Roman Regular" w:hAnsi="Times New Roman Regular" w:cs="Times New Roman Regular"/>
          <w:szCs w:val="28"/>
          <w:lang w:val="en-US"/>
        </w:rPr>
      </w:pPr>
      <w:r>
        <w:rPr>
          <w:rFonts w:ascii="Times New Roman Regular" w:hAnsi="Times New Roman Regular" w:cs="Times New Roman Regular"/>
          <w:noProof/>
          <w:szCs w:val="28"/>
          <w:lang w:val="en-US"/>
        </w:rPr>
        <w:lastRenderedPageBreak/>
        <w:drawing>
          <wp:inline distT="0" distB="0" distL="114300" distR="114300" wp14:anchorId="6DDA262C" wp14:editId="64F75BEB">
            <wp:extent cx="5947410" cy="2590165"/>
            <wp:effectExtent l="0" t="0" r="21590" b="635"/>
            <wp:docPr id="115" name="Picture 115" descr="ID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IDEF3"/>
                    <pic:cNvPicPr>
                      <a:picLocks noChangeAspect="1"/>
                    </pic:cNvPicPr>
                  </pic:nvPicPr>
                  <pic:blipFill>
                    <a:blip r:embed="rId93"/>
                    <a:srcRect l="1583" t="1229" r="973" b="8466"/>
                    <a:stretch>
                      <a:fillRect/>
                    </a:stretch>
                  </pic:blipFill>
                  <pic:spPr>
                    <a:xfrm>
                      <a:off x="0" y="0"/>
                      <a:ext cx="5947410" cy="2590165"/>
                    </a:xfrm>
                    <a:prstGeom prst="rect">
                      <a:avLst/>
                    </a:prstGeom>
                  </pic:spPr>
                </pic:pic>
              </a:graphicData>
            </a:graphic>
          </wp:inline>
        </w:drawing>
      </w:r>
    </w:p>
    <w:p w14:paraId="314B1479" w14:textId="77777777" w:rsidR="0068053D" w:rsidRDefault="000C36D5">
      <w:pPr>
        <w:spacing w:before="0" w:after="480" w:line="360" w:lineRule="auto"/>
        <w:jc w:val="center"/>
        <w:rPr>
          <w:rFonts w:ascii="Times New Roman Regular" w:hAnsi="Times New Roman Regular" w:cs="Times New Roman Regular"/>
          <w:szCs w:val="28"/>
        </w:rPr>
      </w:pPr>
      <w:r>
        <w:rPr>
          <w:rFonts w:ascii="Times New Roman Regular" w:hAnsi="Times New Roman Regular" w:cs="Times New Roman Regular"/>
          <w:szCs w:val="28"/>
        </w:rPr>
        <w:t xml:space="preserve">Рисунок А.5 – </w:t>
      </w:r>
      <w:r>
        <w:rPr>
          <w:rFonts w:ascii="Times New Roman Regular" w:hAnsi="Times New Roman Regular" w:cs="Times New Roman Regular"/>
          <w:szCs w:val="28"/>
          <w:lang w:val="en-US"/>
        </w:rPr>
        <w:t>IDEF</w:t>
      </w:r>
      <w:r>
        <w:rPr>
          <w:rFonts w:ascii="Times New Roman Regular" w:hAnsi="Times New Roman Regular" w:cs="Times New Roman Regular"/>
          <w:szCs w:val="28"/>
        </w:rPr>
        <w:t>3 процесса добавления производителя</w:t>
      </w:r>
    </w:p>
    <w:p w14:paraId="285D4591" w14:textId="77777777" w:rsidR="0068053D" w:rsidRDefault="000C36D5">
      <w:pPr>
        <w:spacing w:before="0" w:line="360" w:lineRule="auto"/>
        <w:jc w:val="center"/>
        <w:rPr>
          <w:szCs w:val="28"/>
        </w:rPr>
      </w:pPr>
      <w:r>
        <w:rPr>
          <w:noProof/>
          <w:szCs w:val="28"/>
        </w:rPr>
        <w:drawing>
          <wp:inline distT="0" distB="0" distL="114300" distR="114300" wp14:anchorId="008E42D5" wp14:editId="6CA68D8A">
            <wp:extent cx="5838190" cy="2478405"/>
            <wp:effectExtent l="0" t="0" r="3810" b="10795"/>
            <wp:docPr id="88" name="Picture 88" descr="Курсовой проект по БД &amp;quot;Склад&amp;qu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Курсовой проект по БД &amp;quot;Склад&amp;quot; (1)"/>
                    <pic:cNvPicPr>
                      <a:picLocks noChangeAspect="1"/>
                    </pic:cNvPicPr>
                  </pic:nvPicPr>
                  <pic:blipFill>
                    <a:blip r:embed="rId94"/>
                    <a:srcRect l="4598" r="33137"/>
                    <a:stretch>
                      <a:fillRect/>
                    </a:stretch>
                  </pic:blipFill>
                  <pic:spPr>
                    <a:xfrm>
                      <a:off x="0" y="0"/>
                      <a:ext cx="5838190" cy="2478405"/>
                    </a:xfrm>
                    <a:prstGeom prst="rect">
                      <a:avLst/>
                    </a:prstGeom>
                  </pic:spPr>
                </pic:pic>
              </a:graphicData>
            </a:graphic>
          </wp:inline>
        </w:drawing>
      </w:r>
    </w:p>
    <w:p w14:paraId="1D429CD3" w14:textId="77777777" w:rsidR="0068053D" w:rsidRDefault="000C36D5">
      <w:pPr>
        <w:spacing w:before="0" w:after="480" w:line="360" w:lineRule="auto"/>
        <w:jc w:val="center"/>
        <w:rPr>
          <w:szCs w:val="28"/>
        </w:rPr>
      </w:pPr>
      <w:r>
        <w:rPr>
          <w:szCs w:val="28"/>
        </w:rPr>
        <w:t xml:space="preserve">Рисунок А.6 – Диаграмма </w:t>
      </w:r>
      <w:proofErr w:type="spellStart"/>
      <w:r>
        <w:rPr>
          <w:szCs w:val="28"/>
        </w:rPr>
        <w:t>Ганта</w:t>
      </w:r>
      <w:proofErr w:type="spellEnd"/>
    </w:p>
    <w:p w14:paraId="1F8719A1" w14:textId="77777777" w:rsidR="0068053D" w:rsidRDefault="0068053D">
      <w:pPr>
        <w:spacing w:after="160" w:line="360" w:lineRule="auto"/>
        <w:jc w:val="center"/>
        <w:rPr>
          <w:rFonts w:ascii="Times New Roman Regular" w:hAnsi="Times New Roman Regular" w:cs="Times New Roman Regular"/>
          <w:szCs w:val="28"/>
        </w:rPr>
      </w:pPr>
    </w:p>
    <w:p w14:paraId="1CEEFA33" w14:textId="77777777" w:rsidR="0068053D" w:rsidRDefault="000C36D5">
      <w:pPr>
        <w:rPr>
          <w:rFonts w:ascii="Times New Roman Regular" w:hAnsi="Times New Roman Regular" w:cs="Times New Roman Regular"/>
          <w:bCs/>
          <w:szCs w:val="28"/>
        </w:rPr>
      </w:pPr>
      <w:r>
        <w:rPr>
          <w:rFonts w:ascii="Times New Roman Regular" w:hAnsi="Times New Roman Regular" w:cs="Times New Roman Regular"/>
          <w:szCs w:val="28"/>
        </w:rPr>
        <w:br w:type="page"/>
      </w:r>
      <w:r>
        <w:rPr>
          <w:rFonts w:ascii="Times New Roman Regular" w:hAnsi="Times New Roman Regular" w:cs="Times New Roman Regular"/>
          <w:bCs/>
          <w:noProof/>
          <w:szCs w:val="28"/>
        </w:rPr>
        <w:lastRenderedPageBreak/>
        <w:drawing>
          <wp:inline distT="0" distB="0" distL="114300" distR="114300" wp14:anchorId="4C90CEC2" wp14:editId="6A58D5CB">
            <wp:extent cx="5929630" cy="3173095"/>
            <wp:effectExtent l="0" t="0" r="13970" b="1905"/>
            <wp:docPr id="91" name="Picture 91" descr="storage-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torage-concept"/>
                    <pic:cNvPicPr>
                      <a:picLocks noChangeAspect="1"/>
                    </pic:cNvPicPr>
                  </pic:nvPicPr>
                  <pic:blipFill>
                    <a:blip r:embed="rId95"/>
                    <a:stretch>
                      <a:fillRect/>
                    </a:stretch>
                  </pic:blipFill>
                  <pic:spPr>
                    <a:xfrm>
                      <a:off x="0" y="0"/>
                      <a:ext cx="5929630" cy="3173095"/>
                    </a:xfrm>
                    <a:prstGeom prst="rect">
                      <a:avLst/>
                    </a:prstGeom>
                  </pic:spPr>
                </pic:pic>
              </a:graphicData>
            </a:graphic>
          </wp:inline>
        </w:drawing>
      </w:r>
    </w:p>
    <w:p w14:paraId="17013FA9" w14:textId="77777777" w:rsidR="0068053D" w:rsidRDefault="000C36D5">
      <w:pPr>
        <w:spacing w:line="360" w:lineRule="auto"/>
        <w:ind w:right="282"/>
        <w:jc w:val="center"/>
        <w:rPr>
          <w:rFonts w:ascii="Times New Roman Regular" w:hAnsi="Times New Roman Regular" w:cs="Times New Roman Regular"/>
          <w:szCs w:val="28"/>
        </w:rPr>
      </w:pPr>
      <w:r>
        <w:rPr>
          <w:rFonts w:ascii="Times New Roman Regular" w:hAnsi="Times New Roman Regular" w:cs="Times New Roman Regular"/>
          <w:szCs w:val="28"/>
        </w:rPr>
        <w:t xml:space="preserve">Рисунок А.7 – ER-модель </w:t>
      </w:r>
    </w:p>
    <w:p w14:paraId="25F3F4A9" w14:textId="77777777" w:rsidR="0068053D" w:rsidRDefault="0068053D">
      <w:pPr>
        <w:spacing w:line="360" w:lineRule="auto"/>
        <w:ind w:right="282"/>
        <w:jc w:val="center"/>
        <w:rPr>
          <w:rFonts w:ascii="Times New Roman Regular" w:hAnsi="Times New Roman Regular" w:cs="Times New Roman Regular"/>
          <w:szCs w:val="28"/>
        </w:rPr>
      </w:pPr>
    </w:p>
    <w:p w14:paraId="1AFDCF10" w14:textId="77777777" w:rsidR="0068053D" w:rsidRDefault="000C36D5">
      <w:pPr>
        <w:spacing w:line="360" w:lineRule="auto"/>
        <w:ind w:right="282"/>
        <w:jc w:val="both"/>
        <w:rPr>
          <w:rFonts w:ascii="Times New Roman Regular" w:hAnsi="Times New Roman Regular" w:cs="Times New Roman Regular"/>
          <w:bCs/>
          <w:szCs w:val="28"/>
          <w:lang w:val="en-US"/>
        </w:rPr>
      </w:pPr>
      <w:r>
        <w:rPr>
          <w:rFonts w:ascii="Times New Roman Regular" w:hAnsi="Times New Roman Regular" w:cs="Times New Roman Regular"/>
          <w:bCs/>
          <w:noProof/>
          <w:szCs w:val="28"/>
          <w:lang w:val="en-US"/>
        </w:rPr>
        <w:drawing>
          <wp:inline distT="0" distB="0" distL="114300" distR="114300" wp14:anchorId="6D0ECD78" wp14:editId="6BED770B">
            <wp:extent cx="5764530" cy="3886200"/>
            <wp:effectExtent l="0" t="0" r="1270" b="0"/>
            <wp:docPr id="1" name="Picture 1" descr="idef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def1x"/>
                    <pic:cNvPicPr>
                      <a:picLocks noChangeAspect="1"/>
                    </pic:cNvPicPr>
                  </pic:nvPicPr>
                  <pic:blipFill>
                    <a:blip r:embed="rId96"/>
                    <a:stretch>
                      <a:fillRect/>
                    </a:stretch>
                  </pic:blipFill>
                  <pic:spPr>
                    <a:xfrm>
                      <a:off x="0" y="0"/>
                      <a:ext cx="5764530" cy="3886200"/>
                    </a:xfrm>
                    <a:prstGeom prst="rect">
                      <a:avLst/>
                    </a:prstGeom>
                  </pic:spPr>
                </pic:pic>
              </a:graphicData>
            </a:graphic>
          </wp:inline>
        </w:drawing>
      </w:r>
    </w:p>
    <w:p w14:paraId="15FD6039" w14:textId="77777777" w:rsidR="0068053D" w:rsidRDefault="000C36D5">
      <w:pPr>
        <w:spacing w:line="360" w:lineRule="auto"/>
        <w:ind w:right="282"/>
        <w:jc w:val="center"/>
        <w:rPr>
          <w:szCs w:val="28"/>
        </w:rPr>
      </w:pPr>
      <w:r>
        <w:rPr>
          <w:rFonts w:ascii="Times New Roman Regular" w:hAnsi="Times New Roman Regular" w:cs="Times New Roman Regular"/>
          <w:szCs w:val="28"/>
        </w:rPr>
        <w:t>Рисунок А.8 – Схема реляционной модели базы данных</w:t>
      </w:r>
    </w:p>
    <w:p w14:paraId="34612228" w14:textId="77777777" w:rsidR="0068053D" w:rsidRDefault="000C36D5">
      <w:pPr>
        <w:spacing w:line="360" w:lineRule="auto"/>
        <w:jc w:val="center"/>
        <w:rPr>
          <w:szCs w:val="28"/>
          <w:lang w:val="en-US"/>
        </w:rPr>
      </w:pPr>
      <w:r>
        <w:rPr>
          <w:noProof/>
          <w:szCs w:val="28"/>
          <w:lang w:val="en-US"/>
        </w:rPr>
        <w:lastRenderedPageBreak/>
        <w:drawing>
          <wp:inline distT="0" distB="0" distL="114300" distR="114300" wp14:anchorId="0FFCC3FB" wp14:editId="6EF725B5">
            <wp:extent cx="5693410" cy="7644765"/>
            <wp:effectExtent l="0" t="0" r="21590" b="635"/>
            <wp:docPr id="86" name="Picture 8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Untitled"/>
                    <pic:cNvPicPr>
                      <a:picLocks noChangeAspect="1"/>
                    </pic:cNvPicPr>
                  </pic:nvPicPr>
                  <pic:blipFill>
                    <a:blip r:embed="rId97"/>
                    <a:srcRect r="14122"/>
                    <a:stretch>
                      <a:fillRect/>
                    </a:stretch>
                  </pic:blipFill>
                  <pic:spPr>
                    <a:xfrm>
                      <a:off x="0" y="0"/>
                      <a:ext cx="5693410" cy="7644765"/>
                    </a:xfrm>
                    <a:prstGeom prst="rect">
                      <a:avLst/>
                    </a:prstGeom>
                  </pic:spPr>
                </pic:pic>
              </a:graphicData>
            </a:graphic>
          </wp:inline>
        </w:drawing>
      </w:r>
    </w:p>
    <w:p w14:paraId="0D681BE5" w14:textId="77777777" w:rsidR="0068053D" w:rsidRDefault="000C36D5">
      <w:pPr>
        <w:spacing w:line="360" w:lineRule="auto"/>
        <w:jc w:val="center"/>
        <w:rPr>
          <w:szCs w:val="28"/>
        </w:rPr>
      </w:pPr>
      <w:r>
        <w:rPr>
          <w:szCs w:val="28"/>
        </w:rPr>
        <w:t>Рисунок А.9 – Схема данных в СУБД</w:t>
      </w:r>
    </w:p>
    <w:p w14:paraId="6E02DEFB" w14:textId="77777777" w:rsidR="0068053D" w:rsidRDefault="000C36D5">
      <w:pPr>
        <w:rPr>
          <w:szCs w:val="28"/>
        </w:rPr>
      </w:pPr>
      <w:r>
        <w:rPr>
          <w:szCs w:val="28"/>
        </w:rPr>
        <w:br w:type="page"/>
      </w:r>
    </w:p>
    <w:p w14:paraId="7F312543" w14:textId="77777777" w:rsidR="0068053D" w:rsidRDefault="000C36D5">
      <w:pPr>
        <w:spacing w:before="0" w:line="360" w:lineRule="auto"/>
        <w:jc w:val="center"/>
        <w:outlineLvl w:val="0"/>
        <w:rPr>
          <w:szCs w:val="28"/>
        </w:rPr>
      </w:pPr>
      <w:bookmarkStart w:id="35" w:name="_Toc1491210195"/>
      <w:r>
        <w:rPr>
          <w:szCs w:val="28"/>
        </w:rPr>
        <w:lastRenderedPageBreak/>
        <w:t>Приложение Б</w:t>
      </w:r>
      <w:bookmarkEnd w:id="35"/>
    </w:p>
    <w:p w14:paraId="1B6F72B4" w14:textId="77777777" w:rsidR="0068053D" w:rsidRDefault="000C36D5">
      <w:pPr>
        <w:spacing w:before="0" w:after="480" w:line="360" w:lineRule="auto"/>
        <w:jc w:val="center"/>
        <w:rPr>
          <w:szCs w:val="28"/>
        </w:rPr>
      </w:pPr>
      <w:r>
        <w:rPr>
          <w:szCs w:val="28"/>
        </w:rPr>
        <w:t>(обязательное)</w:t>
      </w:r>
    </w:p>
    <w:p w14:paraId="1D902481" w14:textId="77777777" w:rsidR="0068053D" w:rsidRDefault="000C36D5">
      <w:pPr>
        <w:spacing w:line="360" w:lineRule="auto"/>
        <w:rPr>
          <w:szCs w:val="28"/>
        </w:rPr>
      </w:pPr>
      <w:r>
        <w:rPr>
          <w:szCs w:val="28"/>
        </w:rPr>
        <w:t xml:space="preserve">Б.1 – Скрипт </w:t>
      </w:r>
      <w:r>
        <w:rPr>
          <w:szCs w:val="28"/>
          <w:lang w:val="en-US"/>
        </w:rPr>
        <w:t>SQL</w:t>
      </w:r>
      <w:r>
        <w:rPr>
          <w:szCs w:val="28"/>
        </w:rPr>
        <w:t xml:space="preserve"> для создания таблиц базы данных</w:t>
      </w:r>
    </w:p>
    <w:p w14:paraId="3DD53CC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public.address</w:t>
      </w:r>
      <w:proofErr w:type="spellEnd"/>
      <w:proofErr w:type="gramEnd"/>
      <w:r>
        <w:rPr>
          <w:rFonts w:ascii="Courier New Regular" w:hAnsi="Courier New Regular" w:cs="Courier New Regular"/>
          <w:sz w:val="20"/>
          <w:szCs w:val="20"/>
          <w:lang w:val="en-US" w:eastAsia="zh-CN"/>
        </w:rPr>
        <w:t xml:space="preserve"> (</w:t>
      </w:r>
    </w:p>
    <w:p w14:paraId="3889AF4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151622D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subject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100) NOT NULL,</w:t>
      </w:r>
    </w:p>
    <w:p w14:paraId="0D43691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region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100) NOT NULL,</w:t>
      </w:r>
    </w:p>
    <w:p w14:paraId="6E23B97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city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100) NOT NULL,</w:t>
      </w:r>
    </w:p>
    <w:p w14:paraId="6B90400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street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100) NOT NULL,</w:t>
      </w:r>
    </w:p>
    <w:p w14:paraId="17F57FB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building integer NOT NULL</w:t>
      </w:r>
    </w:p>
    <w:p w14:paraId="4030B53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27A3F75D" w14:textId="77777777" w:rsidR="0068053D" w:rsidRDefault="0068053D">
      <w:pPr>
        <w:rPr>
          <w:rFonts w:ascii="Courier New Regular" w:hAnsi="Courier New Regular" w:cs="Courier New Regular"/>
          <w:sz w:val="20"/>
          <w:szCs w:val="20"/>
          <w:lang w:val="en-US"/>
        </w:rPr>
      </w:pPr>
    </w:p>
    <w:p w14:paraId="5855671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public.address</w:t>
      </w:r>
      <w:proofErr w:type="gramEnd"/>
      <w:r>
        <w:rPr>
          <w:rFonts w:ascii="Courier New Regular" w:hAnsi="Courier New Regular" w:cs="Courier New Regular"/>
          <w:sz w:val="20"/>
          <w:szCs w:val="20"/>
          <w:lang w:val="en-US" w:eastAsia="zh-CN"/>
        </w:rPr>
        <w:t>_id_seq</w:t>
      </w:r>
      <w:proofErr w:type="spellEnd"/>
    </w:p>
    <w:p w14:paraId="5F6132C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2EE4D59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1BE262D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56F67DF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494A43F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411F3F0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66C14AD3" w14:textId="77777777" w:rsidR="0068053D" w:rsidRDefault="0068053D">
      <w:pPr>
        <w:rPr>
          <w:rFonts w:ascii="Courier New Regular" w:hAnsi="Courier New Regular" w:cs="Courier New Regular"/>
          <w:sz w:val="20"/>
          <w:szCs w:val="20"/>
          <w:lang w:val="en-US"/>
        </w:rPr>
      </w:pPr>
    </w:p>
    <w:p w14:paraId="206080B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public.address</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public.address.id;</w:t>
      </w:r>
    </w:p>
    <w:p w14:paraId="3136637E" w14:textId="77777777" w:rsidR="0068053D" w:rsidRDefault="0068053D">
      <w:pPr>
        <w:rPr>
          <w:rFonts w:ascii="Courier New Regular" w:hAnsi="Courier New Regular" w:cs="Courier New Regular"/>
          <w:sz w:val="20"/>
          <w:szCs w:val="20"/>
          <w:lang w:val="en-US"/>
        </w:rPr>
      </w:pPr>
    </w:p>
    <w:p w14:paraId="0E93940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_log</w:t>
      </w:r>
      <w:proofErr w:type="spellEnd"/>
      <w:r>
        <w:rPr>
          <w:rFonts w:ascii="Courier New Regular" w:hAnsi="Courier New Regular" w:cs="Courier New Regular"/>
          <w:sz w:val="20"/>
          <w:szCs w:val="20"/>
          <w:lang w:val="en-US" w:eastAsia="zh-CN"/>
        </w:rPr>
        <w:t xml:space="preserve"> (</w:t>
      </w:r>
    </w:p>
    <w:p w14:paraId="4EA3377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6693EFC0"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table_name</w:t>
      </w:r>
      <w:proofErr w:type="spellEnd"/>
      <w:r>
        <w:rPr>
          <w:rFonts w:ascii="Courier New Regular" w:hAnsi="Courier New Regular" w:cs="Courier New Regular"/>
          <w:sz w:val="20"/>
          <w:szCs w:val="20"/>
          <w:lang w:val="en-US" w:eastAsia="zh-CN"/>
        </w:rPr>
        <w:t xml:space="preserve"> text NOT NULL,</w:t>
      </w:r>
    </w:p>
    <w:p w14:paraId="54618DF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action text NOT NULL,</w:t>
      </w:r>
    </w:p>
    <w:p w14:paraId="3D8F0D53"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old_data</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jsonb</w:t>
      </w:r>
      <w:proofErr w:type="spellEnd"/>
      <w:r>
        <w:rPr>
          <w:rFonts w:ascii="Courier New Regular" w:hAnsi="Courier New Regular" w:cs="Courier New Regular"/>
          <w:sz w:val="20"/>
          <w:szCs w:val="20"/>
          <w:lang w:val="en-US" w:eastAsia="zh-CN"/>
        </w:rPr>
        <w:t>,</w:t>
      </w:r>
    </w:p>
    <w:p w14:paraId="33FEFA87"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new_data</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jsonb</w:t>
      </w:r>
      <w:proofErr w:type="spellEnd"/>
      <w:r>
        <w:rPr>
          <w:rFonts w:ascii="Courier New Regular" w:hAnsi="Courier New Regular" w:cs="Courier New Regular"/>
          <w:sz w:val="20"/>
          <w:szCs w:val="20"/>
          <w:lang w:val="en-US" w:eastAsia="zh-CN"/>
        </w:rPr>
        <w:t>,</w:t>
      </w:r>
    </w:p>
    <w:p w14:paraId="57DDCA8F"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changed_by</w:t>
      </w:r>
      <w:proofErr w:type="spellEnd"/>
      <w:r>
        <w:rPr>
          <w:rFonts w:ascii="Courier New Regular" w:hAnsi="Courier New Regular" w:cs="Courier New Regular"/>
          <w:sz w:val="20"/>
          <w:szCs w:val="20"/>
          <w:lang w:val="en-US" w:eastAsia="zh-CN"/>
        </w:rPr>
        <w:t xml:space="preserve"> text NOT NULL,</w:t>
      </w:r>
    </w:p>
    <w:p w14:paraId="72B0AEA8"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changed_at</w:t>
      </w:r>
      <w:proofErr w:type="spellEnd"/>
      <w:r>
        <w:rPr>
          <w:rFonts w:ascii="Courier New Regular" w:hAnsi="Courier New Regular" w:cs="Courier New Regular"/>
          <w:sz w:val="20"/>
          <w:szCs w:val="20"/>
          <w:lang w:val="en-US" w:eastAsia="zh-CN"/>
        </w:rPr>
        <w:t xml:space="preserve"> timestamp without time zone DEFAULT CURRENT_TIMESTAMP NOT NULL</w:t>
      </w:r>
    </w:p>
    <w:p w14:paraId="7F2953A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6F7AE171" w14:textId="77777777" w:rsidR="0068053D" w:rsidRDefault="0068053D">
      <w:pPr>
        <w:rPr>
          <w:rFonts w:ascii="Courier New Regular" w:hAnsi="Courier New Regular" w:cs="Courier New Regular"/>
          <w:sz w:val="20"/>
          <w:szCs w:val="20"/>
          <w:lang w:val="en-US"/>
        </w:rPr>
      </w:pPr>
    </w:p>
    <w:p w14:paraId="582799A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_log_id_seq</w:t>
      </w:r>
      <w:proofErr w:type="spellEnd"/>
    </w:p>
    <w:p w14:paraId="023F2B7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4C7213E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4F72187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6721DA7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18C6A80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1829C3A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1542C737" w14:textId="77777777" w:rsidR="0068053D" w:rsidRDefault="0068053D">
      <w:pPr>
        <w:rPr>
          <w:rFonts w:ascii="Courier New Regular" w:hAnsi="Courier New Regular" w:cs="Courier New Regular"/>
          <w:sz w:val="20"/>
          <w:szCs w:val="20"/>
          <w:lang w:val="en-US"/>
        </w:rPr>
      </w:pPr>
    </w:p>
    <w:p w14:paraId="3DE146A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_log_id_seq</w:t>
      </w:r>
      <w:proofErr w:type="spellEnd"/>
      <w:r>
        <w:rPr>
          <w:rFonts w:ascii="Courier New Regular" w:hAnsi="Courier New Regular" w:cs="Courier New Regular"/>
          <w:sz w:val="20"/>
          <w:szCs w:val="20"/>
          <w:lang w:val="en-US" w:eastAsia="zh-CN"/>
        </w:rPr>
        <w:t xml:space="preserve"> OWNED BY public.audit_log.id;</w:t>
      </w:r>
    </w:p>
    <w:p w14:paraId="06601497" w14:textId="77777777" w:rsidR="0068053D" w:rsidRDefault="0068053D">
      <w:pPr>
        <w:rPr>
          <w:rFonts w:ascii="Courier New Regular" w:hAnsi="Courier New Regular" w:cs="Courier New Regular"/>
          <w:sz w:val="20"/>
          <w:szCs w:val="20"/>
          <w:lang w:val="en-US"/>
        </w:rPr>
      </w:pPr>
    </w:p>
    <w:p w14:paraId="2F02A6D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public.batch</w:t>
      </w:r>
      <w:proofErr w:type="spellEnd"/>
      <w:proofErr w:type="gramEnd"/>
      <w:r>
        <w:rPr>
          <w:rFonts w:ascii="Courier New Regular" w:hAnsi="Courier New Regular" w:cs="Courier New Regular"/>
          <w:sz w:val="20"/>
          <w:szCs w:val="20"/>
          <w:lang w:val="en-US" w:eastAsia="zh-CN"/>
        </w:rPr>
        <w:t xml:space="preserve"> (</w:t>
      </w:r>
    </w:p>
    <w:p w14:paraId="13C86D7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0B1C276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cost real NOT NULL,</w:t>
      </w:r>
    </w:p>
    <w:p w14:paraId="52206499"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production_date</w:t>
      </w:r>
      <w:proofErr w:type="spellEnd"/>
      <w:r>
        <w:rPr>
          <w:rFonts w:ascii="Courier New Regular" w:hAnsi="Courier New Regular" w:cs="Courier New Regular"/>
          <w:sz w:val="20"/>
          <w:szCs w:val="20"/>
          <w:lang w:val="en-US" w:eastAsia="zh-CN"/>
        </w:rPr>
        <w:t xml:space="preserve"> date NOT NULL,</w:t>
      </w:r>
    </w:p>
    <w:p w14:paraId="3FC014AE"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lastRenderedPageBreak/>
        <w:t>expiration_date</w:t>
      </w:r>
      <w:proofErr w:type="spellEnd"/>
      <w:r>
        <w:rPr>
          <w:rFonts w:ascii="Courier New Regular" w:hAnsi="Courier New Regular" w:cs="Courier New Regular"/>
          <w:sz w:val="20"/>
          <w:szCs w:val="20"/>
          <w:lang w:val="en-US" w:eastAsia="zh-CN"/>
        </w:rPr>
        <w:t xml:space="preserve"> date,</w:t>
      </w:r>
    </w:p>
    <w:p w14:paraId="46E61B8C"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id_product</w:t>
      </w:r>
      <w:proofErr w:type="spellEnd"/>
      <w:r>
        <w:rPr>
          <w:rFonts w:ascii="Courier New Regular" w:hAnsi="Courier New Regular" w:cs="Courier New Regular"/>
          <w:sz w:val="20"/>
          <w:szCs w:val="20"/>
          <w:lang w:val="en-US" w:eastAsia="zh-CN"/>
        </w:rPr>
        <w:t xml:space="preserve"> integer NOT NULL,</w:t>
      </w:r>
    </w:p>
    <w:p w14:paraId="04BB9684"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created_at</w:t>
      </w:r>
      <w:proofErr w:type="spellEnd"/>
      <w:r>
        <w:rPr>
          <w:rFonts w:ascii="Courier New Regular" w:hAnsi="Courier New Regular" w:cs="Courier New Regular"/>
          <w:sz w:val="20"/>
          <w:szCs w:val="20"/>
          <w:lang w:val="en-US" w:eastAsia="zh-CN"/>
        </w:rPr>
        <w:t xml:space="preserve"> timestamp without time zone DEFAULT CURRENT_TIMESTAMP NOT NULL</w:t>
      </w:r>
    </w:p>
    <w:p w14:paraId="2B89F27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66276EA8" w14:textId="77777777" w:rsidR="0068053D" w:rsidRDefault="0068053D">
      <w:pPr>
        <w:rPr>
          <w:rFonts w:ascii="Courier New Regular" w:hAnsi="Courier New Regular" w:cs="Courier New Regular"/>
          <w:sz w:val="20"/>
          <w:szCs w:val="20"/>
          <w:lang w:val="en-US"/>
        </w:rPr>
      </w:pPr>
    </w:p>
    <w:p w14:paraId="11CD226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public.batch</w:t>
      </w:r>
      <w:proofErr w:type="gramEnd"/>
      <w:r>
        <w:rPr>
          <w:rFonts w:ascii="Courier New Regular" w:hAnsi="Courier New Regular" w:cs="Courier New Regular"/>
          <w:sz w:val="20"/>
          <w:szCs w:val="20"/>
          <w:lang w:val="en-US" w:eastAsia="zh-CN"/>
        </w:rPr>
        <w:t>_id_seq</w:t>
      </w:r>
      <w:proofErr w:type="spellEnd"/>
    </w:p>
    <w:p w14:paraId="05ADE7E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7BA5F62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28E2598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0E91F5B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108BA37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580A614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21437761" w14:textId="77777777" w:rsidR="0068053D" w:rsidRDefault="0068053D">
      <w:pPr>
        <w:rPr>
          <w:rFonts w:ascii="Courier New Regular" w:hAnsi="Courier New Regular" w:cs="Courier New Regular"/>
          <w:sz w:val="20"/>
          <w:szCs w:val="20"/>
          <w:lang w:val="en-US"/>
        </w:rPr>
      </w:pPr>
    </w:p>
    <w:p w14:paraId="344784C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public.batch</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public.batch.id;</w:t>
      </w:r>
    </w:p>
    <w:p w14:paraId="36BCA2A7" w14:textId="77777777" w:rsidR="0068053D" w:rsidRDefault="0068053D">
      <w:pPr>
        <w:rPr>
          <w:rFonts w:ascii="Courier New Regular" w:hAnsi="Courier New Regular" w:cs="Courier New Regular"/>
          <w:sz w:val="20"/>
          <w:szCs w:val="20"/>
          <w:lang w:val="en-US"/>
        </w:rPr>
      </w:pPr>
    </w:p>
    <w:p w14:paraId="7DB89F8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public.product</w:t>
      </w:r>
      <w:proofErr w:type="spellEnd"/>
      <w:proofErr w:type="gramEnd"/>
      <w:r>
        <w:rPr>
          <w:rFonts w:ascii="Courier New Regular" w:hAnsi="Courier New Regular" w:cs="Courier New Regular"/>
          <w:sz w:val="20"/>
          <w:szCs w:val="20"/>
          <w:lang w:val="en-US" w:eastAsia="zh-CN"/>
        </w:rPr>
        <w:t xml:space="preserve"> (</w:t>
      </w:r>
    </w:p>
    <w:p w14:paraId="2ECD0D7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0B8A0E4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100) NOT NULL,</w:t>
      </w:r>
    </w:p>
    <w:p w14:paraId="4A53A725"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id_product_category</w:t>
      </w:r>
      <w:proofErr w:type="spellEnd"/>
      <w:r>
        <w:rPr>
          <w:rFonts w:ascii="Courier New Regular" w:hAnsi="Courier New Regular" w:cs="Courier New Regular"/>
          <w:sz w:val="20"/>
          <w:szCs w:val="20"/>
          <w:lang w:val="en-US" w:eastAsia="zh-CN"/>
        </w:rPr>
        <w:t xml:space="preserve"> integer NOT NULL,</w:t>
      </w:r>
    </w:p>
    <w:p w14:paraId="064003FF"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id_producer</w:t>
      </w:r>
      <w:proofErr w:type="spellEnd"/>
      <w:r>
        <w:rPr>
          <w:rFonts w:ascii="Courier New Regular" w:hAnsi="Courier New Regular" w:cs="Courier New Regular"/>
          <w:sz w:val="20"/>
          <w:szCs w:val="20"/>
          <w:lang w:val="en-US" w:eastAsia="zh-CN"/>
        </w:rPr>
        <w:t xml:space="preserve"> integer NOT NULL,</w:t>
      </w:r>
    </w:p>
    <w:p w14:paraId="60E60109"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image_url</w:t>
      </w:r>
      <w:proofErr w:type="spellEnd"/>
      <w:r>
        <w:rPr>
          <w:rFonts w:ascii="Courier New Regular" w:hAnsi="Courier New Regular" w:cs="Courier New Regular"/>
          <w:sz w:val="20"/>
          <w:szCs w:val="20"/>
          <w:lang w:val="en-US" w:eastAsia="zh-CN"/>
        </w:rPr>
        <w:t xml:space="preserve"> text DEFAULT '/static/products/placeholder.png</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NOT NULL</w:t>
      </w:r>
    </w:p>
    <w:p w14:paraId="72C2A75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309A6BC1" w14:textId="77777777" w:rsidR="0068053D" w:rsidRDefault="0068053D">
      <w:pPr>
        <w:rPr>
          <w:rFonts w:ascii="Courier New Regular" w:hAnsi="Courier New Regular" w:cs="Courier New Regular"/>
          <w:sz w:val="20"/>
          <w:szCs w:val="20"/>
          <w:lang w:val="en-US"/>
        </w:rPr>
      </w:pPr>
    </w:p>
    <w:p w14:paraId="2F2498F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public.document</w:t>
      </w:r>
      <w:proofErr w:type="spellEnd"/>
      <w:proofErr w:type="gramEnd"/>
      <w:r>
        <w:rPr>
          <w:rFonts w:ascii="Courier New Regular" w:hAnsi="Courier New Regular" w:cs="Courier New Regular"/>
          <w:sz w:val="20"/>
          <w:szCs w:val="20"/>
          <w:lang w:val="en-US" w:eastAsia="zh-CN"/>
        </w:rPr>
        <w:t xml:space="preserve"> (</w:t>
      </w:r>
    </w:p>
    <w:p w14:paraId="2A0D0B0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516C05F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date </w:t>
      </w:r>
      <w:proofErr w:type="spellStart"/>
      <w:r>
        <w:rPr>
          <w:rFonts w:ascii="Courier New Regular" w:hAnsi="Courier New Regular" w:cs="Courier New Regular"/>
          <w:sz w:val="20"/>
          <w:szCs w:val="20"/>
          <w:lang w:val="en-US" w:eastAsia="zh-CN"/>
        </w:rPr>
        <w:t>date</w:t>
      </w:r>
      <w:proofErr w:type="spellEnd"/>
      <w:r>
        <w:rPr>
          <w:rFonts w:ascii="Courier New Regular" w:hAnsi="Courier New Regular" w:cs="Courier New Regular"/>
          <w:sz w:val="20"/>
          <w:szCs w:val="20"/>
          <w:lang w:val="en-US" w:eastAsia="zh-CN"/>
        </w:rPr>
        <w:t xml:space="preserve"> NOT NULL,</w:t>
      </w:r>
    </w:p>
    <w:p w14:paraId="382CF3ED"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id_employee</w:t>
      </w:r>
      <w:proofErr w:type="spellEnd"/>
      <w:r>
        <w:rPr>
          <w:rFonts w:ascii="Courier New Regular" w:hAnsi="Courier New Regular" w:cs="Courier New Regular"/>
          <w:sz w:val="20"/>
          <w:szCs w:val="20"/>
          <w:lang w:val="en-US" w:eastAsia="zh-CN"/>
        </w:rPr>
        <w:t xml:space="preserve"> integer NOT NULL,</w:t>
      </w:r>
    </w:p>
    <w:p w14:paraId="2F968ADD"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id_document_category</w:t>
      </w:r>
      <w:proofErr w:type="spellEnd"/>
      <w:r>
        <w:rPr>
          <w:rFonts w:ascii="Courier New Regular" w:hAnsi="Courier New Regular" w:cs="Courier New Regular"/>
          <w:sz w:val="20"/>
          <w:szCs w:val="20"/>
          <w:lang w:val="en-US" w:eastAsia="zh-CN"/>
        </w:rPr>
        <w:t xml:space="preserve"> integer NOT NULL</w:t>
      </w:r>
    </w:p>
    <w:p w14:paraId="3D5A09D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42394B5C" w14:textId="77777777" w:rsidR="0068053D" w:rsidRDefault="0068053D">
      <w:pPr>
        <w:rPr>
          <w:rFonts w:ascii="Courier New Regular" w:hAnsi="Courier New Regular" w:cs="Courier New Regular"/>
          <w:sz w:val="20"/>
          <w:szCs w:val="20"/>
          <w:lang w:val="en-US"/>
        </w:rPr>
      </w:pPr>
    </w:p>
    <w:p w14:paraId="2B0CEDB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_category</w:t>
      </w:r>
      <w:proofErr w:type="spellEnd"/>
      <w:r>
        <w:rPr>
          <w:rFonts w:ascii="Courier New Regular" w:hAnsi="Courier New Regular" w:cs="Courier New Regular"/>
          <w:sz w:val="20"/>
          <w:szCs w:val="20"/>
          <w:lang w:val="en-US" w:eastAsia="zh-CN"/>
        </w:rPr>
        <w:t xml:space="preserve"> (</w:t>
      </w:r>
    </w:p>
    <w:p w14:paraId="2A08C23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2D0FF3C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5806EDE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description text NOT NULL</w:t>
      </w:r>
    </w:p>
    <w:p w14:paraId="1CE2B3D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401A9DB8" w14:textId="77777777" w:rsidR="0068053D" w:rsidRDefault="0068053D">
      <w:pPr>
        <w:rPr>
          <w:rFonts w:ascii="Courier New Regular" w:hAnsi="Courier New Regular" w:cs="Courier New Regular"/>
          <w:sz w:val="20"/>
          <w:szCs w:val="20"/>
          <w:lang w:val="en-US"/>
        </w:rPr>
      </w:pPr>
    </w:p>
    <w:p w14:paraId="5821686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_category_id_seq</w:t>
      </w:r>
      <w:proofErr w:type="spellEnd"/>
    </w:p>
    <w:p w14:paraId="14AFC32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35DDEFA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1E3ECC2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6A29E34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6400299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7547DAF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60A9465F" w14:textId="77777777" w:rsidR="0068053D" w:rsidRDefault="0068053D">
      <w:pPr>
        <w:rPr>
          <w:rFonts w:ascii="Courier New Regular" w:hAnsi="Courier New Regular" w:cs="Courier New Regular"/>
          <w:sz w:val="20"/>
          <w:szCs w:val="20"/>
          <w:lang w:val="en-US"/>
        </w:rPr>
      </w:pPr>
    </w:p>
    <w:p w14:paraId="58FD8D5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_category_id_seq</w:t>
      </w:r>
      <w:proofErr w:type="spellEnd"/>
      <w:r>
        <w:rPr>
          <w:rFonts w:ascii="Courier New Regular" w:hAnsi="Courier New Regular" w:cs="Courier New Regular"/>
          <w:sz w:val="20"/>
          <w:szCs w:val="20"/>
          <w:lang w:val="en-US" w:eastAsia="zh-CN"/>
        </w:rPr>
        <w:t xml:space="preserve"> OWNED BY public.document_category.id;</w:t>
      </w:r>
    </w:p>
    <w:p w14:paraId="122432DA" w14:textId="77777777" w:rsidR="0068053D" w:rsidRDefault="0068053D">
      <w:pPr>
        <w:rPr>
          <w:rFonts w:ascii="Courier New Regular" w:hAnsi="Courier New Regular" w:cs="Courier New Regular"/>
          <w:sz w:val="20"/>
          <w:szCs w:val="20"/>
          <w:lang w:val="en-US"/>
        </w:rPr>
      </w:pPr>
    </w:p>
    <w:p w14:paraId="11BF8C6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w:t>
      </w:r>
      <w:proofErr w:type="spellEnd"/>
      <w:r>
        <w:rPr>
          <w:rFonts w:ascii="Courier New Regular" w:hAnsi="Courier New Regular" w:cs="Courier New Regular"/>
          <w:sz w:val="20"/>
          <w:szCs w:val="20"/>
          <w:lang w:val="en-US" w:eastAsia="zh-CN"/>
        </w:rPr>
        <w:t xml:space="preserve"> (</w:t>
      </w:r>
    </w:p>
    <w:p w14:paraId="7C7AB9B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0B328675"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id_document</w:t>
      </w:r>
      <w:proofErr w:type="spellEnd"/>
      <w:r>
        <w:rPr>
          <w:rFonts w:ascii="Courier New Regular" w:hAnsi="Courier New Regular" w:cs="Courier New Regular"/>
          <w:sz w:val="20"/>
          <w:szCs w:val="20"/>
          <w:lang w:val="en-US" w:eastAsia="zh-CN"/>
        </w:rPr>
        <w:t xml:space="preserve"> integer NOT NULL,</w:t>
      </w:r>
    </w:p>
    <w:p w14:paraId="2C5CF12D"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lastRenderedPageBreak/>
        <w:t>id_batch</w:t>
      </w:r>
      <w:proofErr w:type="spellEnd"/>
      <w:r>
        <w:rPr>
          <w:rFonts w:ascii="Courier New Regular" w:hAnsi="Courier New Regular" w:cs="Courier New Regular"/>
          <w:sz w:val="20"/>
          <w:szCs w:val="20"/>
          <w:lang w:val="en-US" w:eastAsia="zh-CN"/>
        </w:rPr>
        <w:t xml:space="preserve"> integer NOT NULL,</w:t>
      </w:r>
    </w:p>
    <w:p w14:paraId="049D077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quantity integer NOT NULL</w:t>
      </w:r>
    </w:p>
    <w:p w14:paraId="1733477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2548F8F8" w14:textId="77777777" w:rsidR="0068053D" w:rsidRDefault="0068053D">
      <w:pPr>
        <w:rPr>
          <w:rFonts w:ascii="Courier New Regular" w:hAnsi="Courier New Regular" w:cs="Courier New Regular"/>
          <w:sz w:val="20"/>
          <w:szCs w:val="20"/>
          <w:lang w:val="en-US"/>
        </w:rPr>
      </w:pPr>
    </w:p>
    <w:p w14:paraId="7B84150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_content_id_seq</w:t>
      </w:r>
      <w:proofErr w:type="spellEnd"/>
    </w:p>
    <w:p w14:paraId="1527FD6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3A30E09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0024AC9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19FEDFE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61DF49E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4E21F2B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076A434F" w14:textId="77777777" w:rsidR="0068053D" w:rsidRDefault="0068053D">
      <w:pPr>
        <w:rPr>
          <w:rFonts w:ascii="Courier New Regular" w:hAnsi="Courier New Regular" w:cs="Courier New Regular"/>
          <w:sz w:val="20"/>
          <w:szCs w:val="20"/>
          <w:lang w:val="en-US"/>
        </w:rPr>
      </w:pPr>
    </w:p>
    <w:p w14:paraId="12A4F0D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_content_id_seq</w:t>
      </w:r>
      <w:proofErr w:type="spellEnd"/>
      <w:r>
        <w:rPr>
          <w:rFonts w:ascii="Courier New Regular" w:hAnsi="Courier New Regular" w:cs="Courier New Regular"/>
          <w:sz w:val="20"/>
          <w:szCs w:val="20"/>
          <w:lang w:val="en-US" w:eastAsia="zh-CN"/>
        </w:rPr>
        <w:t xml:space="preserve"> OWNED BY public.document_content.id;</w:t>
      </w:r>
    </w:p>
    <w:p w14:paraId="5CB811FD" w14:textId="77777777" w:rsidR="0068053D" w:rsidRDefault="0068053D">
      <w:pPr>
        <w:rPr>
          <w:rFonts w:ascii="Courier New Regular" w:hAnsi="Courier New Regular" w:cs="Courier New Regular"/>
          <w:sz w:val="20"/>
          <w:szCs w:val="20"/>
          <w:lang w:val="en-US"/>
        </w:rPr>
      </w:pPr>
    </w:p>
    <w:p w14:paraId="1C97055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_id_seq</w:t>
      </w:r>
      <w:proofErr w:type="spellEnd"/>
    </w:p>
    <w:p w14:paraId="68B543D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0CF9138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4A70171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493375E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563FB60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6536F57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0873EF03" w14:textId="77777777" w:rsidR="0068053D" w:rsidRDefault="0068053D">
      <w:pPr>
        <w:rPr>
          <w:rFonts w:ascii="Courier New Regular" w:hAnsi="Courier New Regular" w:cs="Courier New Regular"/>
          <w:sz w:val="20"/>
          <w:szCs w:val="20"/>
          <w:lang w:val="en-US"/>
        </w:rPr>
      </w:pPr>
    </w:p>
    <w:p w14:paraId="62A5079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public.document.id;</w:t>
      </w:r>
    </w:p>
    <w:p w14:paraId="70208929" w14:textId="77777777" w:rsidR="0068053D" w:rsidRDefault="0068053D">
      <w:pPr>
        <w:rPr>
          <w:rFonts w:ascii="Courier New Regular" w:hAnsi="Courier New Regular" w:cs="Courier New Regular"/>
          <w:sz w:val="20"/>
          <w:szCs w:val="20"/>
          <w:lang w:val="en-US"/>
        </w:rPr>
      </w:pPr>
    </w:p>
    <w:p w14:paraId="2B3AE64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public.employee</w:t>
      </w:r>
      <w:proofErr w:type="spellEnd"/>
      <w:proofErr w:type="gramEnd"/>
      <w:r>
        <w:rPr>
          <w:rFonts w:ascii="Courier New Regular" w:hAnsi="Courier New Regular" w:cs="Courier New Regular"/>
          <w:sz w:val="20"/>
          <w:szCs w:val="20"/>
          <w:lang w:val="en-US" w:eastAsia="zh-CN"/>
        </w:rPr>
        <w:t xml:space="preserve"> (</w:t>
      </w:r>
    </w:p>
    <w:p w14:paraId="0DA0F95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738AB71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surname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2B9E5BC0"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firstname</w:t>
      </w:r>
      <w:proofErr w:type="spellEnd"/>
      <w:r>
        <w:rPr>
          <w:rFonts w:ascii="Courier New Regular" w:hAnsi="Courier New Regular" w:cs="Courier New Regular"/>
          <w:sz w:val="20"/>
          <w:szCs w:val="20"/>
          <w:lang w:val="en-US" w:eastAsia="zh-CN"/>
        </w:rPr>
        <w:t xml:space="preserv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7532945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patronymic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w:t>
      </w:r>
    </w:p>
    <w:p w14:paraId="307295CB"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id_gender</w:t>
      </w:r>
      <w:proofErr w:type="spellEnd"/>
      <w:r>
        <w:rPr>
          <w:rFonts w:ascii="Courier New Regular" w:hAnsi="Courier New Regular" w:cs="Courier New Regular"/>
          <w:sz w:val="20"/>
          <w:szCs w:val="20"/>
          <w:lang w:val="en-US" w:eastAsia="zh-CN"/>
        </w:rPr>
        <w:t xml:space="preserve"> integer NOT NULL,</w:t>
      </w:r>
    </w:p>
    <w:p w14:paraId="36E956B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inn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12) NOT NULL,</w:t>
      </w:r>
    </w:p>
    <w:p w14:paraId="30AFF595"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phone_number</w:t>
      </w:r>
      <w:proofErr w:type="spellEnd"/>
      <w:r>
        <w:rPr>
          <w:rFonts w:ascii="Courier New Regular" w:hAnsi="Courier New Regular" w:cs="Courier New Regular"/>
          <w:sz w:val="20"/>
          <w:szCs w:val="20"/>
          <w:lang w:val="en-US" w:eastAsia="zh-CN"/>
        </w:rPr>
        <w:t xml:space="preserv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16) NOT NULL,</w:t>
      </w:r>
    </w:p>
    <w:p w14:paraId="696D25D3"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id_address</w:t>
      </w:r>
      <w:proofErr w:type="spellEnd"/>
      <w:r>
        <w:rPr>
          <w:rFonts w:ascii="Courier New Regular" w:hAnsi="Courier New Regular" w:cs="Courier New Regular"/>
          <w:sz w:val="20"/>
          <w:szCs w:val="20"/>
          <w:lang w:val="en-US" w:eastAsia="zh-CN"/>
        </w:rPr>
        <w:t xml:space="preserve"> integer NOT NULL,</w:t>
      </w:r>
    </w:p>
    <w:p w14:paraId="1B51018C"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birth_date</w:t>
      </w:r>
      <w:proofErr w:type="spellEnd"/>
      <w:r>
        <w:rPr>
          <w:rFonts w:ascii="Courier New Regular" w:hAnsi="Courier New Regular" w:cs="Courier New Regular"/>
          <w:sz w:val="20"/>
          <w:szCs w:val="20"/>
          <w:lang w:val="en-US" w:eastAsia="zh-CN"/>
        </w:rPr>
        <w:t xml:space="preserve"> date NOT NULL,</w:t>
      </w:r>
    </w:p>
    <w:p w14:paraId="0DB50EEF"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id_position</w:t>
      </w:r>
      <w:proofErr w:type="spellEnd"/>
      <w:r>
        <w:rPr>
          <w:rFonts w:ascii="Courier New Regular" w:hAnsi="Courier New Regular" w:cs="Courier New Regular"/>
          <w:sz w:val="20"/>
          <w:szCs w:val="20"/>
          <w:lang w:val="en-US" w:eastAsia="zh-CN"/>
        </w:rPr>
        <w:t xml:space="preserve"> integer NOT NULL</w:t>
      </w:r>
    </w:p>
    <w:p w14:paraId="760AADB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12B6CC27" w14:textId="77777777" w:rsidR="0068053D" w:rsidRDefault="0068053D">
      <w:pPr>
        <w:rPr>
          <w:rFonts w:ascii="Courier New Regular" w:hAnsi="Courier New Regular" w:cs="Courier New Regular"/>
          <w:sz w:val="20"/>
          <w:szCs w:val="20"/>
          <w:lang w:val="en-US"/>
        </w:rPr>
      </w:pPr>
    </w:p>
    <w:p w14:paraId="09C2AE1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public.employee</w:t>
      </w:r>
      <w:proofErr w:type="gramEnd"/>
      <w:r>
        <w:rPr>
          <w:rFonts w:ascii="Courier New Regular" w:hAnsi="Courier New Regular" w:cs="Courier New Regular"/>
          <w:sz w:val="20"/>
          <w:szCs w:val="20"/>
          <w:lang w:val="en-US" w:eastAsia="zh-CN"/>
        </w:rPr>
        <w:t>_id_seq</w:t>
      </w:r>
      <w:proofErr w:type="spellEnd"/>
    </w:p>
    <w:p w14:paraId="0C9D6B7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0E31910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1E955B4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62DAE92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032ECEB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35BD04A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2F67F055" w14:textId="77777777" w:rsidR="0068053D" w:rsidRDefault="0068053D">
      <w:pPr>
        <w:rPr>
          <w:rFonts w:ascii="Courier New Regular" w:hAnsi="Courier New Regular" w:cs="Courier New Regular"/>
          <w:sz w:val="20"/>
          <w:szCs w:val="20"/>
          <w:lang w:val="en-US"/>
        </w:rPr>
      </w:pPr>
    </w:p>
    <w:p w14:paraId="417BB4C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public.employee</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public.employee.id;</w:t>
      </w:r>
    </w:p>
    <w:p w14:paraId="41D4516D" w14:textId="77777777" w:rsidR="0068053D" w:rsidRDefault="0068053D">
      <w:pPr>
        <w:rPr>
          <w:rFonts w:ascii="Courier New Regular" w:hAnsi="Courier New Regular" w:cs="Courier New Regular"/>
          <w:sz w:val="20"/>
          <w:szCs w:val="20"/>
          <w:lang w:val="en-US"/>
        </w:rPr>
      </w:pPr>
    </w:p>
    <w:p w14:paraId="09448F7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public.gender</w:t>
      </w:r>
      <w:proofErr w:type="spellEnd"/>
      <w:proofErr w:type="gramEnd"/>
      <w:r>
        <w:rPr>
          <w:rFonts w:ascii="Courier New Regular" w:hAnsi="Courier New Regular" w:cs="Courier New Regular"/>
          <w:sz w:val="20"/>
          <w:szCs w:val="20"/>
          <w:lang w:val="en-US" w:eastAsia="zh-CN"/>
        </w:rPr>
        <w:t xml:space="preserve"> (</w:t>
      </w:r>
    </w:p>
    <w:p w14:paraId="2640FCB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262C81B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 xml:space="preserve">sign </w:t>
      </w:r>
      <w:proofErr w:type="gramStart"/>
      <w:r>
        <w:rPr>
          <w:rFonts w:ascii="Courier New Regular" w:hAnsi="Courier New Regular" w:cs="Courier New Regular"/>
          <w:sz w:val="20"/>
          <w:szCs w:val="20"/>
          <w:lang w:val="en-US" w:eastAsia="zh-CN"/>
        </w:rPr>
        <w:t>character(</w:t>
      </w:r>
      <w:proofErr w:type="gramEnd"/>
      <w:r>
        <w:rPr>
          <w:rFonts w:ascii="Courier New Regular" w:hAnsi="Courier New Regular" w:cs="Courier New Regular"/>
          <w:sz w:val="20"/>
          <w:szCs w:val="20"/>
          <w:lang w:val="en-US" w:eastAsia="zh-CN"/>
        </w:rPr>
        <w:t>1) NOT NULL</w:t>
      </w:r>
    </w:p>
    <w:p w14:paraId="147996B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17978B4D" w14:textId="77777777" w:rsidR="0068053D" w:rsidRDefault="0068053D">
      <w:pPr>
        <w:rPr>
          <w:rFonts w:ascii="Courier New Regular" w:hAnsi="Courier New Regular" w:cs="Courier New Regular"/>
          <w:sz w:val="20"/>
          <w:szCs w:val="20"/>
          <w:lang w:val="en-US"/>
        </w:rPr>
      </w:pPr>
    </w:p>
    <w:p w14:paraId="2BC7D1E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public.gender</w:t>
      </w:r>
      <w:proofErr w:type="gramEnd"/>
      <w:r>
        <w:rPr>
          <w:rFonts w:ascii="Courier New Regular" w:hAnsi="Courier New Regular" w:cs="Courier New Regular"/>
          <w:sz w:val="20"/>
          <w:szCs w:val="20"/>
          <w:lang w:val="en-US" w:eastAsia="zh-CN"/>
        </w:rPr>
        <w:t>_id_seq</w:t>
      </w:r>
      <w:proofErr w:type="spellEnd"/>
    </w:p>
    <w:p w14:paraId="2BCB747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373FB6E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22585BD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32C8091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3F129EB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485F8BA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147D4FDA" w14:textId="77777777" w:rsidR="0068053D" w:rsidRDefault="0068053D">
      <w:pPr>
        <w:rPr>
          <w:rFonts w:ascii="Courier New Regular" w:hAnsi="Courier New Regular" w:cs="Courier New Regular"/>
          <w:sz w:val="20"/>
          <w:szCs w:val="20"/>
          <w:lang w:val="en-US"/>
        </w:rPr>
      </w:pPr>
    </w:p>
    <w:p w14:paraId="266D0AE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public.gender</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public.gender.id;</w:t>
      </w:r>
    </w:p>
    <w:p w14:paraId="404910CC" w14:textId="77777777" w:rsidR="0068053D" w:rsidRDefault="0068053D">
      <w:pPr>
        <w:rPr>
          <w:rFonts w:ascii="Courier New Regular" w:hAnsi="Courier New Regular" w:cs="Courier New Regular"/>
          <w:sz w:val="20"/>
          <w:szCs w:val="20"/>
          <w:lang w:val="en-US"/>
        </w:rPr>
      </w:pPr>
    </w:p>
    <w:p w14:paraId="4E162EC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r>
        <w:rPr>
          <w:rFonts w:ascii="Courier New Regular" w:hAnsi="Courier New Regular" w:cs="Courier New Regular"/>
          <w:sz w:val="20"/>
          <w:szCs w:val="20"/>
          <w:lang w:val="en-US" w:eastAsia="zh-CN"/>
        </w:rPr>
        <w:t>public."position</w:t>
      </w:r>
      <w:proofErr w:type="spellEnd"/>
      <w:r>
        <w:rPr>
          <w:rFonts w:ascii="Courier New Regular" w:hAnsi="Courier New Regular" w:cs="Courier New Regular"/>
          <w:sz w:val="20"/>
          <w:szCs w:val="20"/>
          <w:lang w:val="en-US" w:eastAsia="zh-CN"/>
        </w:rPr>
        <w:t>" (</w:t>
      </w:r>
    </w:p>
    <w:p w14:paraId="440CC1B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387038E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44441BA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description text NOT NULL</w:t>
      </w:r>
    </w:p>
    <w:p w14:paraId="03E5F42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27D3E970" w14:textId="77777777" w:rsidR="0068053D" w:rsidRDefault="0068053D">
      <w:pPr>
        <w:rPr>
          <w:rFonts w:ascii="Courier New Regular" w:hAnsi="Courier New Regular" w:cs="Courier New Regular"/>
          <w:sz w:val="20"/>
          <w:szCs w:val="20"/>
          <w:lang w:val="en-US"/>
        </w:rPr>
      </w:pPr>
    </w:p>
    <w:p w14:paraId="07AF37C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public.position</w:t>
      </w:r>
      <w:proofErr w:type="gramEnd"/>
      <w:r>
        <w:rPr>
          <w:rFonts w:ascii="Courier New Regular" w:hAnsi="Courier New Regular" w:cs="Courier New Regular"/>
          <w:sz w:val="20"/>
          <w:szCs w:val="20"/>
          <w:lang w:val="en-US" w:eastAsia="zh-CN"/>
        </w:rPr>
        <w:t>_id_seq</w:t>
      </w:r>
      <w:proofErr w:type="spellEnd"/>
    </w:p>
    <w:p w14:paraId="67FC32D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513883D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00264EA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58A4596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34076EA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1C2C226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642FC1CC" w14:textId="77777777" w:rsidR="0068053D" w:rsidRDefault="0068053D">
      <w:pPr>
        <w:rPr>
          <w:rFonts w:ascii="Courier New Regular" w:hAnsi="Courier New Regular" w:cs="Courier New Regular"/>
          <w:sz w:val="20"/>
          <w:szCs w:val="20"/>
          <w:lang w:val="en-US"/>
        </w:rPr>
      </w:pPr>
    </w:p>
    <w:p w14:paraId="172A91C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public.position</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w:t>
      </w:r>
      <w:proofErr w:type="spellStart"/>
      <w:r>
        <w:rPr>
          <w:rFonts w:ascii="Courier New Regular" w:hAnsi="Courier New Regular" w:cs="Courier New Regular"/>
          <w:sz w:val="20"/>
          <w:szCs w:val="20"/>
          <w:lang w:val="en-US" w:eastAsia="zh-CN"/>
        </w:rPr>
        <w:t>public."position".id</w:t>
      </w:r>
      <w:proofErr w:type="spellEnd"/>
      <w:r>
        <w:rPr>
          <w:rFonts w:ascii="Courier New Regular" w:hAnsi="Courier New Regular" w:cs="Courier New Regular"/>
          <w:sz w:val="20"/>
          <w:szCs w:val="20"/>
          <w:lang w:val="en-US" w:eastAsia="zh-CN"/>
        </w:rPr>
        <w:t>;</w:t>
      </w:r>
    </w:p>
    <w:p w14:paraId="5727D4B0" w14:textId="77777777" w:rsidR="0068053D" w:rsidRDefault="0068053D">
      <w:pPr>
        <w:rPr>
          <w:rFonts w:ascii="Courier New Regular" w:hAnsi="Courier New Regular" w:cs="Courier New Regular"/>
          <w:sz w:val="20"/>
          <w:szCs w:val="20"/>
          <w:lang w:val="en-US"/>
        </w:rPr>
      </w:pPr>
    </w:p>
    <w:p w14:paraId="2E1749C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public.producer</w:t>
      </w:r>
      <w:proofErr w:type="spellEnd"/>
      <w:proofErr w:type="gramEnd"/>
      <w:r>
        <w:rPr>
          <w:rFonts w:ascii="Courier New Regular" w:hAnsi="Courier New Regular" w:cs="Courier New Regular"/>
          <w:sz w:val="20"/>
          <w:szCs w:val="20"/>
          <w:lang w:val="en-US" w:eastAsia="zh-CN"/>
        </w:rPr>
        <w:t xml:space="preserve"> (</w:t>
      </w:r>
    </w:p>
    <w:p w14:paraId="4E75B84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152B27A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100) NOT NULL,</w:t>
      </w:r>
    </w:p>
    <w:p w14:paraId="339C08EE"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id_address</w:t>
      </w:r>
      <w:proofErr w:type="spellEnd"/>
      <w:r>
        <w:rPr>
          <w:rFonts w:ascii="Courier New Regular" w:hAnsi="Courier New Regular" w:cs="Courier New Regular"/>
          <w:sz w:val="20"/>
          <w:szCs w:val="20"/>
          <w:lang w:val="en-US" w:eastAsia="zh-CN"/>
        </w:rPr>
        <w:t xml:space="preserve"> integer NOT NULL,</w:t>
      </w:r>
    </w:p>
    <w:p w14:paraId="040F6A3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inn </w:t>
      </w:r>
      <w:proofErr w:type="gramStart"/>
      <w:r>
        <w:rPr>
          <w:rFonts w:ascii="Courier New Regular" w:hAnsi="Courier New Regular" w:cs="Courier New Regular"/>
          <w:sz w:val="20"/>
          <w:szCs w:val="20"/>
          <w:lang w:val="en-US" w:eastAsia="zh-CN"/>
        </w:rPr>
        <w:t>character(</w:t>
      </w:r>
      <w:proofErr w:type="gramEnd"/>
      <w:r>
        <w:rPr>
          <w:rFonts w:ascii="Courier New Regular" w:hAnsi="Courier New Regular" w:cs="Courier New Regular"/>
          <w:sz w:val="20"/>
          <w:szCs w:val="20"/>
          <w:lang w:val="en-US" w:eastAsia="zh-CN"/>
        </w:rPr>
        <w:t>10) NOT NULL,</w:t>
      </w:r>
    </w:p>
    <w:p w14:paraId="5E6A1B4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surname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27A4D965"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firstname</w:t>
      </w:r>
      <w:proofErr w:type="spellEnd"/>
      <w:r>
        <w:rPr>
          <w:rFonts w:ascii="Courier New Regular" w:hAnsi="Courier New Regular" w:cs="Courier New Regular"/>
          <w:sz w:val="20"/>
          <w:szCs w:val="20"/>
          <w:lang w:val="en-US" w:eastAsia="zh-CN"/>
        </w:rPr>
        <w:t xml:space="preserv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7A34BB6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patronymic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w:t>
      </w:r>
    </w:p>
    <w:p w14:paraId="5407263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315272FC" w14:textId="77777777" w:rsidR="0068053D" w:rsidRDefault="0068053D">
      <w:pPr>
        <w:rPr>
          <w:rFonts w:ascii="Courier New Regular" w:hAnsi="Courier New Regular" w:cs="Courier New Regular"/>
          <w:sz w:val="20"/>
          <w:szCs w:val="20"/>
          <w:lang w:val="en-US"/>
        </w:rPr>
      </w:pPr>
    </w:p>
    <w:p w14:paraId="4312075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public.producer</w:t>
      </w:r>
      <w:proofErr w:type="gramEnd"/>
      <w:r>
        <w:rPr>
          <w:rFonts w:ascii="Courier New Regular" w:hAnsi="Courier New Regular" w:cs="Courier New Regular"/>
          <w:sz w:val="20"/>
          <w:szCs w:val="20"/>
          <w:lang w:val="en-US" w:eastAsia="zh-CN"/>
        </w:rPr>
        <w:t>_id_seq</w:t>
      </w:r>
      <w:proofErr w:type="spellEnd"/>
    </w:p>
    <w:p w14:paraId="25AF52C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520706B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7299685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0244542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125D3CC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1DF070C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2C22BF9C" w14:textId="77777777" w:rsidR="0068053D" w:rsidRDefault="0068053D">
      <w:pPr>
        <w:rPr>
          <w:rFonts w:ascii="Courier New Regular" w:hAnsi="Courier New Regular" w:cs="Courier New Regular"/>
          <w:sz w:val="20"/>
          <w:szCs w:val="20"/>
          <w:lang w:val="en-US"/>
        </w:rPr>
      </w:pPr>
    </w:p>
    <w:p w14:paraId="4C1D842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public.producer</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public.producer.id;</w:t>
      </w:r>
    </w:p>
    <w:p w14:paraId="2364E7FA" w14:textId="77777777" w:rsidR="0068053D" w:rsidRDefault="0068053D">
      <w:pPr>
        <w:rPr>
          <w:rFonts w:ascii="Courier New Regular" w:hAnsi="Courier New Regular" w:cs="Courier New Regular"/>
          <w:sz w:val="20"/>
          <w:szCs w:val="20"/>
          <w:lang w:val="en-US"/>
        </w:rPr>
      </w:pPr>
    </w:p>
    <w:p w14:paraId="712420A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_category</w:t>
      </w:r>
      <w:proofErr w:type="spellEnd"/>
      <w:r>
        <w:rPr>
          <w:rFonts w:ascii="Courier New Regular" w:hAnsi="Courier New Regular" w:cs="Courier New Regular"/>
          <w:sz w:val="20"/>
          <w:szCs w:val="20"/>
          <w:lang w:val="en-US" w:eastAsia="zh-CN"/>
        </w:rPr>
        <w:t xml:space="preserve"> (</w:t>
      </w:r>
    </w:p>
    <w:p w14:paraId="1206C2A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id integer NOT NULL,</w:t>
      </w:r>
    </w:p>
    <w:p w14:paraId="286540E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4F78A4E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625B25D5" w14:textId="77777777" w:rsidR="0068053D" w:rsidRDefault="0068053D">
      <w:pPr>
        <w:rPr>
          <w:rFonts w:ascii="Courier New Regular" w:hAnsi="Courier New Regular" w:cs="Courier New Regular"/>
          <w:sz w:val="20"/>
          <w:szCs w:val="20"/>
          <w:lang w:val="en-US"/>
        </w:rPr>
      </w:pPr>
    </w:p>
    <w:p w14:paraId="5DC7362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_category_id_seq</w:t>
      </w:r>
      <w:proofErr w:type="spellEnd"/>
    </w:p>
    <w:p w14:paraId="3E74F42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27C70CF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1A48BA7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7327430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444403F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005813A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4DF61AF2" w14:textId="77777777" w:rsidR="0068053D" w:rsidRDefault="0068053D">
      <w:pPr>
        <w:rPr>
          <w:rFonts w:ascii="Courier New Regular" w:hAnsi="Courier New Regular" w:cs="Courier New Regular"/>
          <w:sz w:val="20"/>
          <w:szCs w:val="20"/>
          <w:lang w:val="en-US"/>
        </w:rPr>
      </w:pPr>
    </w:p>
    <w:p w14:paraId="7574A1B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_category_id_seq</w:t>
      </w:r>
      <w:proofErr w:type="spellEnd"/>
      <w:r>
        <w:rPr>
          <w:rFonts w:ascii="Courier New Regular" w:hAnsi="Courier New Regular" w:cs="Courier New Regular"/>
          <w:sz w:val="20"/>
          <w:szCs w:val="20"/>
          <w:lang w:val="en-US" w:eastAsia="zh-CN"/>
        </w:rPr>
        <w:t xml:space="preserve"> OWNED BY public.product_category.id;</w:t>
      </w:r>
    </w:p>
    <w:p w14:paraId="166DA023" w14:textId="77777777" w:rsidR="0068053D" w:rsidRDefault="0068053D">
      <w:pPr>
        <w:rPr>
          <w:rFonts w:ascii="Courier New Regular" w:hAnsi="Courier New Regular" w:cs="Courier New Regular"/>
          <w:sz w:val="20"/>
          <w:szCs w:val="20"/>
          <w:lang w:val="en-US"/>
        </w:rPr>
      </w:pPr>
    </w:p>
    <w:p w14:paraId="06A5155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_id_seq</w:t>
      </w:r>
      <w:proofErr w:type="spellEnd"/>
    </w:p>
    <w:p w14:paraId="06306E0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0AFA61C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4285071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046D353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6C9EC27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2196258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182A2946" w14:textId="77777777" w:rsidR="0068053D" w:rsidRDefault="0068053D">
      <w:pPr>
        <w:rPr>
          <w:rFonts w:ascii="Courier New Regular" w:hAnsi="Courier New Regular" w:cs="Courier New Regular"/>
          <w:sz w:val="20"/>
          <w:szCs w:val="20"/>
          <w:lang w:val="en-US"/>
        </w:rPr>
      </w:pPr>
    </w:p>
    <w:p w14:paraId="247E209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public.product.id;</w:t>
      </w:r>
    </w:p>
    <w:p w14:paraId="15B64476" w14:textId="77777777" w:rsidR="0068053D" w:rsidRDefault="0068053D">
      <w:pPr>
        <w:rPr>
          <w:rFonts w:ascii="Courier New Regular" w:hAnsi="Courier New Regular" w:cs="Courier New Regular"/>
          <w:sz w:val="20"/>
          <w:szCs w:val="20"/>
          <w:lang w:val="en-US"/>
        </w:rPr>
      </w:pPr>
    </w:p>
    <w:p w14:paraId="0C6D2E6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public.refresh</w:t>
      </w:r>
      <w:proofErr w:type="gramEnd"/>
      <w:r>
        <w:rPr>
          <w:rFonts w:ascii="Courier New Regular" w:hAnsi="Courier New Regular" w:cs="Courier New Regular"/>
          <w:sz w:val="20"/>
          <w:szCs w:val="20"/>
          <w:lang w:val="en-US" w:eastAsia="zh-CN"/>
        </w:rPr>
        <w:t>_tokens</w:t>
      </w:r>
      <w:proofErr w:type="spellEnd"/>
      <w:r>
        <w:rPr>
          <w:rFonts w:ascii="Courier New Regular" w:hAnsi="Courier New Regular" w:cs="Courier New Regular"/>
          <w:sz w:val="20"/>
          <w:szCs w:val="20"/>
          <w:lang w:val="en-US" w:eastAsia="zh-CN"/>
        </w:rPr>
        <w:t xml:space="preserve"> (</w:t>
      </w:r>
    </w:p>
    <w:p w14:paraId="5399B62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4AECD6D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token text NOT NULL,</w:t>
      </w:r>
    </w:p>
    <w:p w14:paraId="7AFBFC6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username text NOT NULL,</w:t>
      </w:r>
    </w:p>
    <w:p w14:paraId="300F01F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role text NOT NULL,</w:t>
      </w:r>
    </w:p>
    <w:p w14:paraId="4ACC2971"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created_at</w:t>
      </w:r>
      <w:proofErr w:type="spellEnd"/>
      <w:r>
        <w:rPr>
          <w:rFonts w:ascii="Courier New Regular" w:hAnsi="Courier New Regular" w:cs="Courier New Regular"/>
          <w:sz w:val="20"/>
          <w:szCs w:val="20"/>
          <w:lang w:val="en-US" w:eastAsia="zh-CN"/>
        </w:rPr>
        <w:t xml:space="preserve"> timestamp without time zone DEFAULT </w:t>
      </w:r>
      <w:proofErr w:type="gramStart"/>
      <w:r>
        <w:rPr>
          <w:rFonts w:ascii="Courier New Regular" w:hAnsi="Courier New Regular" w:cs="Courier New Regular"/>
          <w:sz w:val="20"/>
          <w:szCs w:val="20"/>
          <w:lang w:val="en-US" w:eastAsia="zh-CN"/>
        </w:rPr>
        <w:t>now(</w:t>
      </w:r>
      <w:proofErr w:type="gramEnd"/>
      <w:r>
        <w:rPr>
          <w:rFonts w:ascii="Courier New Regular" w:hAnsi="Courier New Regular" w:cs="Courier New Regular"/>
          <w:sz w:val="20"/>
          <w:szCs w:val="20"/>
          <w:lang w:val="en-US" w:eastAsia="zh-CN"/>
        </w:rPr>
        <w:t>) NOT NULL</w:t>
      </w:r>
    </w:p>
    <w:p w14:paraId="155EA86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6B6FFEF0" w14:textId="77777777" w:rsidR="0068053D" w:rsidRDefault="0068053D">
      <w:pPr>
        <w:rPr>
          <w:rFonts w:ascii="Courier New Regular" w:hAnsi="Courier New Regular" w:cs="Courier New Regular"/>
          <w:sz w:val="20"/>
          <w:szCs w:val="20"/>
          <w:lang w:val="en-US"/>
        </w:rPr>
      </w:pPr>
    </w:p>
    <w:p w14:paraId="429436D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public.refresh</w:t>
      </w:r>
      <w:proofErr w:type="gramEnd"/>
      <w:r>
        <w:rPr>
          <w:rFonts w:ascii="Courier New Regular" w:hAnsi="Courier New Regular" w:cs="Courier New Regular"/>
          <w:sz w:val="20"/>
          <w:szCs w:val="20"/>
          <w:lang w:val="en-US" w:eastAsia="zh-CN"/>
        </w:rPr>
        <w:t>_tokens_id_seq</w:t>
      </w:r>
      <w:proofErr w:type="spellEnd"/>
    </w:p>
    <w:p w14:paraId="4B09E24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553997E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1D854CE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1DE4783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60E57DB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5F14F99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42B74E4D" w14:textId="77777777" w:rsidR="0068053D" w:rsidRDefault="0068053D">
      <w:pPr>
        <w:rPr>
          <w:rFonts w:ascii="Courier New Regular" w:hAnsi="Courier New Regular" w:cs="Courier New Regular"/>
          <w:sz w:val="20"/>
          <w:szCs w:val="20"/>
          <w:lang w:val="en-US"/>
        </w:rPr>
      </w:pPr>
    </w:p>
    <w:p w14:paraId="0D43A7E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public.refresh</w:t>
      </w:r>
      <w:proofErr w:type="gramEnd"/>
      <w:r>
        <w:rPr>
          <w:rFonts w:ascii="Courier New Regular" w:hAnsi="Courier New Regular" w:cs="Courier New Regular"/>
          <w:sz w:val="20"/>
          <w:szCs w:val="20"/>
          <w:lang w:val="en-US" w:eastAsia="zh-CN"/>
        </w:rPr>
        <w:t>_tokens_id_seq</w:t>
      </w:r>
      <w:proofErr w:type="spellEnd"/>
      <w:r>
        <w:rPr>
          <w:rFonts w:ascii="Courier New Regular" w:hAnsi="Courier New Regular" w:cs="Courier New Regular"/>
          <w:sz w:val="20"/>
          <w:szCs w:val="20"/>
          <w:lang w:val="en-US" w:eastAsia="zh-CN"/>
        </w:rPr>
        <w:t xml:space="preserve"> OWNED BY public.refresh_tokens.id;</w:t>
      </w:r>
    </w:p>
    <w:p w14:paraId="778D3124" w14:textId="77777777" w:rsidR="0068053D" w:rsidRDefault="0068053D">
      <w:pPr>
        <w:rPr>
          <w:rFonts w:ascii="Courier New Regular" w:hAnsi="Courier New Regular" w:cs="Courier New Regular"/>
          <w:sz w:val="20"/>
          <w:szCs w:val="20"/>
          <w:lang w:val="en-US"/>
        </w:rPr>
      </w:pPr>
    </w:p>
    <w:p w14:paraId="7EA3255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TABLE </w:t>
      </w:r>
      <w:proofErr w:type="spellStart"/>
      <w:proofErr w:type="gramStart"/>
      <w:r>
        <w:rPr>
          <w:rFonts w:ascii="Courier New Regular" w:hAnsi="Courier New Regular" w:cs="Courier New Regular"/>
          <w:sz w:val="20"/>
          <w:szCs w:val="20"/>
          <w:lang w:val="en-US" w:eastAsia="zh-CN"/>
        </w:rPr>
        <w:t>public.role</w:t>
      </w:r>
      <w:proofErr w:type="spellEnd"/>
      <w:proofErr w:type="gramEnd"/>
      <w:r>
        <w:rPr>
          <w:rFonts w:ascii="Courier New Regular" w:hAnsi="Courier New Regular" w:cs="Courier New Regular"/>
          <w:sz w:val="20"/>
          <w:szCs w:val="20"/>
          <w:lang w:val="en-US" w:eastAsia="zh-CN"/>
        </w:rPr>
        <w:t xml:space="preserve"> (</w:t>
      </w:r>
    </w:p>
    <w:p w14:paraId="53DB7C3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2638A06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name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656E23C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description text NOT NULL,</w:t>
      </w:r>
    </w:p>
    <w:p w14:paraId="4D603288"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sys_role</w:t>
      </w:r>
      <w:proofErr w:type="spellEnd"/>
      <w:r>
        <w:rPr>
          <w:rFonts w:ascii="Courier New Regular" w:hAnsi="Courier New Regular" w:cs="Courier New Regular"/>
          <w:sz w:val="20"/>
          <w:szCs w:val="20"/>
          <w:lang w:val="en-US" w:eastAsia="zh-CN"/>
        </w:rPr>
        <w:t xml:space="preserve">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7E7F7B0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7BA06DEC" w14:textId="77777777" w:rsidR="0068053D" w:rsidRDefault="0068053D">
      <w:pPr>
        <w:rPr>
          <w:rFonts w:ascii="Courier New Regular" w:hAnsi="Courier New Regular" w:cs="Courier New Regular"/>
          <w:sz w:val="20"/>
          <w:szCs w:val="20"/>
          <w:lang w:val="en-US"/>
        </w:rPr>
      </w:pPr>
    </w:p>
    <w:p w14:paraId="54A5EC9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 xml:space="preserve">CREATE TABLE </w:t>
      </w:r>
      <w:proofErr w:type="spellStart"/>
      <w:r>
        <w:rPr>
          <w:rFonts w:ascii="Courier New Regular" w:hAnsi="Courier New Regular" w:cs="Courier New Regular"/>
          <w:sz w:val="20"/>
          <w:szCs w:val="20"/>
          <w:lang w:val="en-US" w:eastAsia="zh-CN"/>
        </w:rPr>
        <w:t>public.sys_user</w:t>
      </w:r>
      <w:proofErr w:type="spellEnd"/>
      <w:r>
        <w:rPr>
          <w:rFonts w:ascii="Courier New Regular" w:hAnsi="Courier New Regular" w:cs="Courier New Regular"/>
          <w:sz w:val="20"/>
          <w:szCs w:val="20"/>
          <w:lang w:val="en-US" w:eastAsia="zh-CN"/>
        </w:rPr>
        <w:t xml:space="preserve"> (</w:t>
      </w:r>
    </w:p>
    <w:p w14:paraId="7C7278C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id integer NOT NULL,</w:t>
      </w:r>
    </w:p>
    <w:p w14:paraId="4E906A4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login character </w:t>
      </w:r>
      <w:proofErr w:type="gramStart"/>
      <w:r>
        <w:rPr>
          <w:rFonts w:ascii="Courier New Regular" w:hAnsi="Courier New Regular" w:cs="Courier New Regular"/>
          <w:sz w:val="20"/>
          <w:szCs w:val="20"/>
          <w:lang w:val="en-US" w:eastAsia="zh-CN"/>
        </w:rPr>
        <w:t>varying(</w:t>
      </w:r>
      <w:proofErr w:type="gramEnd"/>
      <w:r>
        <w:rPr>
          <w:rFonts w:ascii="Courier New Regular" w:hAnsi="Courier New Regular" w:cs="Courier New Regular"/>
          <w:sz w:val="20"/>
          <w:szCs w:val="20"/>
          <w:lang w:val="en-US" w:eastAsia="zh-CN"/>
        </w:rPr>
        <w:t>50) NOT NULL,</w:t>
      </w:r>
    </w:p>
    <w:p w14:paraId="1549BC33"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password_hash</w:t>
      </w:r>
      <w:proofErr w:type="spellEnd"/>
      <w:r>
        <w:rPr>
          <w:rFonts w:ascii="Courier New Regular" w:hAnsi="Courier New Regular" w:cs="Courier New Regular"/>
          <w:sz w:val="20"/>
          <w:szCs w:val="20"/>
          <w:lang w:val="en-US" w:eastAsia="zh-CN"/>
        </w:rPr>
        <w:t xml:space="preserve"> </w:t>
      </w:r>
      <w:proofErr w:type="gramStart"/>
      <w:r>
        <w:rPr>
          <w:rFonts w:ascii="Courier New Regular" w:hAnsi="Courier New Regular" w:cs="Courier New Regular"/>
          <w:sz w:val="20"/>
          <w:szCs w:val="20"/>
          <w:lang w:val="en-US" w:eastAsia="zh-CN"/>
        </w:rPr>
        <w:t>character(</w:t>
      </w:r>
      <w:proofErr w:type="gramEnd"/>
      <w:r>
        <w:rPr>
          <w:rFonts w:ascii="Courier New Regular" w:hAnsi="Courier New Regular" w:cs="Courier New Regular"/>
          <w:sz w:val="20"/>
          <w:szCs w:val="20"/>
          <w:lang w:val="en-US" w:eastAsia="zh-CN"/>
        </w:rPr>
        <w:t>60) NOT NULL,</w:t>
      </w:r>
    </w:p>
    <w:p w14:paraId="48C5AFEB"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id_role</w:t>
      </w:r>
      <w:proofErr w:type="spellEnd"/>
      <w:r>
        <w:rPr>
          <w:rFonts w:ascii="Courier New Regular" w:hAnsi="Courier New Regular" w:cs="Courier New Regular"/>
          <w:sz w:val="20"/>
          <w:szCs w:val="20"/>
          <w:lang w:val="en-US" w:eastAsia="zh-CN"/>
        </w:rPr>
        <w:t xml:space="preserve"> integer NOT NULL,</w:t>
      </w:r>
    </w:p>
    <w:p w14:paraId="62FA9778"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id_employee</w:t>
      </w:r>
      <w:proofErr w:type="spellEnd"/>
      <w:r>
        <w:rPr>
          <w:rFonts w:ascii="Courier New Regular" w:hAnsi="Courier New Regular" w:cs="Courier New Regular"/>
          <w:sz w:val="20"/>
          <w:szCs w:val="20"/>
          <w:lang w:val="en-US" w:eastAsia="zh-CN"/>
        </w:rPr>
        <w:t xml:space="preserve"> integer NOT NULL</w:t>
      </w:r>
    </w:p>
    <w:p w14:paraId="4291D34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6F6307DB" w14:textId="77777777" w:rsidR="0068053D" w:rsidRDefault="0068053D">
      <w:pPr>
        <w:rPr>
          <w:rFonts w:ascii="Courier New Regular" w:hAnsi="Courier New Regular" w:cs="Courier New Regular"/>
          <w:sz w:val="20"/>
          <w:szCs w:val="20"/>
          <w:lang w:val="en-US"/>
        </w:rPr>
      </w:pPr>
    </w:p>
    <w:p w14:paraId="45315E2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proofErr w:type="gramStart"/>
      <w:r>
        <w:rPr>
          <w:rFonts w:ascii="Courier New Regular" w:hAnsi="Courier New Regular" w:cs="Courier New Regular"/>
          <w:sz w:val="20"/>
          <w:szCs w:val="20"/>
          <w:lang w:val="en-US" w:eastAsia="zh-CN"/>
        </w:rPr>
        <w:t>public.role</w:t>
      </w:r>
      <w:proofErr w:type="gramEnd"/>
      <w:r>
        <w:rPr>
          <w:rFonts w:ascii="Courier New Regular" w:hAnsi="Courier New Regular" w:cs="Courier New Regular"/>
          <w:sz w:val="20"/>
          <w:szCs w:val="20"/>
          <w:lang w:val="en-US" w:eastAsia="zh-CN"/>
        </w:rPr>
        <w:t>_id_seq</w:t>
      </w:r>
      <w:proofErr w:type="spellEnd"/>
    </w:p>
    <w:p w14:paraId="11F7140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4EC934E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17FF574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39C37AE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1B4F00C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40DCCA3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7146CBF0" w14:textId="77777777" w:rsidR="0068053D" w:rsidRDefault="0068053D">
      <w:pPr>
        <w:rPr>
          <w:rFonts w:ascii="Courier New Regular" w:hAnsi="Courier New Regular" w:cs="Courier New Regular"/>
          <w:sz w:val="20"/>
          <w:szCs w:val="20"/>
          <w:lang w:val="en-US"/>
        </w:rPr>
      </w:pPr>
    </w:p>
    <w:p w14:paraId="440AB13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proofErr w:type="gramStart"/>
      <w:r>
        <w:rPr>
          <w:rFonts w:ascii="Courier New Regular" w:hAnsi="Courier New Regular" w:cs="Courier New Regular"/>
          <w:sz w:val="20"/>
          <w:szCs w:val="20"/>
          <w:lang w:val="en-US" w:eastAsia="zh-CN"/>
        </w:rPr>
        <w:t>public.role</w:t>
      </w:r>
      <w:proofErr w:type="gramEnd"/>
      <w:r>
        <w:rPr>
          <w:rFonts w:ascii="Courier New Regular" w:hAnsi="Courier New Regular" w:cs="Courier New Regular"/>
          <w:sz w:val="20"/>
          <w:szCs w:val="20"/>
          <w:lang w:val="en-US" w:eastAsia="zh-CN"/>
        </w:rPr>
        <w:t>_id_seq</w:t>
      </w:r>
      <w:proofErr w:type="spellEnd"/>
      <w:r>
        <w:rPr>
          <w:rFonts w:ascii="Courier New Regular" w:hAnsi="Courier New Regular" w:cs="Courier New Regular"/>
          <w:sz w:val="20"/>
          <w:szCs w:val="20"/>
          <w:lang w:val="en-US" w:eastAsia="zh-CN"/>
        </w:rPr>
        <w:t xml:space="preserve"> OWNED BY public.role.id;</w:t>
      </w:r>
    </w:p>
    <w:p w14:paraId="693D94EC" w14:textId="77777777" w:rsidR="0068053D" w:rsidRDefault="0068053D">
      <w:pPr>
        <w:rPr>
          <w:rFonts w:ascii="Courier New Regular" w:hAnsi="Courier New Regular" w:cs="Courier New Regular"/>
          <w:sz w:val="20"/>
          <w:szCs w:val="20"/>
          <w:lang w:val="en-US"/>
        </w:rPr>
      </w:pPr>
    </w:p>
    <w:p w14:paraId="7A870AE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SEQUENCE </w:t>
      </w:r>
      <w:proofErr w:type="spellStart"/>
      <w:r>
        <w:rPr>
          <w:rFonts w:ascii="Courier New Regular" w:hAnsi="Courier New Regular" w:cs="Courier New Regular"/>
          <w:sz w:val="20"/>
          <w:szCs w:val="20"/>
          <w:lang w:val="en-US" w:eastAsia="zh-CN"/>
        </w:rPr>
        <w:t>public.sys_user_id_seq</w:t>
      </w:r>
      <w:proofErr w:type="spellEnd"/>
    </w:p>
    <w:p w14:paraId="29BB4D9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integer</w:t>
      </w:r>
    </w:p>
    <w:p w14:paraId="119B65F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 WITH 1</w:t>
      </w:r>
    </w:p>
    <w:p w14:paraId="11A316E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INCREMENT BY 1</w:t>
      </w:r>
    </w:p>
    <w:p w14:paraId="38B2B73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MINVALUE</w:t>
      </w:r>
    </w:p>
    <w:p w14:paraId="3B2CB41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NO MAXVALUE</w:t>
      </w:r>
    </w:p>
    <w:p w14:paraId="3D06C0A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CACHE 1;</w:t>
      </w:r>
    </w:p>
    <w:p w14:paraId="4718E99B" w14:textId="77777777" w:rsidR="0068053D" w:rsidRDefault="0068053D">
      <w:pPr>
        <w:rPr>
          <w:rFonts w:ascii="Courier New Regular" w:hAnsi="Courier New Regular" w:cs="Courier New Regular"/>
          <w:sz w:val="20"/>
          <w:szCs w:val="20"/>
          <w:lang w:val="en-US"/>
        </w:rPr>
      </w:pPr>
    </w:p>
    <w:p w14:paraId="21C6C89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SEQUENCE </w:t>
      </w:r>
      <w:proofErr w:type="spellStart"/>
      <w:r>
        <w:rPr>
          <w:rFonts w:ascii="Courier New Regular" w:hAnsi="Courier New Regular" w:cs="Courier New Regular"/>
          <w:sz w:val="20"/>
          <w:szCs w:val="20"/>
          <w:lang w:val="en-US" w:eastAsia="zh-CN"/>
        </w:rPr>
        <w:t>public.sys_user_id_seq</w:t>
      </w:r>
      <w:proofErr w:type="spellEnd"/>
      <w:r>
        <w:rPr>
          <w:rFonts w:ascii="Courier New Regular" w:hAnsi="Courier New Regular" w:cs="Courier New Regular"/>
          <w:sz w:val="20"/>
          <w:szCs w:val="20"/>
          <w:lang w:val="en-US" w:eastAsia="zh-CN"/>
        </w:rPr>
        <w:t xml:space="preserve"> OWNED BY public.sys_user.id;</w:t>
      </w:r>
    </w:p>
    <w:p w14:paraId="6209DDD5" w14:textId="77777777" w:rsidR="0068053D" w:rsidRDefault="0068053D">
      <w:pPr>
        <w:rPr>
          <w:rFonts w:ascii="Courier New Regular" w:hAnsi="Courier New Regular" w:cs="Courier New Regular"/>
          <w:sz w:val="20"/>
          <w:szCs w:val="20"/>
          <w:lang w:val="en-US"/>
        </w:rPr>
      </w:pPr>
    </w:p>
    <w:p w14:paraId="2F902F3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public.address</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public.address</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496F131D" w14:textId="77777777" w:rsidR="0068053D" w:rsidRDefault="0068053D">
      <w:pPr>
        <w:rPr>
          <w:rFonts w:ascii="Courier New Regular" w:hAnsi="Courier New Regular" w:cs="Courier New Regular"/>
          <w:sz w:val="20"/>
          <w:szCs w:val="20"/>
          <w:lang w:val="en-US"/>
        </w:rPr>
      </w:pPr>
    </w:p>
    <w:p w14:paraId="453D0EB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_log</w:t>
      </w:r>
      <w:proofErr w:type="spell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_log_id_seq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526B1BE9" w14:textId="77777777" w:rsidR="0068053D" w:rsidRDefault="0068053D">
      <w:pPr>
        <w:rPr>
          <w:rFonts w:ascii="Courier New Regular" w:hAnsi="Courier New Regular" w:cs="Courier New Regular"/>
          <w:sz w:val="20"/>
          <w:szCs w:val="20"/>
          <w:lang w:val="en-US"/>
        </w:rPr>
      </w:pPr>
    </w:p>
    <w:p w14:paraId="721A9CC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public.batch</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public.batch</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01FD3DB0" w14:textId="77777777" w:rsidR="0068053D" w:rsidRDefault="0068053D">
      <w:pPr>
        <w:rPr>
          <w:rFonts w:ascii="Courier New Regular" w:hAnsi="Courier New Regular" w:cs="Courier New Regular"/>
          <w:sz w:val="20"/>
          <w:szCs w:val="20"/>
          <w:lang w:val="en-US"/>
        </w:rPr>
      </w:pPr>
    </w:p>
    <w:p w14:paraId="6B342FA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public.document</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4C15D62B" w14:textId="77777777" w:rsidR="0068053D" w:rsidRDefault="0068053D">
      <w:pPr>
        <w:rPr>
          <w:rFonts w:ascii="Courier New Regular" w:hAnsi="Courier New Regular" w:cs="Courier New Regular"/>
          <w:sz w:val="20"/>
          <w:szCs w:val="20"/>
          <w:lang w:val="en-US"/>
        </w:rPr>
      </w:pPr>
    </w:p>
    <w:p w14:paraId="7CC6039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_category</w:t>
      </w:r>
      <w:proofErr w:type="spell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_category_id_seq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53858FA0" w14:textId="77777777" w:rsidR="0068053D" w:rsidRDefault="0068053D">
      <w:pPr>
        <w:rPr>
          <w:rFonts w:ascii="Courier New Regular" w:hAnsi="Courier New Regular" w:cs="Courier New Regular"/>
          <w:sz w:val="20"/>
          <w:szCs w:val="20"/>
          <w:lang w:val="en-US"/>
        </w:rPr>
      </w:pPr>
    </w:p>
    <w:p w14:paraId="45E3D50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w:t>
      </w:r>
      <w:proofErr w:type="spell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50712B17" w14:textId="77777777" w:rsidR="0068053D" w:rsidRDefault="0068053D">
      <w:pPr>
        <w:rPr>
          <w:rFonts w:ascii="Courier New Regular" w:hAnsi="Courier New Regular" w:cs="Courier New Regular"/>
          <w:sz w:val="20"/>
          <w:szCs w:val="20"/>
          <w:lang w:val="en-US"/>
        </w:rPr>
      </w:pPr>
    </w:p>
    <w:p w14:paraId="208EE34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public.employee</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public.employee</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24B0FC8C" w14:textId="77777777" w:rsidR="0068053D" w:rsidRDefault="0068053D">
      <w:pPr>
        <w:rPr>
          <w:rFonts w:ascii="Courier New Regular" w:hAnsi="Courier New Regular" w:cs="Courier New Regular"/>
          <w:sz w:val="20"/>
          <w:szCs w:val="20"/>
          <w:lang w:val="en-US"/>
        </w:rPr>
      </w:pPr>
    </w:p>
    <w:p w14:paraId="34D548B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public.gender</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public.gender</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7553AE15" w14:textId="77777777" w:rsidR="0068053D" w:rsidRDefault="0068053D">
      <w:pPr>
        <w:rPr>
          <w:rFonts w:ascii="Courier New Regular" w:hAnsi="Courier New Regular" w:cs="Courier New Regular"/>
          <w:sz w:val="20"/>
          <w:szCs w:val="20"/>
          <w:lang w:val="en-US"/>
        </w:rPr>
      </w:pPr>
    </w:p>
    <w:p w14:paraId="264A436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r>
        <w:rPr>
          <w:rFonts w:ascii="Courier New Regular" w:hAnsi="Courier New Regular" w:cs="Courier New Regular"/>
          <w:sz w:val="20"/>
          <w:szCs w:val="20"/>
          <w:lang w:val="en-US" w:eastAsia="zh-CN"/>
        </w:rPr>
        <w:t>public."position</w:t>
      </w:r>
      <w:proofErr w:type="spell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public.position</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0A08B64A" w14:textId="77777777" w:rsidR="0068053D" w:rsidRDefault="0068053D">
      <w:pPr>
        <w:rPr>
          <w:rFonts w:ascii="Courier New Regular" w:hAnsi="Courier New Regular" w:cs="Courier New Regular"/>
          <w:sz w:val="20"/>
          <w:szCs w:val="20"/>
          <w:lang w:val="en-US"/>
        </w:rPr>
      </w:pPr>
    </w:p>
    <w:p w14:paraId="0B45EFA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public.producer</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public.producer</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1506B68D" w14:textId="77777777" w:rsidR="0068053D" w:rsidRDefault="0068053D">
      <w:pPr>
        <w:rPr>
          <w:rFonts w:ascii="Courier New Regular" w:hAnsi="Courier New Regular" w:cs="Courier New Regular"/>
          <w:sz w:val="20"/>
          <w:szCs w:val="20"/>
          <w:lang w:val="en-US"/>
        </w:rPr>
      </w:pPr>
    </w:p>
    <w:p w14:paraId="3D96088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public.product</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3FD10911" w14:textId="77777777" w:rsidR="0068053D" w:rsidRDefault="0068053D">
      <w:pPr>
        <w:rPr>
          <w:rFonts w:ascii="Courier New Regular" w:hAnsi="Courier New Regular" w:cs="Courier New Regular"/>
          <w:sz w:val="20"/>
          <w:szCs w:val="20"/>
          <w:lang w:val="en-US"/>
        </w:rPr>
      </w:pPr>
    </w:p>
    <w:p w14:paraId="5155A09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_category</w:t>
      </w:r>
      <w:proofErr w:type="spell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public.product</w:t>
      </w:r>
      <w:proofErr w:type="gramEnd"/>
      <w:r>
        <w:rPr>
          <w:rFonts w:ascii="Courier New Regular" w:hAnsi="Courier New Regular" w:cs="Courier New Regular"/>
          <w:sz w:val="20"/>
          <w:szCs w:val="20"/>
          <w:lang w:val="en-US" w:eastAsia="zh-CN"/>
        </w:rPr>
        <w:t>_category_id_seq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5CFEFC1A" w14:textId="77777777" w:rsidR="0068053D" w:rsidRDefault="0068053D">
      <w:pPr>
        <w:rPr>
          <w:rFonts w:ascii="Courier New Regular" w:hAnsi="Courier New Regular" w:cs="Courier New Regular"/>
          <w:sz w:val="20"/>
          <w:szCs w:val="20"/>
          <w:lang w:val="en-US"/>
        </w:rPr>
      </w:pPr>
    </w:p>
    <w:p w14:paraId="3D1A483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public.refresh</w:t>
      </w:r>
      <w:proofErr w:type="gramEnd"/>
      <w:r>
        <w:rPr>
          <w:rFonts w:ascii="Courier New Regular" w:hAnsi="Courier New Regular" w:cs="Courier New Regular"/>
          <w:sz w:val="20"/>
          <w:szCs w:val="20"/>
          <w:lang w:val="en-US" w:eastAsia="zh-CN"/>
        </w:rPr>
        <w:t>_tokens</w:t>
      </w:r>
      <w:proofErr w:type="spell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public.refresh</w:t>
      </w:r>
      <w:proofErr w:type="gramEnd"/>
      <w:r>
        <w:rPr>
          <w:rFonts w:ascii="Courier New Regular" w:hAnsi="Courier New Regular" w:cs="Courier New Regular"/>
          <w:sz w:val="20"/>
          <w:szCs w:val="20"/>
          <w:lang w:val="en-US" w:eastAsia="zh-CN"/>
        </w:rPr>
        <w:t>_tokens_id_seq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3451267F" w14:textId="77777777" w:rsidR="0068053D" w:rsidRDefault="0068053D">
      <w:pPr>
        <w:rPr>
          <w:rFonts w:ascii="Courier New Regular" w:hAnsi="Courier New Regular" w:cs="Courier New Regular"/>
          <w:sz w:val="20"/>
          <w:szCs w:val="20"/>
          <w:lang w:val="en-US"/>
        </w:rPr>
      </w:pPr>
    </w:p>
    <w:p w14:paraId="283E98A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proofErr w:type="gramStart"/>
      <w:r>
        <w:rPr>
          <w:rFonts w:ascii="Courier New Regular" w:hAnsi="Courier New Regular" w:cs="Courier New Regular"/>
          <w:sz w:val="20"/>
          <w:szCs w:val="20"/>
          <w:lang w:val="en-US" w:eastAsia="zh-CN"/>
        </w:rPr>
        <w:t>public.role</w:t>
      </w:r>
      <w:proofErr w:type="spellEnd"/>
      <w:proofErr w:type="gram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public.role</w:t>
      </w:r>
      <w:proofErr w:type="gramEnd"/>
      <w:r>
        <w:rPr>
          <w:rFonts w:ascii="Courier New Regular" w:hAnsi="Courier New Regular" w:cs="Courier New Regular"/>
          <w:sz w:val="20"/>
          <w:szCs w:val="20"/>
          <w:lang w:val="en-US" w:eastAsia="zh-CN"/>
        </w:rPr>
        <w:t>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0473E3B7" w14:textId="77777777" w:rsidR="0068053D" w:rsidRDefault="0068053D">
      <w:pPr>
        <w:rPr>
          <w:rFonts w:ascii="Courier New Regular" w:hAnsi="Courier New Regular" w:cs="Courier New Regular"/>
          <w:sz w:val="20"/>
          <w:szCs w:val="20"/>
          <w:lang w:val="en-US"/>
        </w:rPr>
      </w:pPr>
    </w:p>
    <w:p w14:paraId="6CF3A62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ALTER TABLE ONLY </w:t>
      </w:r>
      <w:proofErr w:type="spellStart"/>
      <w:r>
        <w:rPr>
          <w:rFonts w:ascii="Courier New Regular" w:hAnsi="Courier New Regular" w:cs="Courier New Regular"/>
          <w:sz w:val="20"/>
          <w:szCs w:val="20"/>
          <w:lang w:val="en-US" w:eastAsia="zh-CN"/>
        </w:rPr>
        <w:t>public.sys_user</w:t>
      </w:r>
      <w:proofErr w:type="spellEnd"/>
      <w:r>
        <w:rPr>
          <w:rFonts w:ascii="Courier New Regular" w:hAnsi="Courier New Regular" w:cs="Courier New Regular"/>
          <w:sz w:val="20"/>
          <w:szCs w:val="20"/>
          <w:lang w:val="en-US" w:eastAsia="zh-CN"/>
        </w:rPr>
        <w:t xml:space="preserve"> ALTER COLUMN id SET DEFAULT </w:t>
      </w:r>
      <w:proofErr w:type="spellStart"/>
      <w:r>
        <w:rPr>
          <w:rFonts w:ascii="Courier New Regular" w:hAnsi="Courier New Regular" w:cs="Courier New Regular"/>
          <w:sz w:val="20"/>
          <w:szCs w:val="20"/>
          <w:lang w:val="en-US" w:eastAsia="zh-CN"/>
        </w:rPr>
        <w:t>nextval</w:t>
      </w:r>
      <w:proofErr w:type="spellEnd"/>
      <w:r>
        <w:rPr>
          <w:rFonts w:ascii="Courier New Regular" w:hAnsi="Courier New Regular" w:cs="Courier New Regular"/>
          <w:sz w:val="20"/>
          <w:szCs w:val="20"/>
          <w:lang w:val="en-US" w:eastAsia="zh-CN"/>
        </w:rPr>
        <w:t>('</w:t>
      </w:r>
      <w:proofErr w:type="spellStart"/>
      <w:r>
        <w:rPr>
          <w:rFonts w:ascii="Courier New Regular" w:hAnsi="Courier New Regular" w:cs="Courier New Regular"/>
          <w:sz w:val="20"/>
          <w:szCs w:val="20"/>
          <w:lang w:val="en-US" w:eastAsia="zh-CN"/>
        </w:rPr>
        <w:t>public.sys_user_id_seq</w:t>
      </w:r>
      <w:proofErr w:type="spellEnd"/>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regclass</w:t>
      </w:r>
      <w:proofErr w:type="spellEnd"/>
      <w:r>
        <w:rPr>
          <w:rFonts w:ascii="Courier New Regular" w:hAnsi="Courier New Regular" w:cs="Courier New Regular"/>
          <w:sz w:val="20"/>
          <w:szCs w:val="20"/>
          <w:lang w:val="en-US" w:eastAsia="zh-CN"/>
        </w:rPr>
        <w:t>);</w:t>
      </w:r>
    </w:p>
    <w:p w14:paraId="5A3A8C6C" w14:textId="77777777" w:rsidR="0068053D" w:rsidRDefault="0068053D">
      <w:pPr>
        <w:spacing w:line="360" w:lineRule="auto"/>
        <w:rPr>
          <w:szCs w:val="28"/>
          <w:lang w:val="en-US"/>
        </w:rPr>
      </w:pPr>
    </w:p>
    <w:p w14:paraId="1329EC1F" w14:textId="77777777" w:rsidR="0068053D" w:rsidRDefault="000C36D5">
      <w:pPr>
        <w:rPr>
          <w:szCs w:val="28"/>
          <w:lang w:val="en-US"/>
        </w:rPr>
      </w:pPr>
      <w:r>
        <w:rPr>
          <w:szCs w:val="28"/>
          <w:lang w:val="en-US"/>
        </w:rPr>
        <w:br w:type="page"/>
      </w:r>
    </w:p>
    <w:p w14:paraId="4A540F6B" w14:textId="77777777" w:rsidR="0068053D" w:rsidRDefault="000C36D5">
      <w:pPr>
        <w:spacing w:line="360" w:lineRule="auto"/>
        <w:rPr>
          <w:szCs w:val="28"/>
        </w:rPr>
      </w:pPr>
      <w:r>
        <w:rPr>
          <w:szCs w:val="28"/>
        </w:rPr>
        <w:lastRenderedPageBreak/>
        <w:t xml:space="preserve">Б.2 – Скрипты </w:t>
      </w:r>
      <w:r>
        <w:rPr>
          <w:szCs w:val="28"/>
          <w:lang w:val="en-US"/>
        </w:rPr>
        <w:t>SQL</w:t>
      </w:r>
      <w:r>
        <w:rPr>
          <w:szCs w:val="28"/>
        </w:rPr>
        <w:t xml:space="preserve"> </w:t>
      </w:r>
      <w:proofErr w:type="gramStart"/>
      <w:r>
        <w:rPr>
          <w:szCs w:val="28"/>
        </w:rPr>
        <w:t>для создание</w:t>
      </w:r>
      <w:proofErr w:type="gramEnd"/>
      <w:r>
        <w:rPr>
          <w:szCs w:val="28"/>
        </w:rPr>
        <w:t xml:space="preserve"> представлений базы данных</w:t>
      </w:r>
    </w:p>
    <w:p w14:paraId="15E0518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_batches</w:t>
      </w:r>
      <w:proofErr w:type="spellEnd"/>
      <w:r>
        <w:rPr>
          <w:rFonts w:ascii="Courier New Regular" w:hAnsi="Courier New Regular" w:cs="Courier New Regular"/>
          <w:sz w:val="20"/>
          <w:szCs w:val="20"/>
          <w:lang w:val="en-US" w:eastAsia="zh-CN"/>
        </w:rPr>
        <w:t xml:space="preserve"> AS</w:t>
      </w:r>
    </w:p>
    <w:p w14:paraId="59A4000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SELECT b.id, p.name,</w:t>
      </w:r>
    </w:p>
    <w:p w14:paraId="03A20CE6"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b.cost</w:t>
      </w:r>
      <w:proofErr w:type="spellEnd"/>
      <w:proofErr w:type="gramEnd"/>
      <w:r>
        <w:rPr>
          <w:rFonts w:ascii="Courier New Regular" w:hAnsi="Courier New Regular" w:cs="Courier New Regular"/>
          <w:sz w:val="20"/>
          <w:szCs w:val="20"/>
          <w:lang w:val="en-US" w:eastAsia="zh-CN"/>
        </w:rPr>
        <w:t>,</w:t>
      </w:r>
    </w:p>
    <w:p w14:paraId="7AD58CCC"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b.production</w:t>
      </w:r>
      <w:proofErr w:type="gramEnd"/>
      <w:r>
        <w:rPr>
          <w:rFonts w:ascii="Courier New Regular" w:hAnsi="Courier New Regular" w:cs="Courier New Regular"/>
          <w:sz w:val="20"/>
          <w:szCs w:val="20"/>
          <w:lang w:val="en-US" w:eastAsia="zh-CN"/>
        </w:rPr>
        <w:t>_date</w:t>
      </w:r>
      <w:proofErr w:type="spellEnd"/>
      <w:r>
        <w:rPr>
          <w:rFonts w:ascii="Courier New Regular" w:hAnsi="Courier New Regular" w:cs="Courier New Regular"/>
          <w:sz w:val="20"/>
          <w:szCs w:val="20"/>
          <w:lang w:val="en-US" w:eastAsia="zh-CN"/>
        </w:rPr>
        <w:t>,</w:t>
      </w:r>
    </w:p>
    <w:p w14:paraId="6D87659E"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b.expiration</w:t>
      </w:r>
      <w:proofErr w:type="gramEnd"/>
      <w:r>
        <w:rPr>
          <w:rFonts w:ascii="Courier New Regular" w:hAnsi="Courier New Regular" w:cs="Courier New Regular"/>
          <w:sz w:val="20"/>
          <w:szCs w:val="20"/>
          <w:lang w:val="en-US" w:eastAsia="zh-CN"/>
        </w:rPr>
        <w:t>_date</w:t>
      </w:r>
      <w:proofErr w:type="spellEnd"/>
    </w:p>
    <w:p w14:paraId="7E5253C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public.batch</w:t>
      </w:r>
      <w:proofErr w:type="spellEnd"/>
      <w:proofErr w:type="gramEnd"/>
      <w:r>
        <w:rPr>
          <w:rFonts w:ascii="Courier New Regular" w:hAnsi="Courier New Regular" w:cs="Courier New Regular"/>
          <w:sz w:val="20"/>
          <w:szCs w:val="20"/>
          <w:lang w:val="en-US" w:eastAsia="zh-CN"/>
        </w:rPr>
        <w:t xml:space="preserve"> b</w:t>
      </w:r>
    </w:p>
    <w:p w14:paraId="37661E5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public.product</w:t>
      </w:r>
      <w:proofErr w:type="spellEnd"/>
      <w:proofErr w:type="gramEnd"/>
      <w:r>
        <w:rPr>
          <w:rFonts w:ascii="Courier New Regular" w:hAnsi="Courier New Regular" w:cs="Courier New Regular"/>
          <w:sz w:val="20"/>
          <w:szCs w:val="20"/>
          <w:lang w:val="en-US" w:eastAsia="zh-CN"/>
        </w:rPr>
        <w:t xml:space="preserve"> p ON ((</w:t>
      </w:r>
      <w:proofErr w:type="spellStart"/>
      <w:r>
        <w:rPr>
          <w:rFonts w:ascii="Courier New Regular" w:hAnsi="Courier New Regular" w:cs="Courier New Regular"/>
          <w:sz w:val="20"/>
          <w:szCs w:val="20"/>
          <w:lang w:val="en-US" w:eastAsia="zh-CN"/>
        </w:rPr>
        <w:t>b.id_product</w:t>
      </w:r>
      <w:proofErr w:type="spellEnd"/>
      <w:r>
        <w:rPr>
          <w:rFonts w:ascii="Courier New Regular" w:hAnsi="Courier New Regular" w:cs="Courier New Regular"/>
          <w:sz w:val="20"/>
          <w:szCs w:val="20"/>
          <w:lang w:val="en-US" w:eastAsia="zh-CN"/>
        </w:rPr>
        <w:t xml:space="preserve"> = p.id)));</w:t>
      </w:r>
    </w:p>
    <w:p w14:paraId="63A5D57A" w14:textId="77777777" w:rsidR="0068053D" w:rsidRDefault="0068053D">
      <w:pPr>
        <w:rPr>
          <w:rFonts w:ascii="Courier New Regular" w:hAnsi="Courier New Regular" w:cs="Courier New Regular"/>
          <w:sz w:val="20"/>
          <w:szCs w:val="20"/>
          <w:lang w:val="en-US"/>
        </w:rPr>
      </w:pPr>
    </w:p>
    <w:p w14:paraId="6BFB912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_documents_by_employee</w:t>
      </w:r>
      <w:proofErr w:type="spellEnd"/>
      <w:r>
        <w:rPr>
          <w:rFonts w:ascii="Courier New Regular" w:hAnsi="Courier New Regular" w:cs="Courier New Regular"/>
          <w:sz w:val="20"/>
          <w:szCs w:val="20"/>
          <w:lang w:val="en-US" w:eastAsia="zh-CN"/>
        </w:rPr>
        <w:t xml:space="preserve"> AS</w:t>
      </w:r>
    </w:p>
    <w:p w14:paraId="2CFD156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dense_</w:t>
      </w:r>
      <w:proofErr w:type="gramStart"/>
      <w:r>
        <w:rPr>
          <w:rFonts w:ascii="Courier New Regular" w:hAnsi="Courier New Regular" w:cs="Courier New Regular"/>
          <w:sz w:val="20"/>
          <w:szCs w:val="20"/>
          <w:lang w:val="en-US" w:eastAsia="zh-CN"/>
        </w:rPr>
        <w:t>rank</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 OVER (ORDER BY </w:t>
      </w:r>
      <w:proofErr w:type="spellStart"/>
      <w:proofErr w:type="gramStart"/>
      <w:r>
        <w:rPr>
          <w:rFonts w:ascii="Courier New Regular" w:hAnsi="Courier New Regular" w:cs="Courier New Regular"/>
          <w:sz w:val="20"/>
          <w:szCs w:val="20"/>
          <w:lang w:val="en-US" w:eastAsia="zh-CN"/>
        </w:rPr>
        <w:t>e.surname</w:t>
      </w:r>
      <w:proofErr w:type="spellEnd"/>
      <w:proofErr w:type="gramEnd"/>
      <w:r>
        <w:rPr>
          <w:rFonts w:ascii="Courier New Regular" w:hAnsi="Courier New Regular" w:cs="Courier New Regular"/>
          <w:sz w:val="20"/>
          <w:szCs w:val="20"/>
          <w:lang w:val="en-US" w:eastAsia="zh-CN"/>
        </w:rPr>
        <w:t xml:space="preserve">, </w:t>
      </w:r>
      <w:proofErr w:type="spellStart"/>
      <w:proofErr w:type="gramStart"/>
      <w:r>
        <w:rPr>
          <w:rFonts w:ascii="Courier New Regular" w:hAnsi="Courier New Regular" w:cs="Courier New Regular"/>
          <w:sz w:val="20"/>
          <w:szCs w:val="20"/>
          <w:lang w:val="en-US" w:eastAsia="zh-CN"/>
        </w:rPr>
        <w:t>e.firstname</w:t>
      </w:r>
      <w:proofErr w:type="spellEnd"/>
      <w:proofErr w:type="gramEnd"/>
      <w:r>
        <w:rPr>
          <w:rFonts w:ascii="Courier New Regular" w:hAnsi="Courier New Regular" w:cs="Courier New Regular"/>
          <w:sz w:val="20"/>
          <w:szCs w:val="20"/>
          <w:lang w:val="en-US" w:eastAsia="zh-CN"/>
        </w:rPr>
        <w:t xml:space="preserve">, </w:t>
      </w:r>
      <w:proofErr w:type="spellStart"/>
      <w:proofErr w:type="gramStart"/>
      <w:r>
        <w:rPr>
          <w:rFonts w:ascii="Courier New Regular" w:hAnsi="Courier New Regular" w:cs="Courier New Regular"/>
          <w:sz w:val="20"/>
          <w:szCs w:val="20"/>
          <w:lang w:val="en-US" w:eastAsia="zh-CN"/>
        </w:rPr>
        <w:t>e.patronymic</w:t>
      </w:r>
      <w:proofErr w:type="spellEnd"/>
      <w:proofErr w:type="gram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employee_number</w:t>
      </w:r>
      <w:proofErr w:type="spellEnd"/>
      <w:r>
        <w:rPr>
          <w:rFonts w:ascii="Courier New Regular" w:hAnsi="Courier New Regular" w:cs="Courier New Regular"/>
          <w:sz w:val="20"/>
          <w:szCs w:val="20"/>
          <w:lang w:val="en-US" w:eastAsia="zh-CN"/>
        </w:rPr>
        <w:t>,</w:t>
      </w:r>
    </w:p>
    <w:p w14:paraId="042A26B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roofErr w:type="spellStart"/>
      <w:proofErr w:type="gramStart"/>
      <w:r>
        <w:rPr>
          <w:rFonts w:ascii="Courier New Regular" w:hAnsi="Courier New Regular" w:cs="Courier New Regular"/>
          <w:sz w:val="20"/>
          <w:szCs w:val="20"/>
          <w:lang w:val="en-US" w:eastAsia="zh-CN"/>
        </w:rPr>
        <w:t>e.surname</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 (</w:t>
      </w:r>
      <w:proofErr w:type="spellStart"/>
      <w:proofErr w:type="gramStart"/>
      <w:r>
        <w:rPr>
          <w:rFonts w:ascii="Courier New Regular" w:hAnsi="Courier New Regular" w:cs="Courier New Regular"/>
          <w:sz w:val="20"/>
          <w:szCs w:val="20"/>
          <w:lang w:val="en-US" w:eastAsia="zh-CN"/>
        </w:rPr>
        <w:t>e.firstname</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 (</w:t>
      </w:r>
      <w:proofErr w:type="spellStart"/>
      <w:proofErr w:type="gramStart"/>
      <w:r>
        <w:rPr>
          <w:rFonts w:ascii="Courier New Regular" w:hAnsi="Courier New Regular" w:cs="Courier New Regular"/>
          <w:sz w:val="20"/>
          <w:szCs w:val="20"/>
          <w:lang w:val="en-US" w:eastAsia="zh-CN"/>
        </w:rPr>
        <w:t>e.patronymic</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AS employee,</w:t>
      </w:r>
    </w:p>
    <w:p w14:paraId="601B493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p.name AS "position",</w:t>
      </w:r>
    </w:p>
    <w:p w14:paraId="11D39E1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dc.name AS </w:t>
      </w:r>
      <w:proofErr w:type="spellStart"/>
      <w:r>
        <w:rPr>
          <w:rFonts w:ascii="Courier New Regular" w:hAnsi="Courier New Regular" w:cs="Courier New Regular"/>
          <w:sz w:val="20"/>
          <w:szCs w:val="20"/>
          <w:lang w:val="en-US" w:eastAsia="zh-CN"/>
        </w:rPr>
        <w:t>document_category</w:t>
      </w:r>
      <w:proofErr w:type="spellEnd"/>
      <w:r>
        <w:rPr>
          <w:rFonts w:ascii="Courier New Regular" w:hAnsi="Courier New Regular" w:cs="Courier New Regular"/>
          <w:sz w:val="20"/>
          <w:szCs w:val="20"/>
          <w:lang w:val="en-US" w:eastAsia="zh-CN"/>
        </w:rPr>
        <w:t>,</w:t>
      </w:r>
    </w:p>
    <w:p w14:paraId="7E63ADAA"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t.count</w:t>
      </w:r>
      <w:proofErr w:type="spellEnd"/>
      <w:proofErr w:type="gramEnd"/>
      <w:r>
        <w:rPr>
          <w:rFonts w:ascii="Courier New Regular" w:hAnsi="Courier New Regular" w:cs="Courier New Regular"/>
          <w:sz w:val="20"/>
          <w:szCs w:val="20"/>
          <w:lang w:val="en-US" w:eastAsia="zh-CN"/>
        </w:rPr>
        <w:t xml:space="preserve"> AS documents</w:t>
      </w:r>
    </w:p>
    <w:p w14:paraId="510A5B8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public.employee</w:t>
      </w:r>
      <w:proofErr w:type="spellEnd"/>
      <w:proofErr w:type="gramEnd"/>
      <w:r>
        <w:rPr>
          <w:rFonts w:ascii="Courier New Regular" w:hAnsi="Courier New Regular" w:cs="Courier New Regular"/>
          <w:sz w:val="20"/>
          <w:szCs w:val="20"/>
          <w:lang w:val="en-US" w:eastAsia="zh-CN"/>
        </w:rPr>
        <w:t xml:space="preserve"> e</w:t>
      </w:r>
    </w:p>
    <w:p w14:paraId="15652A6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e_1.id AS </w:t>
      </w:r>
      <w:proofErr w:type="spellStart"/>
      <w:r>
        <w:rPr>
          <w:rFonts w:ascii="Courier New Regular" w:hAnsi="Courier New Regular" w:cs="Courier New Regular"/>
          <w:sz w:val="20"/>
          <w:szCs w:val="20"/>
          <w:lang w:val="en-US" w:eastAsia="zh-CN"/>
        </w:rPr>
        <w:t>employee_id</w:t>
      </w:r>
      <w:proofErr w:type="spellEnd"/>
      <w:r>
        <w:rPr>
          <w:rFonts w:ascii="Courier New Regular" w:hAnsi="Courier New Regular" w:cs="Courier New Regular"/>
          <w:sz w:val="20"/>
          <w:szCs w:val="20"/>
          <w:lang w:val="en-US" w:eastAsia="zh-CN"/>
        </w:rPr>
        <w:t>,</w:t>
      </w:r>
    </w:p>
    <w:p w14:paraId="6517556D"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w:t>
      </w:r>
    </w:p>
    <w:p w14:paraId="4B352B69"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count(</w:t>
      </w:r>
      <w:proofErr w:type="gramEnd"/>
      <w:r>
        <w:rPr>
          <w:rFonts w:ascii="Courier New Regular" w:hAnsi="Courier New Regular" w:cs="Courier New Regular"/>
          <w:sz w:val="20"/>
          <w:szCs w:val="20"/>
          <w:lang w:val="en-US" w:eastAsia="zh-CN"/>
        </w:rPr>
        <w:t>*) AS count</w:t>
      </w:r>
    </w:p>
    <w:p w14:paraId="51CF3BC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public.document</w:t>
      </w:r>
      <w:proofErr w:type="spellEnd"/>
      <w:proofErr w:type="gramEnd"/>
      <w:r>
        <w:rPr>
          <w:rFonts w:ascii="Courier New Regular" w:hAnsi="Courier New Regular" w:cs="Courier New Regular"/>
          <w:sz w:val="20"/>
          <w:szCs w:val="20"/>
          <w:lang w:val="en-US" w:eastAsia="zh-CN"/>
        </w:rPr>
        <w:t xml:space="preserve"> d</w:t>
      </w:r>
    </w:p>
    <w:p w14:paraId="16360D7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public.employee</w:t>
      </w:r>
      <w:proofErr w:type="spellEnd"/>
      <w:proofErr w:type="gramEnd"/>
      <w:r>
        <w:rPr>
          <w:rFonts w:ascii="Courier New Regular" w:hAnsi="Courier New Regular" w:cs="Courier New Regular"/>
          <w:sz w:val="20"/>
          <w:szCs w:val="20"/>
          <w:lang w:val="en-US" w:eastAsia="zh-CN"/>
        </w:rPr>
        <w:t xml:space="preserve"> e_1 ON ((</w:t>
      </w:r>
      <w:proofErr w:type="spellStart"/>
      <w:r>
        <w:rPr>
          <w:rFonts w:ascii="Courier New Regular" w:hAnsi="Courier New Regular" w:cs="Courier New Regular"/>
          <w:sz w:val="20"/>
          <w:szCs w:val="20"/>
          <w:lang w:val="en-US" w:eastAsia="zh-CN"/>
        </w:rPr>
        <w:t>d.id_employee</w:t>
      </w:r>
      <w:proofErr w:type="spellEnd"/>
      <w:r>
        <w:rPr>
          <w:rFonts w:ascii="Courier New Regular" w:hAnsi="Courier New Regular" w:cs="Courier New Regular"/>
          <w:sz w:val="20"/>
          <w:szCs w:val="20"/>
          <w:lang w:val="en-US" w:eastAsia="zh-CN"/>
        </w:rPr>
        <w:t xml:space="preserve"> = e_1.id)))</w:t>
      </w:r>
    </w:p>
    <w:p w14:paraId="32AED6C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e_1.id, </w:t>
      </w: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 xml:space="preserve">) t ON ((e.id = </w:t>
      </w:r>
      <w:proofErr w:type="spellStart"/>
      <w:proofErr w:type="gramStart"/>
      <w:r>
        <w:rPr>
          <w:rFonts w:ascii="Courier New Regular" w:hAnsi="Courier New Regular" w:cs="Courier New Regular"/>
          <w:sz w:val="20"/>
          <w:szCs w:val="20"/>
          <w:lang w:val="en-US" w:eastAsia="zh-CN"/>
        </w:rPr>
        <w:t>t.employee</w:t>
      </w:r>
      <w:proofErr w:type="gramEnd"/>
      <w:r>
        <w:rPr>
          <w:rFonts w:ascii="Courier New Regular" w:hAnsi="Courier New Regular" w:cs="Courier New Regular"/>
          <w:sz w:val="20"/>
          <w:szCs w:val="20"/>
          <w:lang w:val="en-US" w:eastAsia="zh-CN"/>
        </w:rPr>
        <w:t>_id</w:t>
      </w:r>
      <w:proofErr w:type="spellEnd"/>
      <w:r>
        <w:rPr>
          <w:rFonts w:ascii="Courier New Regular" w:hAnsi="Courier New Regular" w:cs="Courier New Regular"/>
          <w:sz w:val="20"/>
          <w:szCs w:val="20"/>
          <w:lang w:val="en-US" w:eastAsia="zh-CN"/>
        </w:rPr>
        <w:t>)))</w:t>
      </w:r>
    </w:p>
    <w:p w14:paraId="7872A6F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r>
        <w:rPr>
          <w:rFonts w:ascii="Courier New Regular" w:hAnsi="Courier New Regular" w:cs="Courier New Regular"/>
          <w:sz w:val="20"/>
          <w:szCs w:val="20"/>
          <w:lang w:val="en-US" w:eastAsia="zh-CN"/>
        </w:rPr>
        <w:t>public."position</w:t>
      </w:r>
      <w:proofErr w:type="spellEnd"/>
      <w:r>
        <w:rPr>
          <w:rFonts w:ascii="Courier New Regular" w:hAnsi="Courier New Regular" w:cs="Courier New Regular"/>
          <w:sz w:val="20"/>
          <w:szCs w:val="20"/>
          <w:lang w:val="en-US" w:eastAsia="zh-CN"/>
        </w:rPr>
        <w:t xml:space="preserve">" p ON ((p.id = </w:t>
      </w:r>
      <w:proofErr w:type="spellStart"/>
      <w:r>
        <w:rPr>
          <w:rFonts w:ascii="Courier New Regular" w:hAnsi="Courier New Regular" w:cs="Courier New Regular"/>
          <w:sz w:val="20"/>
          <w:szCs w:val="20"/>
          <w:lang w:val="en-US" w:eastAsia="zh-CN"/>
        </w:rPr>
        <w:t>e.id_position</w:t>
      </w:r>
      <w:proofErr w:type="spellEnd"/>
      <w:r>
        <w:rPr>
          <w:rFonts w:ascii="Courier New Regular" w:hAnsi="Courier New Regular" w:cs="Courier New Regular"/>
          <w:sz w:val="20"/>
          <w:szCs w:val="20"/>
          <w:lang w:val="en-US" w:eastAsia="zh-CN"/>
        </w:rPr>
        <w:t>)))</w:t>
      </w:r>
    </w:p>
    <w:p w14:paraId="617C830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_category</w:t>
      </w:r>
      <w:proofErr w:type="spellEnd"/>
      <w:r>
        <w:rPr>
          <w:rFonts w:ascii="Courier New Regular" w:hAnsi="Courier New Regular" w:cs="Courier New Regular"/>
          <w:sz w:val="20"/>
          <w:szCs w:val="20"/>
          <w:lang w:val="en-US" w:eastAsia="zh-CN"/>
        </w:rPr>
        <w:t xml:space="preserve"> dc ON ((</w:t>
      </w:r>
      <w:proofErr w:type="spellStart"/>
      <w:r>
        <w:rPr>
          <w:rFonts w:ascii="Courier New Regular" w:hAnsi="Courier New Regular" w:cs="Courier New Regular"/>
          <w:sz w:val="20"/>
          <w:szCs w:val="20"/>
          <w:lang w:val="en-US" w:eastAsia="zh-CN"/>
        </w:rPr>
        <w:t>t.id_document_category</w:t>
      </w:r>
      <w:proofErr w:type="spellEnd"/>
      <w:r>
        <w:rPr>
          <w:rFonts w:ascii="Courier New Regular" w:hAnsi="Courier New Regular" w:cs="Courier New Regular"/>
          <w:sz w:val="20"/>
          <w:szCs w:val="20"/>
          <w:lang w:val="en-US" w:eastAsia="zh-CN"/>
        </w:rPr>
        <w:t xml:space="preserve"> = dc.id)))</w:t>
      </w:r>
    </w:p>
    <w:p w14:paraId="00BADAC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ORDER BY (((((</w:t>
      </w:r>
      <w:proofErr w:type="spellStart"/>
      <w:proofErr w:type="gramStart"/>
      <w:r>
        <w:rPr>
          <w:rFonts w:ascii="Courier New Regular" w:hAnsi="Courier New Regular" w:cs="Courier New Regular"/>
          <w:sz w:val="20"/>
          <w:szCs w:val="20"/>
          <w:lang w:val="en-US" w:eastAsia="zh-CN"/>
        </w:rPr>
        <w:t>e.surname</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 (</w:t>
      </w:r>
      <w:proofErr w:type="spellStart"/>
      <w:proofErr w:type="gramStart"/>
      <w:r>
        <w:rPr>
          <w:rFonts w:ascii="Courier New Regular" w:hAnsi="Courier New Regular" w:cs="Courier New Regular"/>
          <w:sz w:val="20"/>
          <w:szCs w:val="20"/>
          <w:lang w:val="en-US" w:eastAsia="zh-CN"/>
        </w:rPr>
        <w:t>e.firstname</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 (</w:t>
      </w:r>
      <w:proofErr w:type="spellStart"/>
      <w:proofErr w:type="gramStart"/>
      <w:r>
        <w:rPr>
          <w:rFonts w:ascii="Courier New Regular" w:hAnsi="Courier New Regular" w:cs="Courier New Regular"/>
          <w:sz w:val="20"/>
          <w:szCs w:val="20"/>
          <w:lang w:val="en-US" w:eastAsia="zh-CN"/>
        </w:rPr>
        <w:t>e.patronymic</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w:t>
      </w:r>
    </w:p>
    <w:p w14:paraId="1B6842EA" w14:textId="77777777" w:rsidR="0068053D" w:rsidRDefault="0068053D">
      <w:pPr>
        <w:rPr>
          <w:rFonts w:ascii="Courier New Regular" w:hAnsi="Courier New Regular" w:cs="Courier New Regular"/>
          <w:sz w:val="20"/>
          <w:szCs w:val="20"/>
          <w:lang w:val="en-US"/>
        </w:rPr>
      </w:pPr>
    </w:p>
    <w:p w14:paraId="09DBC21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_employees</w:t>
      </w:r>
      <w:proofErr w:type="spellEnd"/>
      <w:r>
        <w:rPr>
          <w:rFonts w:ascii="Courier New Regular" w:hAnsi="Courier New Regular" w:cs="Courier New Regular"/>
          <w:sz w:val="20"/>
          <w:szCs w:val="20"/>
          <w:lang w:val="en-US" w:eastAsia="zh-CN"/>
        </w:rPr>
        <w:t xml:space="preserve"> AS</w:t>
      </w:r>
    </w:p>
    <w:p w14:paraId="4EB1720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086FBF23"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t.surname</w:t>
      </w:r>
      <w:proofErr w:type="spellEnd"/>
      <w:proofErr w:type="gramEnd"/>
      <w:r>
        <w:rPr>
          <w:rFonts w:ascii="Courier New Regular" w:hAnsi="Courier New Regular" w:cs="Courier New Regular"/>
          <w:sz w:val="20"/>
          <w:szCs w:val="20"/>
          <w:lang w:val="en-US" w:eastAsia="zh-CN"/>
        </w:rPr>
        <w:t>,</w:t>
      </w:r>
    </w:p>
    <w:p w14:paraId="42045C02"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t.firstname</w:t>
      </w:r>
      <w:proofErr w:type="spellEnd"/>
      <w:proofErr w:type="gramEnd"/>
      <w:r>
        <w:rPr>
          <w:rFonts w:ascii="Courier New Regular" w:hAnsi="Courier New Regular" w:cs="Courier New Regular"/>
          <w:sz w:val="20"/>
          <w:szCs w:val="20"/>
          <w:lang w:val="en-US" w:eastAsia="zh-CN"/>
        </w:rPr>
        <w:t>,</w:t>
      </w:r>
    </w:p>
    <w:p w14:paraId="3C4A9EB4"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t.patronymic</w:t>
      </w:r>
      <w:proofErr w:type="spellEnd"/>
      <w:proofErr w:type="gramEnd"/>
      <w:r>
        <w:rPr>
          <w:rFonts w:ascii="Courier New Regular" w:hAnsi="Courier New Regular" w:cs="Courier New Regular"/>
          <w:sz w:val="20"/>
          <w:szCs w:val="20"/>
          <w:lang w:val="en-US" w:eastAsia="zh-CN"/>
        </w:rPr>
        <w:t>,</w:t>
      </w:r>
    </w:p>
    <w:p w14:paraId="15B7416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t.name AS "position",</w:t>
      </w:r>
    </w:p>
    <w:p w14:paraId="3254B003"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t.phone</w:t>
      </w:r>
      <w:proofErr w:type="gramEnd"/>
      <w:r>
        <w:rPr>
          <w:rFonts w:ascii="Courier New Regular" w:hAnsi="Courier New Regular" w:cs="Courier New Regular"/>
          <w:sz w:val="20"/>
          <w:szCs w:val="20"/>
          <w:lang w:val="en-US" w:eastAsia="zh-CN"/>
        </w:rPr>
        <w:t>_number</w:t>
      </w:r>
      <w:proofErr w:type="spellEnd"/>
      <w:r>
        <w:rPr>
          <w:rFonts w:ascii="Courier New Regular" w:hAnsi="Courier New Regular" w:cs="Courier New Regular"/>
          <w:sz w:val="20"/>
          <w:szCs w:val="20"/>
          <w:lang w:val="en-US" w:eastAsia="zh-CN"/>
        </w:rPr>
        <w:t>,</w:t>
      </w:r>
    </w:p>
    <w:p w14:paraId="75F12147"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t.birth</w:t>
      </w:r>
      <w:proofErr w:type="gramEnd"/>
      <w:r>
        <w:rPr>
          <w:rFonts w:ascii="Courier New Regular" w:hAnsi="Courier New Regular" w:cs="Courier New Regular"/>
          <w:sz w:val="20"/>
          <w:szCs w:val="20"/>
          <w:lang w:val="en-US" w:eastAsia="zh-CN"/>
        </w:rPr>
        <w:t>_date</w:t>
      </w:r>
      <w:proofErr w:type="spellEnd"/>
    </w:p>
    <w:p w14:paraId="3E9697D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proofErr w:type="gramStart"/>
      <w:r>
        <w:rPr>
          <w:rFonts w:ascii="Courier New Regular" w:hAnsi="Courier New Regular" w:cs="Courier New Regular"/>
          <w:sz w:val="20"/>
          <w:szCs w:val="20"/>
          <w:lang w:val="en-US" w:eastAsia="zh-CN"/>
        </w:rPr>
        <w:t>e.surname</w:t>
      </w:r>
      <w:proofErr w:type="spellEnd"/>
      <w:proofErr w:type="gramEnd"/>
      <w:r>
        <w:rPr>
          <w:rFonts w:ascii="Courier New Regular" w:hAnsi="Courier New Regular" w:cs="Courier New Regular"/>
          <w:sz w:val="20"/>
          <w:szCs w:val="20"/>
          <w:lang w:val="en-US" w:eastAsia="zh-CN"/>
        </w:rPr>
        <w:t>,</w:t>
      </w:r>
    </w:p>
    <w:p w14:paraId="324C782A"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e.firstname</w:t>
      </w:r>
      <w:proofErr w:type="spellEnd"/>
      <w:proofErr w:type="gramEnd"/>
      <w:r>
        <w:rPr>
          <w:rFonts w:ascii="Courier New Regular" w:hAnsi="Courier New Regular" w:cs="Courier New Regular"/>
          <w:sz w:val="20"/>
          <w:szCs w:val="20"/>
          <w:lang w:val="en-US" w:eastAsia="zh-CN"/>
        </w:rPr>
        <w:t>,</w:t>
      </w:r>
    </w:p>
    <w:p w14:paraId="3AAAA14D"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e.patronymic</w:t>
      </w:r>
      <w:proofErr w:type="spellEnd"/>
      <w:proofErr w:type="gramEnd"/>
      <w:r>
        <w:rPr>
          <w:rFonts w:ascii="Courier New Regular" w:hAnsi="Courier New Regular" w:cs="Courier New Regular"/>
          <w:sz w:val="20"/>
          <w:szCs w:val="20"/>
          <w:lang w:val="en-US" w:eastAsia="zh-CN"/>
        </w:rPr>
        <w:t>,</w:t>
      </w:r>
    </w:p>
    <w:p w14:paraId="3EFAC9BC"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e.phone</w:t>
      </w:r>
      <w:proofErr w:type="gramEnd"/>
      <w:r>
        <w:rPr>
          <w:rFonts w:ascii="Courier New Regular" w:hAnsi="Courier New Regular" w:cs="Courier New Regular"/>
          <w:sz w:val="20"/>
          <w:szCs w:val="20"/>
          <w:lang w:val="en-US" w:eastAsia="zh-CN"/>
        </w:rPr>
        <w:t>_number</w:t>
      </w:r>
      <w:proofErr w:type="spellEnd"/>
      <w:r>
        <w:rPr>
          <w:rFonts w:ascii="Courier New Regular" w:hAnsi="Courier New Regular" w:cs="Courier New Regular"/>
          <w:sz w:val="20"/>
          <w:szCs w:val="20"/>
          <w:lang w:val="en-US" w:eastAsia="zh-CN"/>
        </w:rPr>
        <w:t>,</w:t>
      </w:r>
    </w:p>
    <w:p w14:paraId="361A0511"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e.birth</w:t>
      </w:r>
      <w:proofErr w:type="gramEnd"/>
      <w:r>
        <w:rPr>
          <w:rFonts w:ascii="Courier New Regular" w:hAnsi="Courier New Regular" w:cs="Courier New Regular"/>
          <w:sz w:val="20"/>
          <w:szCs w:val="20"/>
          <w:lang w:val="en-US" w:eastAsia="zh-CN"/>
        </w:rPr>
        <w:t>_date</w:t>
      </w:r>
      <w:proofErr w:type="spellEnd"/>
      <w:r>
        <w:rPr>
          <w:rFonts w:ascii="Courier New Regular" w:hAnsi="Courier New Regular" w:cs="Courier New Regular"/>
          <w:sz w:val="20"/>
          <w:szCs w:val="20"/>
          <w:lang w:val="en-US" w:eastAsia="zh-CN"/>
        </w:rPr>
        <w:t>,</w:t>
      </w:r>
    </w:p>
    <w:p w14:paraId="1F4139D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p.name</w:t>
      </w:r>
    </w:p>
    <w:p w14:paraId="2455A13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public.employee</w:t>
      </w:r>
      <w:proofErr w:type="spellEnd"/>
      <w:proofErr w:type="gramEnd"/>
      <w:r>
        <w:rPr>
          <w:rFonts w:ascii="Courier New Regular" w:hAnsi="Courier New Regular" w:cs="Courier New Regular"/>
          <w:sz w:val="20"/>
          <w:szCs w:val="20"/>
          <w:lang w:val="en-US" w:eastAsia="zh-CN"/>
        </w:rPr>
        <w:t xml:space="preserve"> e</w:t>
      </w:r>
    </w:p>
    <w:p w14:paraId="04166AD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r>
        <w:rPr>
          <w:rFonts w:ascii="Courier New Regular" w:hAnsi="Courier New Regular" w:cs="Courier New Regular"/>
          <w:sz w:val="20"/>
          <w:szCs w:val="20"/>
          <w:lang w:val="en-US" w:eastAsia="zh-CN"/>
        </w:rPr>
        <w:t>public."position</w:t>
      </w:r>
      <w:proofErr w:type="spellEnd"/>
      <w:r>
        <w:rPr>
          <w:rFonts w:ascii="Courier New Regular" w:hAnsi="Courier New Regular" w:cs="Courier New Regular"/>
          <w:sz w:val="20"/>
          <w:szCs w:val="20"/>
          <w:lang w:val="en-US" w:eastAsia="zh-CN"/>
        </w:rPr>
        <w:t>" p ON ((</w:t>
      </w:r>
      <w:proofErr w:type="spellStart"/>
      <w:r>
        <w:rPr>
          <w:rFonts w:ascii="Courier New Regular" w:hAnsi="Courier New Regular" w:cs="Courier New Regular"/>
          <w:sz w:val="20"/>
          <w:szCs w:val="20"/>
          <w:lang w:val="en-US" w:eastAsia="zh-CN"/>
        </w:rPr>
        <w:t>e.id_position</w:t>
      </w:r>
      <w:proofErr w:type="spellEnd"/>
      <w:r>
        <w:rPr>
          <w:rFonts w:ascii="Courier New Regular" w:hAnsi="Courier New Regular" w:cs="Courier New Regular"/>
          <w:sz w:val="20"/>
          <w:szCs w:val="20"/>
          <w:lang w:val="en-US" w:eastAsia="zh-CN"/>
        </w:rPr>
        <w:t xml:space="preserve"> = p.id)))</w:t>
      </w:r>
    </w:p>
    <w:p w14:paraId="6B0E566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spellStart"/>
      <w:proofErr w:type="gramStart"/>
      <w:r>
        <w:rPr>
          <w:rFonts w:ascii="Courier New Regular" w:hAnsi="Courier New Regular" w:cs="Courier New Regular"/>
          <w:sz w:val="20"/>
          <w:szCs w:val="20"/>
          <w:lang w:val="en-US" w:eastAsia="zh-CN"/>
        </w:rPr>
        <w:t>e.surname</w:t>
      </w:r>
      <w:proofErr w:type="spellEnd"/>
      <w:proofErr w:type="gramEnd"/>
      <w:r>
        <w:rPr>
          <w:rFonts w:ascii="Courier New Regular" w:hAnsi="Courier New Regular" w:cs="Courier New Regular"/>
          <w:sz w:val="20"/>
          <w:szCs w:val="20"/>
          <w:lang w:val="en-US" w:eastAsia="zh-CN"/>
        </w:rPr>
        <w:t xml:space="preserve">, </w:t>
      </w:r>
      <w:proofErr w:type="spellStart"/>
      <w:proofErr w:type="gramStart"/>
      <w:r>
        <w:rPr>
          <w:rFonts w:ascii="Courier New Regular" w:hAnsi="Courier New Regular" w:cs="Courier New Regular"/>
          <w:sz w:val="20"/>
          <w:szCs w:val="20"/>
          <w:lang w:val="en-US" w:eastAsia="zh-CN"/>
        </w:rPr>
        <w:t>e.firstname</w:t>
      </w:r>
      <w:proofErr w:type="spellEnd"/>
      <w:proofErr w:type="gramEnd"/>
      <w:r>
        <w:rPr>
          <w:rFonts w:ascii="Courier New Regular" w:hAnsi="Courier New Regular" w:cs="Courier New Regular"/>
          <w:sz w:val="20"/>
          <w:szCs w:val="20"/>
          <w:lang w:val="en-US" w:eastAsia="zh-CN"/>
        </w:rPr>
        <w:t xml:space="preserve">, </w:t>
      </w:r>
      <w:proofErr w:type="spellStart"/>
      <w:proofErr w:type="gramStart"/>
      <w:r>
        <w:rPr>
          <w:rFonts w:ascii="Courier New Regular" w:hAnsi="Courier New Regular" w:cs="Courier New Regular"/>
          <w:sz w:val="20"/>
          <w:szCs w:val="20"/>
          <w:lang w:val="en-US" w:eastAsia="zh-CN"/>
        </w:rPr>
        <w:t>e.patronymic</w:t>
      </w:r>
      <w:proofErr w:type="spellEnd"/>
      <w:proofErr w:type="gramEnd"/>
      <w:r>
        <w:rPr>
          <w:rFonts w:ascii="Courier New Regular" w:hAnsi="Courier New Regular" w:cs="Courier New Regular"/>
          <w:sz w:val="20"/>
          <w:szCs w:val="20"/>
          <w:lang w:val="en-US" w:eastAsia="zh-CN"/>
        </w:rPr>
        <w:t>) t;</w:t>
      </w:r>
    </w:p>
    <w:p w14:paraId="2014CCFD" w14:textId="77777777" w:rsidR="0068053D" w:rsidRDefault="0068053D">
      <w:pPr>
        <w:rPr>
          <w:rFonts w:ascii="Courier New Regular" w:hAnsi="Courier New Regular" w:cs="Courier New Regular"/>
          <w:sz w:val="20"/>
          <w:szCs w:val="20"/>
          <w:lang w:val="en-US"/>
        </w:rPr>
      </w:pPr>
    </w:p>
    <w:p w14:paraId="5908C23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_expired_batches</w:t>
      </w:r>
      <w:proofErr w:type="spellEnd"/>
      <w:r>
        <w:rPr>
          <w:rFonts w:ascii="Courier New Regular" w:hAnsi="Courier New Regular" w:cs="Courier New Regular"/>
          <w:sz w:val="20"/>
          <w:szCs w:val="20"/>
          <w:lang w:val="en-US" w:eastAsia="zh-CN"/>
        </w:rPr>
        <w:t xml:space="preserve"> AS</w:t>
      </w:r>
    </w:p>
    <w:p w14:paraId="40100D6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42DE01B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 xml:space="preserve">b.id AS </w:t>
      </w:r>
      <w:proofErr w:type="spellStart"/>
      <w:r>
        <w:rPr>
          <w:rFonts w:ascii="Courier New Regular" w:hAnsi="Courier New Regular" w:cs="Courier New Regular"/>
          <w:sz w:val="20"/>
          <w:szCs w:val="20"/>
          <w:lang w:val="en-US" w:eastAsia="zh-CN"/>
        </w:rPr>
        <w:t>batch_id</w:t>
      </w:r>
      <w:proofErr w:type="spellEnd"/>
      <w:r>
        <w:rPr>
          <w:rFonts w:ascii="Courier New Regular" w:hAnsi="Courier New Regular" w:cs="Courier New Regular"/>
          <w:sz w:val="20"/>
          <w:szCs w:val="20"/>
          <w:lang w:val="en-US" w:eastAsia="zh-CN"/>
        </w:rPr>
        <w:t>,</w:t>
      </w:r>
    </w:p>
    <w:p w14:paraId="59F42A7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p.name AS </w:t>
      </w:r>
      <w:proofErr w:type="spellStart"/>
      <w:r>
        <w:rPr>
          <w:rFonts w:ascii="Courier New Regular" w:hAnsi="Courier New Regular" w:cs="Courier New Regular"/>
          <w:sz w:val="20"/>
          <w:szCs w:val="20"/>
          <w:lang w:val="en-US" w:eastAsia="zh-CN"/>
        </w:rPr>
        <w:t>product_name</w:t>
      </w:r>
      <w:proofErr w:type="spellEnd"/>
      <w:r>
        <w:rPr>
          <w:rFonts w:ascii="Courier New Regular" w:hAnsi="Courier New Regular" w:cs="Courier New Regular"/>
          <w:sz w:val="20"/>
          <w:szCs w:val="20"/>
          <w:lang w:val="en-US" w:eastAsia="zh-CN"/>
        </w:rPr>
        <w:t>,</w:t>
      </w:r>
    </w:p>
    <w:p w14:paraId="070DC311"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b.expiration</w:t>
      </w:r>
      <w:proofErr w:type="gramEnd"/>
      <w:r>
        <w:rPr>
          <w:rFonts w:ascii="Courier New Regular" w:hAnsi="Courier New Regular" w:cs="Courier New Regular"/>
          <w:sz w:val="20"/>
          <w:szCs w:val="20"/>
          <w:lang w:val="en-US" w:eastAsia="zh-CN"/>
        </w:rPr>
        <w:t>_date</w:t>
      </w:r>
      <w:proofErr w:type="spellEnd"/>
      <w:r>
        <w:rPr>
          <w:rFonts w:ascii="Courier New Regular" w:hAnsi="Courier New Regular" w:cs="Courier New Regular"/>
          <w:sz w:val="20"/>
          <w:szCs w:val="20"/>
          <w:lang w:val="en-US" w:eastAsia="zh-CN"/>
        </w:rPr>
        <w:t>,</w:t>
      </w:r>
    </w:p>
    <w:p w14:paraId="3601209E"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COALESCE(sum(</w:t>
      </w:r>
      <w:proofErr w:type="gramEnd"/>
    </w:p>
    <w:p w14:paraId="644D252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CASE</w:t>
      </w:r>
    </w:p>
    <w:p w14:paraId="7E96A47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 xml:space="preserve"> = 1) THEN </w:t>
      </w:r>
      <w:proofErr w:type="spellStart"/>
      <w:proofErr w:type="gramStart"/>
      <w:r>
        <w:rPr>
          <w:rFonts w:ascii="Courier New Regular" w:hAnsi="Courier New Regular" w:cs="Courier New Regular"/>
          <w:sz w:val="20"/>
          <w:szCs w:val="20"/>
          <w:lang w:val="en-US" w:eastAsia="zh-CN"/>
        </w:rPr>
        <w:t>dc.quantity</w:t>
      </w:r>
      <w:proofErr w:type="spellEnd"/>
      <w:proofErr w:type="gramEnd"/>
    </w:p>
    <w:p w14:paraId="742FCFD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 xml:space="preserve"> = 2) THEN (- </w:t>
      </w:r>
      <w:proofErr w:type="spellStart"/>
      <w:proofErr w:type="gramStart"/>
      <w:r>
        <w:rPr>
          <w:rFonts w:ascii="Courier New Regular" w:hAnsi="Courier New Regular" w:cs="Courier New Regular"/>
          <w:sz w:val="20"/>
          <w:szCs w:val="20"/>
          <w:lang w:val="en-US" w:eastAsia="zh-CN"/>
        </w:rPr>
        <w:t>dc.quantity</w:t>
      </w:r>
      <w:proofErr w:type="spellEnd"/>
      <w:proofErr w:type="gramEnd"/>
      <w:r>
        <w:rPr>
          <w:rFonts w:ascii="Courier New Regular" w:hAnsi="Courier New Regular" w:cs="Courier New Regular"/>
          <w:sz w:val="20"/>
          <w:szCs w:val="20"/>
          <w:lang w:val="en-US" w:eastAsia="zh-CN"/>
        </w:rPr>
        <w:t>)</w:t>
      </w:r>
    </w:p>
    <w:p w14:paraId="6944E23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ELSE </w:t>
      </w:r>
      <w:proofErr w:type="gramStart"/>
      <w:r>
        <w:rPr>
          <w:rFonts w:ascii="Courier New Regular" w:hAnsi="Courier New Regular" w:cs="Courier New Regular"/>
          <w:sz w:val="20"/>
          <w:szCs w:val="20"/>
          <w:lang w:val="en-US" w:eastAsia="zh-CN"/>
        </w:rPr>
        <w:t>NULL::</w:t>
      </w:r>
      <w:proofErr w:type="gramEnd"/>
      <w:r>
        <w:rPr>
          <w:rFonts w:ascii="Courier New Regular" w:hAnsi="Courier New Regular" w:cs="Courier New Regular"/>
          <w:sz w:val="20"/>
          <w:szCs w:val="20"/>
          <w:lang w:val="en-US" w:eastAsia="zh-CN"/>
        </w:rPr>
        <w:t>integer</w:t>
      </w:r>
    </w:p>
    <w:p w14:paraId="12A6341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(0</w:t>
      </w:r>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bigint</w:t>
      </w:r>
      <w:proofErr w:type="spell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remaining_quantity</w:t>
      </w:r>
      <w:proofErr w:type="spellEnd"/>
    </w:p>
    <w:p w14:paraId="0D2A0CD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public.batch</w:t>
      </w:r>
      <w:proofErr w:type="spellEnd"/>
      <w:proofErr w:type="gramEnd"/>
      <w:r>
        <w:rPr>
          <w:rFonts w:ascii="Courier New Regular" w:hAnsi="Courier New Regular" w:cs="Courier New Regular"/>
          <w:sz w:val="20"/>
          <w:szCs w:val="20"/>
          <w:lang w:val="en-US" w:eastAsia="zh-CN"/>
        </w:rPr>
        <w:t xml:space="preserve"> b</w:t>
      </w:r>
    </w:p>
    <w:p w14:paraId="213C22F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public.product</w:t>
      </w:r>
      <w:proofErr w:type="spellEnd"/>
      <w:proofErr w:type="gramEnd"/>
      <w:r>
        <w:rPr>
          <w:rFonts w:ascii="Courier New Regular" w:hAnsi="Courier New Regular" w:cs="Courier New Regular"/>
          <w:sz w:val="20"/>
          <w:szCs w:val="20"/>
          <w:lang w:val="en-US" w:eastAsia="zh-CN"/>
        </w:rPr>
        <w:t xml:space="preserve"> p ON ((</w:t>
      </w:r>
      <w:proofErr w:type="spellStart"/>
      <w:r>
        <w:rPr>
          <w:rFonts w:ascii="Courier New Regular" w:hAnsi="Courier New Regular" w:cs="Courier New Regular"/>
          <w:sz w:val="20"/>
          <w:szCs w:val="20"/>
          <w:lang w:val="en-US" w:eastAsia="zh-CN"/>
        </w:rPr>
        <w:t>b.id_product</w:t>
      </w:r>
      <w:proofErr w:type="spellEnd"/>
      <w:r>
        <w:rPr>
          <w:rFonts w:ascii="Courier New Regular" w:hAnsi="Courier New Regular" w:cs="Courier New Regular"/>
          <w:sz w:val="20"/>
          <w:szCs w:val="20"/>
          <w:lang w:val="en-US" w:eastAsia="zh-CN"/>
        </w:rPr>
        <w:t xml:space="preserve"> = p.id)))</w:t>
      </w:r>
    </w:p>
    <w:p w14:paraId="1B16762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LEFT JOIN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w:t>
      </w:r>
      <w:proofErr w:type="spellEnd"/>
      <w:r>
        <w:rPr>
          <w:rFonts w:ascii="Courier New Regular" w:hAnsi="Courier New Regular" w:cs="Courier New Regular"/>
          <w:sz w:val="20"/>
          <w:szCs w:val="20"/>
          <w:lang w:val="en-US" w:eastAsia="zh-CN"/>
        </w:rPr>
        <w:t xml:space="preserve"> dc ON ((</w:t>
      </w:r>
      <w:proofErr w:type="spellStart"/>
      <w:r>
        <w:rPr>
          <w:rFonts w:ascii="Courier New Regular" w:hAnsi="Courier New Regular" w:cs="Courier New Regular"/>
          <w:sz w:val="20"/>
          <w:szCs w:val="20"/>
          <w:lang w:val="en-US" w:eastAsia="zh-CN"/>
        </w:rPr>
        <w:t>dc.id_batch</w:t>
      </w:r>
      <w:proofErr w:type="spellEnd"/>
      <w:r>
        <w:rPr>
          <w:rFonts w:ascii="Courier New Regular" w:hAnsi="Courier New Regular" w:cs="Courier New Regular"/>
          <w:sz w:val="20"/>
          <w:szCs w:val="20"/>
          <w:lang w:val="en-US" w:eastAsia="zh-CN"/>
        </w:rPr>
        <w:t xml:space="preserve"> = b.id)))</w:t>
      </w:r>
    </w:p>
    <w:p w14:paraId="47BEE1B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LEFT JOIN </w:t>
      </w:r>
      <w:proofErr w:type="spellStart"/>
      <w:proofErr w:type="gramStart"/>
      <w:r>
        <w:rPr>
          <w:rFonts w:ascii="Courier New Regular" w:hAnsi="Courier New Regular" w:cs="Courier New Regular"/>
          <w:sz w:val="20"/>
          <w:szCs w:val="20"/>
          <w:lang w:val="en-US" w:eastAsia="zh-CN"/>
        </w:rPr>
        <w:t>public.document</w:t>
      </w:r>
      <w:proofErr w:type="spellEnd"/>
      <w:proofErr w:type="gramEnd"/>
      <w:r>
        <w:rPr>
          <w:rFonts w:ascii="Courier New Regular" w:hAnsi="Courier New Regular" w:cs="Courier New Regular"/>
          <w:sz w:val="20"/>
          <w:szCs w:val="20"/>
          <w:lang w:val="en-US" w:eastAsia="zh-CN"/>
        </w:rPr>
        <w:t xml:space="preserve"> d ON ((d.id = </w:t>
      </w:r>
      <w:proofErr w:type="spellStart"/>
      <w:r>
        <w:rPr>
          <w:rFonts w:ascii="Courier New Regular" w:hAnsi="Courier New Regular" w:cs="Courier New Regular"/>
          <w:sz w:val="20"/>
          <w:szCs w:val="20"/>
          <w:lang w:val="en-US" w:eastAsia="zh-CN"/>
        </w:rPr>
        <w:t>dc.id_document</w:t>
      </w:r>
      <w:proofErr w:type="spellEnd"/>
      <w:r>
        <w:rPr>
          <w:rFonts w:ascii="Courier New Regular" w:hAnsi="Courier New Regular" w:cs="Courier New Regular"/>
          <w:sz w:val="20"/>
          <w:szCs w:val="20"/>
          <w:lang w:val="en-US" w:eastAsia="zh-CN"/>
        </w:rPr>
        <w:t>)))</w:t>
      </w:r>
    </w:p>
    <w:p w14:paraId="00E65B3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proofErr w:type="gramStart"/>
      <w:r>
        <w:rPr>
          <w:rFonts w:ascii="Courier New Regular" w:hAnsi="Courier New Regular" w:cs="Courier New Regular"/>
          <w:sz w:val="20"/>
          <w:szCs w:val="20"/>
          <w:lang w:val="en-US" w:eastAsia="zh-CN"/>
        </w:rPr>
        <w:t>b.expiration</w:t>
      </w:r>
      <w:proofErr w:type="gramEnd"/>
      <w:r>
        <w:rPr>
          <w:rFonts w:ascii="Courier New Regular" w:hAnsi="Courier New Regular" w:cs="Courier New Regular"/>
          <w:sz w:val="20"/>
          <w:szCs w:val="20"/>
          <w:lang w:val="en-US" w:eastAsia="zh-CN"/>
        </w:rPr>
        <w:t>_date</w:t>
      </w:r>
      <w:proofErr w:type="spellEnd"/>
      <w:r>
        <w:rPr>
          <w:rFonts w:ascii="Courier New Regular" w:hAnsi="Courier New Regular" w:cs="Courier New Regular"/>
          <w:sz w:val="20"/>
          <w:szCs w:val="20"/>
          <w:lang w:val="en-US" w:eastAsia="zh-CN"/>
        </w:rPr>
        <w:t xml:space="preserve"> &lt;= CURRENT_DATE)</w:t>
      </w:r>
    </w:p>
    <w:p w14:paraId="2045FAC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b.id, </w:t>
      </w:r>
      <w:proofErr w:type="spellStart"/>
      <w:proofErr w:type="gramStart"/>
      <w:r>
        <w:rPr>
          <w:rFonts w:ascii="Courier New Regular" w:hAnsi="Courier New Regular" w:cs="Courier New Regular"/>
          <w:sz w:val="20"/>
          <w:szCs w:val="20"/>
          <w:lang w:val="en-US" w:eastAsia="zh-CN"/>
        </w:rPr>
        <w:t>b.expiration</w:t>
      </w:r>
      <w:proofErr w:type="gramEnd"/>
      <w:r>
        <w:rPr>
          <w:rFonts w:ascii="Courier New Regular" w:hAnsi="Courier New Regular" w:cs="Courier New Regular"/>
          <w:sz w:val="20"/>
          <w:szCs w:val="20"/>
          <w:lang w:val="en-US" w:eastAsia="zh-CN"/>
        </w:rPr>
        <w:t>_date</w:t>
      </w:r>
      <w:proofErr w:type="spellEnd"/>
      <w:r>
        <w:rPr>
          <w:rFonts w:ascii="Courier New Regular" w:hAnsi="Courier New Regular" w:cs="Courier New Regular"/>
          <w:sz w:val="20"/>
          <w:szCs w:val="20"/>
          <w:lang w:val="en-US" w:eastAsia="zh-CN"/>
        </w:rPr>
        <w:t>, p.name</w:t>
      </w:r>
    </w:p>
    <w:p w14:paraId="37B1E40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HAVING (</w:t>
      </w:r>
      <w:proofErr w:type="gramStart"/>
      <w:r>
        <w:rPr>
          <w:rFonts w:ascii="Courier New Regular" w:hAnsi="Courier New Regular" w:cs="Courier New Regular"/>
          <w:sz w:val="20"/>
          <w:szCs w:val="20"/>
          <w:lang w:val="en-US" w:eastAsia="zh-CN"/>
        </w:rPr>
        <w:t>COALESCE(sum(</w:t>
      </w:r>
      <w:proofErr w:type="gramEnd"/>
    </w:p>
    <w:p w14:paraId="3E84E58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CASE</w:t>
      </w:r>
    </w:p>
    <w:p w14:paraId="0B6712A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 xml:space="preserve"> = 1) THEN </w:t>
      </w:r>
      <w:proofErr w:type="spellStart"/>
      <w:proofErr w:type="gramStart"/>
      <w:r>
        <w:rPr>
          <w:rFonts w:ascii="Courier New Regular" w:hAnsi="Courier New Regular" w:cs="Courier New Regular"/>
          <w:sz w:val="20"/>
          <w:szCs w:val="20"/>
          <w:lang w:val="en-US" w:eastAsia="zh-CN"/>
        </w:rPr>
        <w:t>dc.quantity</w:t>
      </w:r>
      <w:proofErr w:type="spellEnd"/>
      <w:proofErr w:type="gramEnd"/>
    </w:p>
    <w:p w14:paraId="0C43BF5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 xml:space="preserve"> = 2) THEN (- </w:t>
      </w:r>
      <w:proofErr w:type="spellStart"/>
      <w:proofErr w:type="gramStart"/>
      <w:r>
        <w:rPr>
          <w:rFonts w:ascii="Courier New Regular" w:hAnsi="Courier New Regular" w:cs="Courier New Regular"/>
          <w:sz w:val="20"/>
          <w:szCs w:val="20"/>
          <w:lang w:val="en-US" w:eastAsia="zh-CN"/>
        </w:rPr>
        <w:t>dc.quantity</w:t>
      </w:r>
      <w:proofErr w:type="spellEnd"/>
      <w:proofErr w:type="gramEnd"/>
      <w:r>
        <w:rPr>
          <w:rFonts w:ascii="Courier New Regular" w:hAnsi="Courier New Regular" w:cs="Courier New Regular"/>
          <w:sz w:val="20"/>
          <w:szCs w:val="20"/>
          <w:lang w:val="en-US" w:eastAsia="zh-CN"/>
        </w:rPr>
        <w:t>)</w:t>
      </w:r>
    </w:p>
    <w:p w14:paraId="1E0FBC8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ELSE </w:t>
      </w:r>
      <w:proofErr w:type="gramStart"/>
      <w:r>
        <w:rPr>
          <w:rFonts w:ascii="Courier New Regular" w:hAnsi="Courier New Regular" w:cs="Courier New Regular"/>
          <w:sz w:val="20"/>
          <w:szCs w:val="20"/>
          <w:lang w:val="en-US" w:eastAsia="zh-CN"/>
        </w:rPr>
        <w:t>NULL::</w:t>
      </w:r>
      <w:proofErr w:type="gramEnd"/>
      <w:r>
        <w:rPr>
          <w:rFonts w:ascii="Courier New Regular" w:hAnsi="Courier New Regular" w:cs="Courier New Regular"/>
          <w:sz w:val="20"/>
          <w:szCs w:val="20"/>
          <w:lang w:val="en-US" w:eastAsia="zh-CN"/>
        </w:rPr>
        <w:t>integer</w:t>
      </w:r>
    </w:p>
    <w:p w14:paraId="5CBF632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(0</w:t>
      </w:r>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bigint</w:t>
      </w:r>
      <w:proofErr w:type="spellEnd"/>
      <w:r>
        <w:rPr>
          <w:rFonts w:ascii="Courier New Regular" w:hAnsi="Courier New Regular" w:cs="Courier New Regular"/>
          <w:sz w:val="20"/>
          <w:szCs w:val="20"/>
          <w:lang w:val="en-US" w:eastAsia="zh-CN"/>
        </w:rPr>
        <w:t>) &gt; 0)</w:t>
      </w:r>
    </w:p>
    <w:p w14:paraId="354C85A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spellStart"/>
      <w:proofErr w:type="gramStart"/>
      <w:r>
        <w:rPr>
          <w:rFonts w:ascii="Courier New Regular" w:hAnsi="Courier New Regular" w:cs="Courier New Regular"/>
          <w:sz w:val="20"/>
          <w:szCs w:val="20"/>
          <w:lang w:val="en-US" w:eastAsia="zh-CN"/>
        </w:rPr>
        <w:t>b.expiration</w:t>
      </w:r>
      <w:proofErr w:type="gramEnd"/>
      <w:r>
        <w:rPr>
          <w:rFonts w:ascii="Courier New Regular" w:hAnsi="Courier New Regular" w:cs="Courier New Regular"/>
          <w:sz w:val="20"/>
          <w:szCs w:val="20"/>
          <w:lang w:val="en-US" w:eastAsia="zh-CN"/>
        </w:rPr>
        <w:t>_date</w:t>
      </w:r>
      <w:proofErr w:type="spellEnd"/>
      <w:r>
        <w:rPr>
          <w:rFonts w:ascii="Courier New Regular" w:hAnsi="Courier New Regular" w:cs="Courier New Regular"/>
          <w:sz w:val="20"/>
          <w:szCs w:val="20"/>
          <w:lang w:val="en-US" w:eastAsia="zh-CN"/>
        </w:rPr>
        <w:t>;</w:t>
      </w:r>
    </w:p>
    <w:p w14:paraId="53B0E688" w14:textId="77777777" w:rsidR="0068053D" w:rsidRDefault="0068053D">
      <w:pPr>
        <w:rPr>
          <w:rFonts w:ascii="Courier New Regular" w:hAnsi="Courier New Regular" w:cs="Courier New Regular"/>
          <w:sz w:val="20"/>
          <w:szCs w:val="20"/>
          <w:lang w:val="en-US"/>
        </w:rPr>
      </w:pPr>
    </w:p>
    <w:p w14:paraId="4488E17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_grants</w:t>
      </w:r>
      <w:proofErr w:type="spellEnd"/>
      <w:r>
        <w:rPr>
          <w:rFonts w:ascii="Courier New Regular" w:hAnsi="Courier New Regular" w:cs="Courier New Regular"/>
          <w:sz w:val="20"/>
          <w:szCs w:val="20"/>
          <w:lang w:val="en-US" w:eastAsia="zh-CN"/>
        </w:rPr>
        <w:t xml:space="preserve"> AS</w:t>
      </w:r>
    </w:p>
    <w:p w14:paraId="523DBDC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25A6AD06"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t.grantee</w:t>
      </w:r>
      <w:proofErr w:type="spellEnd"/>
      <w:proofErr w:type="gramEnd"/>
      <w:r>
        <w:rPr>
          <w:rFonts w:ascii="Courier New Regular" w:hAnsi="Courier New Regular" w:cs="Courier New Regular"/>
          <w:sz w:val="20"/>
          <w:szCs w:val="20"/>
          <w:lang w:val="en-US" w:eastAsia="zh-CN"/>
        </w:rPr>
        <w:t>,</w:t>
      </w:r>
    </w:p>
    <w:p w14:paraId="06489354"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2948B052"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t.privileges</w:t>
      </w:r>
      <w:proofErr w:type="spellEnd"/>
      <w:proofErr w:type="gramEnd"/>
    </w:p>
    <w:p w14:paraId="64A0F31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grants.grantee</w:t>
      </w:r>
      <w:proofErr w:type="spellEnd"/>
      <w:proofErr w:type="gramEnd"/>
      <w:r>
        <w:rPr>
          <w:rFonts w:ascii="Courier New Regular" w:hAnsi="Courier New Regular" w:cs="Courier New Regular"/>
          <w:sz w:val="20"/>
          <w:szCs w:val="20"/>
          <w:lang w:val="en-US" w:eastAsia="zh-CN"/>
        </w:rPr>
        <w:t>,</w:t>
      </w:r>
    </w:p>
    <w:p w14:paraId="0D9B514A"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1A8A4EBD"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string_</w:t>
      </w:r>
      <w:proofErr w:type="gramStart"/>
      <w:r>
        <w:rPr>
          <w:rFonts w:ascii="Courier New Regular" w:hAnsi="Courier New Regular" w:cs="Courier New Regular"/>
          <w:sz w:val="20"/>
          <w:szCs w:val="20"/>
          <w:lang w:val="en-US" w:eastAsia="zh-CN"/>
        </w:rPr>
        <w:t>agg</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grants.privilege</w:t>
      </w:r>
      <w:proofErr w:type="gramEnd"/>
      <w:r>
        <w:rPr>
          <w:rFonts w:ascii="Courier New Regular" w:hAnsi="Courier New Regular" w:cs="Courier New Regular"/>
          <w:sz w:val="20"/>
          <w:szCs w:val="20"/>
          <w:lang w:val="en-US" w:eastAsia="zh-CN"/>
        </w:rPr>
        <w:t>_type</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AS privileges</w:t>
      </w:r>
    </w:p>
    <w:p w14:paraId="46FB6DB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r>
        <w:rPr>
          <w:rFonts w:ascii="Courier New Regular" w:hAnsi="Courier New Regular" w:cs="Courier New Regular"/>
          <w:sz w:val="20"/>
          <w:szCs w:val="20"/>
          <w:lang w:val="en-US" w:eastAsia="zh-CN"/>
        </w:rPr>
        <w:t>information_</w:t>
      </w:r>
      <w:proofErr w:type="gramStart"/>
      <w:r>
        <w:rPr>
          <w:rFonts w:ascii="Courier New Regular" w:hAnsi="Courier New Regular" w:cs="Courier New Regular"/>
          <w:sz w:val="20"/>
          <w:szCs w:val="20"/>
          <w:lang w:val="en-US" w:eastAsia="zh-CN"/>
        </w:rPr>
        <w:t>schema.role</w:t>
      </w:r>
      <w:proofErr w:type="gramEnd"/>
      <w:r>
        <w:rPr>
          <w:rFonts w:ascii="Courier New Regular" w:hAnsi="Courier New Regular" w:cs="Courier New Regular"/>
          <w:sz w:val="20"/>
          <w:szCs w:val="20"/>
          <w:lang w:val="en-US" w:eastAsia="zh-CN"/>
        </w:rPr>
        <w:t>_table_grants</w:t>
      </w:r>
      <w:proofErr w:type="spellEnd"/>
    </w:p>
    <w:p w14:paraId="36ADFDF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grants.grantee</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name = ANY (</w:t>
      </w:r>
      <w:proofErr w:type="gramStart"/>
      <w:r>
        <w:rPr>
          <w:rFonts w:ascii="Courier New Regular" w:hAnsi="Courier New Regular" w:cs="Courier New Regular"/>
          <w:sz w:val="20"/>
          <w:szCs w:val="20"/>
          <w:lang w:val="en-US" w:eastAsia="zh-CN"/>
        </w:rPr>
        <w:t>ARRAY[</w:t>
      </w:r>
      <w:proofErr w:type="gramEnd"/>
      <w:r>
        <w:rPr>
          <w:rFonts w:ascii="Courier New Regular" w:hAnsi="Courier New Regular" w:cs="Courier New Regular"/>
          <w:sz w:val="20"/>
          <w:szCs w:val="20"/>
          <w:lang w:val="en-US" w:eastAsia="zh-CN"/>
        </w:rPr>
        <w:t>'admin</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name, 'moderator</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name, 'manager</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name])) AND ((</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grants.table</w:t>
      </w:r>
      <w:proofErr w:type="gramEnd"/>
      <w:r>
        <w:rPr>
          <w:rFonts w:ascii="Courier New Regular" w:hAnsi="Courier New Regular" w:cs="Courier New Regular"/>
          <w:sz w:val="20"/>
          <w:szCs w:val="20"/>
          <w:lang w:val="en-US" w:eastAsia="zh-CN"/>
        </w:rPr>
        <w:t>_name</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name &lt;&gt; '</w:t>
      </w:r>
      <w:proofErr w:type="spellStart"/>
      <w:r>
        <w:rPr>
          <w:rFonts w:ascii="Courier New Regular" w:hAnsi="Courier New Regular" w:cs="Courier New Regular"/>
          <w:sz w:val="20"/>
          <w:szCs w:val="20"/>
          <w:lang w:val="en-US" w:eastAsia="zh-CN"/>
        </w:rPr>
        <w:t>refresh_tokens</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name))</w:t>
      </w:r>
    </w:p>
    <w:p w14:paraId="4BF5EFA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grants.grantee</w:t>
      </w:r>
      <w:proofErr w:type="spellEnd"/>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grants.table</w:t>
      </w:r>
      <w:proofErr w:type="gramEnd"/>
      <w:r>
        <w:rPr>
          <w:rFonts w:ascii="Courier New Regular" w:hAnsi="Courier New Regular" w:cs="Courier New Regular"/>
          <w:sz w:val="20"/>
          <w:szCs w:val="20"/>
          <w:lang w:val="en-US" w:eastAsia="zh-CN"/>
        </w:rPr>
        <w:t>_name</w:t>
      </w:r>
      <w:proofErr w:type="spellEnd"/>
    </w:p>
    <w:p w14:paraId="34F7FFE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grants.grantee</w:t>
      </w:r>
      <w:proofErr w:type="spellEnd"/>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role_table_</w:t>
      </w:r>
      <w:proofErr w:type="gramStart"/>
      <w:r>
        <w:rPr>
          <w:rFonts w:ascii="Courier New Regular" w:hAnsi="Courier New Regular" w:cs="Courier New Regular"/>
          <w:sz w:val="20"/>
          <w:szCs w:val="20"/>
          <w:lang w:val="en-US" w:eastAsia="zh-CN"/>
        </w:rPr>
        <w:t>grants.table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 t;</w:t>
      </w:r>
    </w:p>
    <w:p w14:paraId="29224FFD" w14:textId="77777777" w:rsidR="0068053D" w:rsidRDefault="0068053D">
      <w:pPr>
        <w:rPr>
          <w:rFonts w:ascii="Courier New Regular" w:hAnsi="Courier New Regular" w:cs="Courier New Regular"/>
          <w:sz w:val="20"/>
          <w:szCs w:val="20"/>
          <w:lang w:val="en-US"/>
        </w:rPr>
      </w:pPr>
    </w:p>
    <w:p w14:paraId="2463606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_interface_grants</w:t>
      </w:r>
      <w:proofErr w:type="spellEnd"/>
      <w:r>
        <w:rPr>
          <w:rFonts w:ascii="Courier New Regular" w:hAnsi="Courier New Regular" w:cs="Courier New Regular"/>
          <w:sz w:val="20"/>
          <w:szCs w:val="20"/>
          <w:lang w:val="en-US" w:eastAsia="zh-CN"/>
        </w:rPr>
        <w:t xml:space="preserve"> AS</w:t>
      </w:r>
    </w:p>
    <w:p w14:paraId="1376DBF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privileges.grantee</w:t>
      </w:r>
      <w:proofErr w:type="spellEnd"/>
      <w:proofErr w:type="gramEnd"/>
      <w:r>
        <w:rPr>
          <w:rFonts w:ascii="Courier New Regular" w:hAnsi="Courier New Regular" w:cs="Courier New Regular"/>
          <w:sz w:val="20"/>
          <w:szCs w:val="20"/>
          <w:lang w:val="en-US" w:eastAsia="zh-CN"/>
        </w:rPr>
        <w:t xml:space="preserve"> AS role,</w:t>
      </w:r>
    </w:p>
    <w:p w14:paraId="51E14635"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 xml:space="preserve"> AS section,</w:t>
      </w:r>
    </w:p>
    <w:p w14:paraId="4A4F30ED"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array_agg</w:t>
      </w:r>
      <w:proofErr w:type="spellEnd"/>
      <w:r>
        <w:rPr>
          <w:rFonts w:ascii="Courier New Regular" w:hAnsi="Courier New Regular" w:cs="Courier New Regular"/>
          <w:sz w:val="20"/>
          <w:szCs w:val="20"/>
          <w:lang w:val="en-US" w:eastAsia="zh-CN"/>
        </w:rPr>
        <w:t>(lower((</w:t>
      </w: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privileges.privilege</w:t>
      </w:r>
      <w:proofErr w:type="gramEnd"/>
      <w:r>
        <w:rPr>
          <w:rFonts w:ascii="Courier New Regular" w:hAnsi="Courier New Regular" w:cs="Courier New Regular"/>
          <w:sz w:val="20"/>
          <w:szCs w:val="20"/>
          <w:lang w:val="en-US" w:eastAsia="zh-CN"/>
        </w:rPr>
        <w:t>_type</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ORDER BY</w:t>
      </w:r>
    </w:p>
    <w:p w14:paraId="5B14CD7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CASE lower((</w:t>
      </w: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privileges.privilege</w:t>
      </w:r>
      <w:proofErr w:type="gramEnd"/>
      <w:r>
        <w:rPr>
          <w:rFonts w:ascii="Courier New Regular" w:hAnsi="Courier New Regular" w:cs="Courier New Regular"/>
          <w:sz w:val="20"/>
          <w:szCs w:val="20"/>
          <w:lang w:val="en-US" w:eastAsia="zh-CN"/>
        </w:rPr>
        <w:t>_type</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w:t>
      </w:r>
    </w:p>
    <w:p w14:paraId="481C02A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'select</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THEN 1</w:t>
      </w:r>
    </w:p>
    <w:p w14:paraId="759DF2F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'insert</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THEN 2</w:t>
      </w:r>
    </w:p>
    <w:p w14:paraId="477EE01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'update</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THEN 3</w:t>
      </w:r>
    </w:p>
    <w:p w14:paraId="6966F36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'delete</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THEN 4</w:t>
      </w:r>
    </w:p>
    <w:p w14:paraId="2D954AC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ELSE 5</w:t>
      </w:r>
    </w:p>
    <w:p w14:paraId="5361A3C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AS permissions</w:t>
      </w:r>
    </w:p>
    <w:p w14:paraId="63D4148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 xml:space="preserve">FROM </w:t>
      </w:r>
      <w:proofErr w:type="spellStart"/>
      <w:r>
        <w:rPr>
          <w:rFonts w:ascii="Courier New Regular" w:hAnsi="Courier New Regular" w:cs="Courier New Regular"/>
          <w:sz w:val="20"/>
          <w:szCs w:val="20"/>
          <w:lang w:val="en-US" w:eastAsia="zh-CN"/>
        </w:rPr>
        <w:t>information_</w:t>
      </w:r>
      <w:proofErr w:type="gramStart"/>
      <w:r>
        <w:rPr>
          <w:rFonts w:ascii="Courier New Regular" w:hAnsi="Courier New Regular" w:cs="Courier New Regular"/>
          <w:sz w:val="20"/>
          <w:szCs w:val="20"/>
          <w:lang w:val="en-US" w:eastAsia="zh-CN"/>
        </w:rPr>
        <w:t>schema.table</w:t>
      </w:r>
      <w:proofErr w:type="gramEnd"/>
      <w:r>
        <w:rPr>
          <w:rFonts w:ascii="Courier New Regular" w:hAnsi="Courier New Regular" w:cs="Courier New Regular"/>
          <w:sz w:val="20"/>
          <w:szCs w:val="20"/>
          <w:lang w:val="en-US" w:eastAsia="zh-CN"/>
        </w:rPr>
        <w:t>_privileges</w:t>
      </w:r>
      <w:proofErr w:type="spellEnd"/>
    </w:p>
    <w:p w14:paraId="5A25659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table_privileges.privilege_type</w:t>
      </w:r>
      <w:proofErr w:type="spellEnd"/>
      <w:r>
        <w:rPr>
          <w:rFonts w:ascii="Courier New Regular" w:hAnsi="Courier New Regular" w:cs="Courier New Regular"/>
          <w:sz w:val="20"/>
          <w:szCs w:val="20"/>
          <w:lang w:val="en-US" w:eastAsia="zh-CN"/>
        </w:rPr>
        <w:t>)::text = ANY (ARRAY[('SELECT'::character varying)::text, ('INSERT'::character varying)::text, ('UPDATE'::character varying)::text, ('DELETE'::character varying)::text])) AND ((</w:t>
      </w:r>
      <w:proofErr w:type="spellStart"/>
      <w:r>
        <w:rPr>
          <w:rFonts w:ascii="Courier New Regular" w:hAnsi="Courier New Regular" w:cs="Courier New Regular"/>
          <w:sz w:val="20"/>
          <w:szCs w:val="20"/>
          <w:lang w:val="en-US" w:eastAsia="zh-CN"/>
        </w:rPr>
        <w:t>table_privileges.grantee</w:t>
      </w:r>
      <w:proofErr w:type="spellEnd"/>
      <w:r>
        <w:rPr>
          <w:rFonts w:ascii="Courier New Regular" w:hAnsi="Courier New Regular" w:cs="Courier New Regular"/>
          <w:sz w:val="20"/>
          <w:szCs w:val="20"/>
          <w:lang w:val="en-US" w:eastAsia="zh-CN"/>
        </w:rPr>
        <w:t>)::name = ANY (ARRAY['admin'::name, 'moderator'::name, 'manager'::name])))</w:t>
      </w:r>
    </w:p>
    <w:p w14:paraId="67B6980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w:t>
      </w: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privileges.grantee</w:t>
      </w:r>
      <w:proofErr w:type="spellEnd"/>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privileges.table</w:t>
      </w:r>
      <w:proofErr w:type="gramEnd"/>
      <w:r>
        <w:rPr>
          <w:rFonts w:ascii="Courier New Regular" w:hAnsi="Courier New Regular" w:cs="Courier New Regular"/>
          <w:sz w:val="20"/>
          <w:szCs w:val="20"/>
          <w:lang w:val="en-US" w:eastAsia="zh-CN"/>
        </w:rPr>
        <w:t>_name</w:t>
      </w:r>
      <w:proofErr w:type="spellEnd"/>
    </w:p>
    <w:p w14:paraId="62F27C3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privileges.grantee</w:t>
      </w:r>
      <w:proofErr w:type="spellEnd"/>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table_</w:t>
      </w:r>
      <w:proofErr w:type="gramStart"/>
      <w:r>
        <w:rPr>
          <w:rFonts w:ascii="Courier New Regular" w:hAnsi="Courier New Regular" w:cs="Courier New Regular"/>
          <w:sz w:val="20"/>
          <w:szCs w:val="20"/>
          <w:lang w:val="en-US" w:eastAsia="zh-CN"/>
        </w:rPr>
        <w:t>privileges.table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0B94FF23" w14:textId="77777777" w:rsidR="0068053D" w:rsidRDefault="0068053D">
      <w:pPr>
        <w:rPr>
          <w:rFonts w:ascii="Courier New Regular" w:hAnsi="Courier New Regular" w:cs="Courier New Regular"/>
          <w:sz w:val="20"/>
          <w:szCs w:val="20"/>
          <w:lang w:val="en-US"/>
        </w:rPr>
      </w:pPr>
    </w:p>
    <w:p w14:paraId="6E0CA66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_no_products</w:t>
      </w:r>
      <w:proofErr w:type="spellEnd"/>
      <w:r>
        <w:rPr>
          <w:rFonts w:ascii="Courier New Regular" w:hAnsi="Courier New Regular" w:cs="Courier New Regular"/>
          <w:sz w:val="20"/>
          <w:szCs w:val="20"/>
          <w:lang w:val="en-US" w:eastAsia="zh-CN"/>
        </w:rPr>
        <w:t xml:space="preserve"> AS</w:t>
      </w:r>
    </w:p>
    <w:p w14:paraId="76596CB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5FAD003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t.id,</w:t>
      </w:r>
    </w:p>
    <w:p w14:paraId="0AED7C46"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t.product</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53C53171"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t.producer</w:t>
      </w:r>
      <w:proofErr w:type="gramEnd"/>
      <w:r>
        <w:rPr>
          <w:rFonts w:ascii="Courier New Regular" w:hAnsi="Courier New Regular" w:cs="Courier New Regular"/>
          <w:sz w:val="20"/>
          <w:szCs w:val="20"/>
          <w:lang w:val="en-US" w:eastAsia="zh-CN"/>
        </w:rPr>
        <w:t>_name</w:t>
      </w:r>
      <w:proofErr w:type="spellEnd"/>
    </w:p>
    <w:p w14:paraId="4F0695B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pt.id,</w:t>
      </w:r>
    </w:p>
    <w:p w14:paraId="4AAB5DC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pt.name AS </w:t>
      </w:r>
      <w:proofErr w:type="spellStart"/>
      <w:r>
        <w:rPr>
          <w:rFonts w:ascii="Courier New Regular" w:hAnsi="Courier New Regular" w:cs="Courier New Regular"/>
          <w:sz w:val="20"/>
          <w:szCs w:val="20"/>
          <w:lang w:val="en-US" w:eastAsia="zh-CN"/>
        </w:rPr>
        <w:t>product_name</w:t>
      </w:r>
      <w:proofErr w:type="spellEnd"/>
      <w:r>
        <w:rPr>
          <w:rFonts w:ascii="Courier New Regular" w:hAnsi="Courier New Regular" w:cs="Courier New Regular"/>
          <w:sz w:val="20"/>
          <w:szCs w:val="20"/>
          <w:lang w:val="en-US" w:eastAsia="zh-CN"/>
        </w:rPr>
        <w:t>,</w:t>
      </w:r>
    </w:p>
    <w:p w14:paraId="2B38BD1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pr.name AS </w:t>
      </w:r>
      <w:proofErr w:type="spellStart"/>
      <w:r>
        <w:rPr>
          <w:rFonts w:ascii="Courier New Regular" w:hAnsi="Courier New Regular" w:cs="Courier New Regular"/>
          <w:sz w:val="20"/>
          <w:szCs w:val="20"/>
          <w:lang w:val="en-US" w:eastAsia="zh-CN"/>
        </w:rPr>
        <w:t>producer_name</w:t>
      </w:r>
      <w:proofErr w:type="spellEnd"/>
    </w:p>
    <w:p w14:paraId="3ABBA8A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product.id</w:t>
      </w:r>
    </w:p>
    <w:p w14:paraId="4C41BB1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public.product</w:t>
      </w:r>
      <w:proofErr w:type="spellEnd"/>
      <w:proofErr w:type="gramEnd"/>
    </w:p>
    <w:p w14:paraId="10B3A34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EXCEPT</w:t>
      </w:r>
    </w:p>
    <w:p w14:paraId="568B6B3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b.id_product</w:t>
      </w:r>
      <w:proofErr w:type="spellEnd"/>
      <w:r>
        <w:rPr>
          <w:rFonts w:ascii="Courier New Regular" w:hAnsi="Courier New Regular" w:cs="Courier New Regular"/>
          <w:sz w:val="20"/>
          <w:szCs w:val="20"/>
          <w:lang w:val="en-US" w:eastAsia="zh-CN"/>
        </w:rPr>
        <w:t xml:space="preserve"> AS id</w:t>
      </w:r>
    </w:p>
    <w:p w14:paraId="3D9C7B4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document_content.id_batch</w:t>
      </w:r>
      <w:proofErr w:type="spellEnd"/>
      <w:r>
        <w:rPr>
          <w:rFonts w:ascii="Courier New Regular" w:hAnsi="Courier New Regular" w:cs="Courier New Regular"/>
          <w:sz w:val="20"/>
          <w:szCs w:val="20"/>
          <w:lang w:val="en-US" w:eastAsia="zh-CN"/>
        </w:rPr>
        <w:t>,</w:t>
      </w:r>
    </w:p>
    <w:p w14:paraId="37319D3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CASE</w:t>
      </w:r>
    </w:p>
    <w:p w14:paraId="05694C0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document_content.id_document</w:t>
      </w:r>
      <w:proofErr w:type="spellEnd"/>
      <w:r>
        <w:rPr>
          <w:rFonts w:ascii="Courier New Regular" w:hAnsi="Courier New Regular" w:cs="Courier New Regular"/>
          <w:sz w:val="20"/>
          <w:szCs w:val="20"/>
          <w:lang w:val="en-US" w:eastAsia="zh-CN"/>
        </w:rPr>
        <w:t xml:space="preserve"> IN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document.id</w:t>
      </w:r>
    </w:p>
    <w:p w14:paraId="33977F5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public.document</w:t>
      </w:r>
      <w:proofErr w:type="spellEnd"/>
      <w:proofErr w:type="gramEnd"/>
    </w:p>
    <w:p w14:paraId="55FD06A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document.id_document_category</w:t>
      </w:r>
      <w:proofErr w:type="spellEnd"/>
      <w:r>
        <w:rPr>
          <w:rFonts w:ascii="Courier New Regular" w:hAnsi="Courier New Regular" w:cs="Courier New Regular"/>
          <w:sz w:val="20"/>
          <w:szCs w:val="20"/>
          <w:lang w:val="en-US" w:eastAsia="zh-CN"/>
        </w:rPr>
        <w:t xml:space="preserve"> = 2))) THEN (</w:t>
      </w:r>
      <w:proofErr w:type="spellStart"/>
      <w:r>
        <w:rPr>
          <w:rFonts w:ascii="Courier New Regular" w:hAnsi="Courier New Regular" w:cs="Courier New Regular"/>
          <w:sz w:val="20"/>
          <w:szCs w:val="20"/>
          <w:lang w:val="en-US" w:eastAsia="zh-CN"/>
        </w:rPr>
        <w:t>document_</w:t>
      </w:r>
      <w:proofErr w:type="gramStart"/>
      <w:r>
        <w:rPr>
          <w:rFonts w:ascii="Courier New Regular" w:hAnsi="Courier New Regular" w:cs="Courier New Regular"/>
          <w:sz w:val="20"/>
          <w:szCs w:val="20"/>
          <w:lang w:val="en-US" w:eastAsia="zh-CN"/>
        </w:rPr>
        <w:t>content.quantity</w:t>
      </w:r>
      <w:proofErr w:type="spellEnd"/>
      <w:proofErr w:type="gramEnd"/>
      <w:r>
        <w:rPr>
          <w:rFonts w:ascii="Courier New Regular" w:hAnsi="Courier New Regular" w:cs="Courier New Regular"/>
          <w:sz w:val="20"/>
          <w:szCs w:val="20"/>
          <w:lang w:val="en-US" w:eastAsia="zh-CN"/>
        </w:rPr>
        <w:t xml:space="preserve"> * '-1</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integer)</w:t>
      </w:r>
    </w:p>
    <w:p w14:paraId="66F5B4B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ELSE </w:t>
      </w:r>
      <w:proofErr w:type="spellStart"/>
      <w:r>
        <w:rPr>
          <w:rFonts w:ascii="Courier New Regular" w:hAnsi="Courier New Regular" w:cs="Courier New Regular"/>
          <w:sz w:val="20"/>
          <w:szCs w:val="20"/>
          <w:lang w:val="en-US" w:eastAsia="zh-CN"/>
        </w:rPr>
        <w:t>document_</w:t>
      </w:r>
      <w:proofErr w:type="gramStart"/>
      <w:r>
        <w:rPr>
          <w:rFonts w:ascii="Courier New Regular" w:hAnsi="Courier New Regular" w:cs="Courier New Regular"/>
          <w:sz w:val="20"/>
          <w:szCs w:val="20"/>
          <w:lang w:val="en-US" w:eastAsia="zh-CN"/>
        </w:rPr>
        <w:t>content.quantity</w:t>
      </w:r>
      <w:proofErr w:type="spellEnd"/>
      <w:proofErr w:type="gramEnd"/>
    </w:p>
    <w:p w14:paraId="7B22040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AS quantity</w:t>
      </w:r>
    </w:p>
    <w:p w14:paraId="63025C6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w:t>
      </w:r>
      <w:proofErr w:type="spellEnd"/>
    </w:p>
    <w:p w14:paraId="6CA0F5F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(NOT (</w:t>
      </w:r>
      <w:proofErr w:type="spellStart"/>
      <w:r>
        <w:rPr>
          <w:rFonts w:ascii="Courier New Regular" w:hAnsi="Courier New Regular" w:cs="Courier New Regular"/>
          <w:sz w:val="20"/>
          <w:szCs w:val="20"/>
          <w:lang w:val="en-US" w:eastAsia="zh-CN"/>
        </w:rPr>
        <w:t>document_content.id_document</w:t>
      </w:r>
      <w:proofErr w:type="spellEnd"/>
      <w:r>
        <w:rPr>
          <w:rFonts w:ascii="Courier New Regular" w:hAnsi="Courier New Regular" w:cs="Courier New Regular"/>
          <w:sz w:val="20"/>
          <w:szCs w:val="20"/>
          <w:lang w:val="en-US" w:eastAsia="zh-CN"/>
        </w:rPr>
        <w:t xml:space="preserve"> IN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document.id</w:t>
      </w:r>
    </w:p>
    <w:p w14:paraId="76084D2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public.document</w:t>
      </w:r>
      <w:proofErr w:type="spellEnd"/>
      <w:proofErr w:type="gramEnd"/>
    </w:p>
    <w:p w14:paraId="3783F3B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document.id_document_category</w:t>
      </w:r>
      <w:proofErr w:type="spellEnd"/>
      <w:r>
        <w:rPr>
          <w:rFonts w:ascii="Courier New Regular" w:hAnsi="Courier New Regular" w:cs="Courier New Regular"/>
          <w:sz w:val="20"/>
          <w:szCs w:val="20"/>
          <w:lang w:val="en-US" w:eastAsia="zh-CN"/>
        </w:rPr>
        <w:t xml:space="preserve"> = 3))))) t_1</w:t>
      </w:r>
    </w:p>
    <w:p w14:paraId="5C2A39C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public.batch</w:t>
      </w:r>
      <w:proofErr w:type="spellEnd"/>
      <w:proofErr w:type="gramEnd"/>
      <w:r>
        <w:rPr>
          <w:rFonts w:ascii="Courier New Regular" w:hAnsi="Courier New Regular" w:cs="Courier New Regular"/>
          <w:sz w:val="20"/>
          <w:szCs w:val="20"/>
          <w:lang w:val="en-US" w:eastAsia="zh-CN"/>
        </w:rPr>
        <w:t xml:space="preserve"> b ON ((b.id = t_1.id_batch)))</w:t>
      </w:r>
    </w:p>
    <w:p w14:paraId="5AF86AC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w:t>
      </w:r>
      <w:proofErr w:type="spellStart"/>
      <w:r>
        <w:rPr>
          <w:rFonts w:ascii="Courier New Regular" w:hAnsi="Courier New Regular" w:cs="Courier New Regular"/>
          <w:sz w:val="20"/>
          <w:szCs w:val="20"/>
          <w:lang w:val="en-US" w:eastAsia="zh-CN"/>
        </w:rPr>
        <w:t>b.id_product</w:t>
      </w:r>
      <w:proofErr w:type="spellEnd"/>
    </w:p>
    <w:p w14:paraId="07243C9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HAVING (sum(t_</w:t>
      </w:r>
      <w:proofErr w:type="gramStart"/>
      <w:r>
        <w:rPr>
          <w:rFonts w:ascii="Courier New Regular" w:hAnsi="Courier New Regular" w:cs="Courier New Regular"/>
          <w:sz w:val="20"/>
          <w:szCs w:val="20"/>
          <w:lang w:val="en-US" w:eastAsia="zh-CN"/>
        </w:rPr>
        <w:t>1.quantity</w:t>
      </w:r>
      <w:proofErr w:type="gramEnd"/>
      <w:r>
        <w:rPr>
          <w:rFonts w:ascii="Courier New Regular" w:hAnsi="Courier New Regular" w:cs="Courier New Regular"/>
          <w:sz w:val="20"/>
          <w:szCs w:val="20"/>
          <w:lang w:val="en-US" w:eastAsia="zh-CN"/>
        </w:rPr>
        <w:t>) &gt; 0)) l</w:t>
      </w:r>
    </w:p>
    <w:p w14:paraId="143440F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public.product</w:t>
      </w:r>
      <w:proofErr w:type="spellEnd"/>
      <w:proofErr w:type="gramEnd"/>
      <w:r>
        <w:rPr>
          <w:rFonts w:ascii="Courier New Regular" w:hAnsi="Courier New Regular" w:cs="Courier New Regular"/>
          <w:sz w:val="20"/>
          <w:szCs w:val="20"/>
          <w:lang w:val="en-US" w:eastAsia="zh-CN"/>
        </w:rPr>
        <w:t xml:space="preserve"> pt ON ((pt.id = l.id)))</w:t>
      </w:r>
    </w:p>
    <w:p w14:paraId="33AD501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public.producer</w:t>
      </w:r>
      <w:proofErr w:type="spellEnd"/>
      <w:proofErr w:type="gramEnd"/>
      <w:r>
        <w:rPr>
          <w:rFonts w:ascii="Courier New Regular" w:hAnsi="Courier New Regular" w:cs="Courier New Regular"/>
          <w:sz w:val="20"/>
          <w:szCs w:val="20"/>
          <w:lang w:val="en-US" w:eastAsia="zh-CN"/>
        </w:rPr>
        <w:t xml:space="preserve"> pr ON ((pr.id = </w:t>
      </w:r>
      <w:proofErr w:type="spellStart"/>
      <w:r>
        <w:rPr>
          <w:rFonts w:ascii="Courier New Regular" w:hAnsi="Courier New Regular" w:cs="Courier New Regular"/>
          <w:sz w:val="20"/>
          <w:szCs w:val="20"/>
          <w:lang w:val="en-US" w:eastAsia="zh-CN"/>
        </w:rPr>
        <w:t>pt.id_producer</w:t>
      </w:r>
      <w:proofErr w:type="spellEnd"/>
      <w:r>
        <w:rPr>
          <w:rFonts w:ascii="Courier New Regular" w:hAnsi="Courier New Regular" w:cs="Courier New Regular"/>
          <w:sz w:val="20"/>
          <w:szCs w:val="20"/>
          <w:lang w:val="en-US" w:eastAsia="zh-CN"/>
        </w:rPr>
        <w:t>)))</w:t>
      </w:r>
    </w:p>
    <w:p w14:paraId="1AE5A48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ORDER BY pr.name, pt.name) t;</w:t>
      </w:r>
    </w:p>
    <w:p w14:paraId="76E658D0" w14:textId="77777777" w:rsidR="0068053D" w:rsidRDefault="0068053D">
      <w:pPr>
        <w:rPr>
          <w:rFonts w:ascii="Courier New Regular" w:hAnsi="Courier New Regular" w:cs="Courier New Regular"/>
          <w:sz w:val="20"/>
          <w:szCs w:val="20"/>
          <w:lang w:val="en-US"/>
        </w:rPr>
      </w:pPr>
    </w:p>
    <w:p w14:paraId="7DEA081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_producer_subject_statistics</w:t>
      </w:r>
      <w:proofErr w:type="spellEnd"/>
      <w:r>
        <w:rPr>
          <w:rFonts w:ascii="Courier New Regular" w:hAnsi="Courier New Regular" w:cs="Courier New Regular"/>
          <w:sz w:val="20"/>
          <w:szCs w:val="20"/>
          <w:lang w:val="en-US" w:eastAsia="zh-CN"/>
        </w:rPr>
        <w:t xml:space="preserve"> AS</w:t>
      </w:r>
    </w:p>
    <w:p w14:paraId="1646379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1ECFB430"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a.subject</w:t>
      </w:r>
      <w:proofErr w:type="spellEnd"/>
      <w:proofErr w:type="gramEnd"/>
      <w:r>
        <w:rPr>
          <w:rFonts w:ascii="Courier New Regular" w:hAnsi="Courier New Regular" w:cs="Courier New Regular"/>
          <w:sz w:val="20"/>
          <w:szCs w:val="20"/>
          <w:lang w:val="en-US" w:eastAsia="zh-CN"/>
        </w:rPr>
        <w:t>,</w:t>
      </w:r>
    </w:p>
    <w:p w14:paraId="2140537B"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count(</w:t>
      </w:r>
      <w:proofErr w:type="gram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producer_quantity</w:t>
      </w:r>
      <w:proofErr w:type="spellEnd"/>
      <w:r>
        <w:rPr>
          <w:rFonts w:ascii="Courier New Regular" w:hAnsi="Courier New Regular" w:cs="Courier New Regular"/>
          <w:sz w:val="20"/>
          <w:szCs w:val="20"/>
          <w:lang w:val="en-US" w:eastAsia="zh-CN"/>
        </w:rPr>
        <w:t>,</w:t>
      </w:r>
    </w:p>
    <w:p w14:paraId="3BCF5872"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string_</w:t>
      </w:r>
      <w:proofErr w:type="gramStart"/>
      <w:r>
        <w:rPr>
          <w:rFonts w:ascii="Courier New Regular" w:hAnsi="Courier New Regular" w:cs="Courier New Regular"/>
          <w:sz w:val="20"/>
          <w:szCs w:val="20"/>
          <w:lang w:val="en-US" w:eastAsia="zh-CN"/>
        </w:rPr>
        <w:t>agg</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(pr.name</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AS </w:t>
      </w:r>
      <w:proofErr w:type="spellStart"/>
      <w:r>
        <w:rPr>
          <w:rFonts w:ascii="Courier New Regular" w:hAnsi="Courier New Regular" w:cs="Courier New Regular"/>
          <w:sz w:val="20"/>
          <w:szCs w:val="20"/>
          <w:lang w:val="en-US" w:eastAsia="zh-CN"/>
        </w:rPr>
        <w:t>producer_name</w:t>
      </w:r>
      <w:proofErr w:type="spellEnd"/>
    </w:p>
    <w:p w14:paraId="1C80E13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public.producer</w:t>
      </w:r>
      <w:proofErr w:type="spellEnd"/>
      <w:proofErr w:type="gramEnd"/>
      <w:r>
        <w:rPr>
          <w:rFonts w:ascii="Courier New Regular" w:hAnsi="Courier New Regular" w:cs="Courier New Regular"/>
          <w:sz w:val="20"/>
          <w:szCs w:val="20"/>
          <w:lang w:val="en-US" w:eastAsia="zh-CN"/>
        </w:rPr>
        <w:t xml:space="preserve"> pr</w:t>
      </w:r>
    </w:p>
    <w:p w14:paraId="174BA4C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public.address</w:t>
      </w:r>
      <w:proofErr w:type="spellEnd"/>
      <w:proofErr w:type="gramEnd"/>
      <w:r>
        <w:rPr>
          <w:rFonts w:ascii="Courier New Regular" w:hAnsi="Courier New Regular" w:cs="Courier New Regular"/>
          <w:sz w:val="20"/>
          <w:szCs w:val="20"/>
          <w:lang w:val="en-US" w:eastAsia="zh-CN"/>
        </w:rPr>
        <w:t xml:space="preserve"> a ON ((a.id = </w:t>
      </w:r>
      <w:proofErr w:type="spellStart"/>
      <w:r>
        <w:rPr>
          <w:rFonts w:ascii="Courier New Regular" w:hAnsi="Courier New Regular" w:cs="Courier New Regular"/>
          <w:sz w:val="20"/>
          <w:szCs w:val="20"/>
          <w:lang w:val="en-US" w:eastAsia="zh-CN"/>
        </w:rPr>
        <w:t>pr.id_address</w:t>
      </w:r>
      <w:proofErr w:type="spellEnd"/>
      <w:r>
        <w:rPr>
          <w:rFonts w:ascii="Courier New Regular" w:hAnsi="Courier New Regular" w:cs="Courier New Regular"/>
          <w:sz w:val="20"/>
          <w:szCs w:val="20"/>
          <w:lang w:val="en-US" w:eastAsia="zh-CN"/>
        </w:rPr>
        <w:t>)))</w:t>
      </w:r>
    </w:p>
    <w:p w14:paraId="4BFC9AC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w:t>
      </w:r>
      <w:proofErr w:type="spellStart"/>
      <w:proofErr w:type="gramStart"/>
      <w:r>
        <w:rPr>
          <w:rFonts w:ascii="Courier New Regular" w:hAnsi="Courier New Regular" w:cs="Courier New Regular"/>
          <w:sz w:val="20"/>
          <w:szCs w:val="20"/>
          <w:lang w:val="en-US" w:eastAsia="zh-CN"/>
        </w:rPr>
        <w:t>a.subject</w:t>
      </w:r>
      <w:proofErr w:type="spellEnd"/>
      <w:proofErr w:type="gramEnd"/>
      <w:r>
        <w:rPr>
          <w:rFonts w:ascii="Courier New Regular" w:hAnsi="Courier New Regular" w:cs="Courier New Regular"/>
          <w:sz w:val="20"/>
          <w:szCs w:val="20"/>
          <w:lang w:val="en-US" w:eastAsia="zh-CN"/>
        </w:rPr>
        <w:t>;</w:t>
      </w:r>
    </w:p>
    <w:p w14:paraId="34CA2772" w14:textId="77777777" w:rsidR="0068053D" w:rsidRDefault="0068053D">
      <w:pPr>
        <w:rPr>
          <w:rFonts w:ascii="Courier New Regular" w:hAnsi="Courier New Regular" w:cs="Courier New Regular"/>
          <w:sz w:val="20"/>
          <w:szCs w:val="20"/>
          <w:lang w:val="en-US"/>
        </w:rPr>
      </w:pPr>
    </w:p>
    <w:p w14:paraId="4A581CE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_products_left</w:t>
      </w:r>
      <w:proofErr w:type="spellEnd"/>
      <w:r>
        <w:rPr>
          <w:rFonts w:ascii="Courier New Regular" w:hAnsi="Courier New Regular" w:cs="Courier New Regular"/>
          <w:sz w:val="20"/>
          <w:szCs w:val="20"/>
          <w:lang w:val="en-US" w:eastAsia="zh-CN"/>
        </w:rPr>
        <w:t xml:space="preserve"> AS</w:t>
      </w:r>
    </w:p>
    <w:p w14:paraId="31589CC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2F82A115"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lastRenderedPageBreak/>
        <w:t>t.id_product</w:t>
      </w:r>
      <w:proofErr w:type="spellEnd"/>
      <w:r>
        <w:rPr>
          <w:rFonts w:ascii="Courier New Regular" w:hAnsi="Courier New Regular" w:cs="Courier New Regular"/>
          <w:sz w:val="20"/>
          <w:szCs w:val="20"/>
          <w:lang w:val="en-US" w:eastAsia="zh-CN"/>
        </w:rPr>
        <w:t>,</w:t>
      </w:r>
    </w:p>
    <w:p w14:paraId="416A7DF7"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t.product</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2D6F56AE"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t.producer</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235D24E8"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t.left</w:t>
      </w:r>
      <w:proofErr w:type="gramEnd"/>
      <w:r>
        <w:rPr>
          <w:rFonts w:ascii="Courier New Regular" w:hAnsi="Courier New Regular" w:cs="Courier New Regular"/>
          <w:sz w:val="20"/>
          <w:szCs w:val="20"/>
          <w:lang w:val="en-US" w:eastAsia="zh-CN"/>
        </w:rPr>
        <w:t>_quantity</w:t>
      </w:r>
      <w:proofErr w:type="spellEnd"/>
    </w:p>
    <w:p w14:paraId="475DAE0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pt.id AS </w:t>
      </w:r>
      <w:proofErr w:type="spellStart"/>
      <w:r>
        <w:rPr>
          <w:rFonts w:ascii="Courier New Regular" w:hAnsi="Courier New Regular" w:cs="Courier New Regular"/>
          <w:sz w:val="20"/>
          <w:szCs w:val="20"/>
          <w:lang w:val="en-US" w:eastAsia="zh-CN"/>
        </w:rPr>
        <w:t>id_product</w:t>
      </w:r>
      <w:proofErr w:type="spellEnd"/>
      <w:r>
        <w:rPr>
          <w:rFonts w:ascii="Courier New Regular" w:hAnsi="Courier New Regular" w:cs="Courier New Regular"/>
          <w:sz w:val="20"/>
          <w:szCs w:val="20"/>
          <w:lang w:val="en-US" w:eastAsia="zh-CN"/>
        </w:rPr>
        <w:t>,</w:t>
      </w:r>
    </w:p>
    <w:p w14:paraId="6FE9080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pt.name AS </w:t>
      </w:r>
      <w:proofErr w:type="spellStart"/>
      <w:r>
        <w:rPr>
          <w:rFonts w:ascii="Courier New Regular" w:hAnsi="Courier New Regular" w:cs="Courier New Regular"/>
          <w:sz w:val="20"/>
          <w:szCs w:val="20"/>
          <w:lang w:val="en-US" w:eastAsia="zh-CN"/>
        </w:rPr>
        <w:t>product_name</w:t>
      </w:r>
      <w:proofErr w:type="spellEnd"/>
      <w:r>
        <w:rPr>
          <w:rFonts w:ascii="Courier New Regular" w:hAnsi="Courier New Regular" w:cs="Courier New Regular"/>
          <w:sz w:val="20"/>
          <w:szCs w:val="20"/>
          <w:lang w:val="en-US" w:eastAsia="zh-CN"/>
        </w:rPr>
        <w:t>,</w:t>
      </w:r>
    </w:p>
    <w:p w14:paraId="59E68A3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pr.name AS </w:t>
      </w:r>
      <w:proofErr w:type="spellStart"/>
      <w:r>
        <w:rPr>
          <w:rFonts w:ascii="Courier New Regular" w:hAnsi="Courier New Regular" w:cs="Courier New Regular"/>
          <w:sz w:val="20"/>
          <w:szCs w:val="20"/>
          <w:lang w:val="en-US" w:eastAsia="zh-CN"/>
        </w:rPr>
        <w:t>producer_name</w:t>
      </w:r>
      <w:proofErr w:type="spellEnd"/>
      <w:r>
        <w:rPr>
          <w:rFonts w:ascii="Courier New Regular" w:hAnsi="Courier New Regular" w:cs="Courier New Regular"/>
          <w:sz w:val="20"/>
          <w:szCs w:val="20"/>
          <w:lang w:val="en-US" w:eastAsia="zh-CN"/>
        </w:rPr>
        <w:t>,</w:t>
      </w:r>
    </w:p>
    <w:p w14:paraId="7C51B30D"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COALESCE(</w:t>
      </w:r>
      <w:proofErr w:type="spellStart"/>
      <w:r>
        <w:rPr>
          <w:rFonts w:ascii="Courier New Regular" w:hAnsi="Courier New Regular" w:cs="Courier New Regular"/>
          <w:sz w:val="20"/>
          <w:szCs w:val="20"/>
          <w:lang w:val="en-US" w:eastAsia="zh-CN"/>
        </w:rPr>
        <w:t>l.product</w:t>
      </w:r>
      <w:proofErr w:type="gramEnd"/>
      <w:r>
        <w:rPr>
          <w:rFonts w:ascii="Courier New Regular" w:hAnsi="Courier New Regular" w:cs="Courier New Regular"/>
          <w:sz w:val="20"/>
          <w:szCs w:val="20"/>
          <w:lang w:val="en-US" w:eastAsia="zh-CN"/>
        </w:rPr>
        <w:t>_left</w:t>
      </w:r>
      <w:proofErr w:type="spellEnd"/>
      <w:r>
        <w:rPr>
          <w:rFonts w:ascii="Courier New Regular" w:hAnsi="Courier New Regular" w:cs="Courier New Regular"/>
          <w:sz w:val="20"/>
          <w:szCs w:val="20"/>
          <w:lang w:val="en-US" w:eastAsia="zh-CN"/>
        </w:rPr>
        <w:t>, (0</w:t>
      </w:r>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bigint</w:t>
      </w:r>
      <w:proofErr w:type="spell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left_quantity</w:t>
      </w:r>
      <w:proofErr w:type="spellEnd"/>
    </w:p>
    <w:p w14:paraId="654EEDB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b.id_product</w:t>
      </w:r>
      <w:proofErr w:type="spellEnd"/>
      <w:r>
        <w:rPr>
          <w:rFonts w:ascii="Courier New Regular" w:hAnsi="Courier New Regular" w:cs="Courier New Regular"/>
          <w:sz w:val="20"/>
          <w:szCs w:val="20"/>
          <w:lang w:val="en-US" w:eastAsia="zh-CN"/>
        </w:rPr>
        <w:t>,</w:t>
      </w:r>
    </w:p>
    <w:p w14:paraId="20023FD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sum(t_</w:t>
      </w:r>
      <w:proofErr w:type="gramStart"/>
      <w:r>
        <w:rPr>
          <w:rFonts w:ascii="Courier New Regular" w:hAnsi="Courier New Regular" w:cs="Courier New Regular"/>
          <w:sz w:val="20"/>
          <w:szCs w:val="20"/>
          <w:lang w:val="en-US" w:eastAsia="zh-CN"/>
        </w:rPr>
        <w:t>1.quantity</w:t>
      </w:r>
      <w:proofErr w:type="gram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product_left</w:t>
      </w:r>
      <w:proofErr w:type="spellEnd"/>
    </w:p>
    <w:p w14:paraId="115854C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document_content.id_batch</w:t>
      </w:r>
      <w:proofErr w:type="spellEnd"/>
      <w:r>
        <w:rPr>
          <w:rFonts w:ascii="Courier New Regular" w:hAnsi="Courier New Regular" w:cs="Courier New Regular"/>
          <w:sz w:val="20"/>
          <w:szCs w:val="20"/>
          <w:lang w:val="en-US" w:eastAsia="zh-CN"/>
        </w:rPr>
        <w:t>,</w:t>
      </w:r>
    </w:p>
    <w:p w14:paraId="04B9342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CASE</w:t>
      </w:r>
    </w:p>
    <w:p w14:paraId="5013930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document_content.id_document</w:t>
      </w:r>
      <w:proofErr w:type="spellEnd"/>
      <w:r>
        <w:rPr>
          <w:rFonts w:ascii="Courier New Regular" w:hAnsi="Courier New Regular" w:cs="Courier New Regular"/>
          <w:sz w:val="20"/>
          <w:szCs w:val="20"/>
          <w:lang w:val="en-US" w:eastAsia="zh-CN"/>
        </w:rPr>
        <w:t xml:space="preserve"> IN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document.id</w:t>
      </w:r>
    </w:p>
    <w:p w14:paraId="19FCC7A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public.document</w:t>
      </w:r>
      <w:proofErr w:type="spellEnd"/>
      <w:proofErr w:type="gramEnd"/>
    </w:p>
    <w:p w14:paraId="1184A73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document.id_document_category</w:t>
      </w:r>
      <w:proofErr w:type="spellEnd"/>
      <w:r>
        <w:rPr>
          <w:rFonts w:ascii="Courier New Regular" w:hAnsi="Courier New Regular" w:cs="Courier New Regular"/>
          <w:sz w:val="20"/>
          <w:szCs w:val="20"/>
          <w:lang w:val="en-US" w:eastAsia="zh-CN"/>
        </w:rPr>
        <w:t xml:space="preserve"> = 2))) THEN (</w:t>
      </w:r>
      <w:proofErr w:type="spellStart"/>
      <w:r>
        <w:rPr>
          <w:rFonts w:ascii="Courier New Regular" w:hAnsi="Courier New Regular" w:cs="Courier New Regular"/>
          <w:sz w:val="20"/>
          <w:szCs w:val="20"/>
          <w:lang w:val="en-US" w:eastAsia="zh-CN"/>
        </w:rPr>
        <w:t>document_</w:t>
      </w:r>
      <w:proofErr w:type="gramStart"/>
      <w:r>
        <w:rPr>
          <w:rFonts w:ascii="Courier New Regular" w:hAnsi="Courier New Regular" w:cs="Courier New Regular"/>
          <w:sz w:val="20"/>
          <w:szCs w:val="20"/>
          <w:lang w:val="en-US" w:eastAsia="zh-CN"/>
        </w:rPr>
        <w:t>content.quantity</w:t>
      </w:r>
      <w:proofErr w:type="spellEnd"/>
      <w:proofErr w:type="gramEnd"/>
      <w:r>
        <w:rPr>
          <w:rFonts w:ascii="Courier New Regular" w:hAnsi="Courier New Regular" w:cs="Courier New Regular"/>
          <w:sz w:val="20"/>
          <w:szCs w:val="20"/>
          <w:lang w:val="en-US" w:eastAsia="zh-CN"/>
        </w:rPr>
        <w:t xml:space="preserve"> * '-1</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integer)</w:t>
      </w:r>
    </w:p>
    <w:p w14:paraId="290FB66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ELSE </w:t>
      </w:r>
      <w:proofErr w:type="spellStart"/>
      <w:r>
        <w:rPr>
          <w:rFonts w:ascii="Courier New Regular" w:hAnsi="Courier New Regular" w:cs="Courier New Regular"/>
          <w:sz w:val="20"/>
          <w:szCs w:val="20"/>
          <w:lang w:val="en-US" w:eastAsia="zh-CN"/>
        </w:rPr>
        <w:t>document_</w:t>
      </w:r>
      <w:proofErr w:type="gramStart"/>
      <w:r>
        <w:rPr>
          <w:rFonts w:ascii="Courier New Regular" w:hAnsi="Courier New Regular" w:cs="Courier New Regular"/>
          <w:sz w:val="20"/>
          <w:szCs w:val="20"/>
          <w:lang w:val="en-US" w:eastAsia="zh-CN"/>
        </w:rPr>
        <w:t>content.quantity</w:t>
      </w:r>
      <w:proofErr w:type="spellEnd"/>
      <w:proofErr w:type="gramEnd"/>
    </w:p>
    <w:p w14:paraId="5AD4996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AS quantity</w:t>
      </w:r>
    </w:p>
    <w:p w14:paraId="290EE3E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w:t>
      </w:r>
      <w:proofErr w:type="spellEnd"/>
    </w:p>
    <w:p w14:paraId="3B4A180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(NOT (</w:t>
      </w:r>
      <w:proofErr w:type="spellStart"/>
      <w:r>
        <w:rPr>
          <w:rFonts w:ascii="Courier New Regular" w:hAnsi="Courier New Regular" w:cs="Courier New Regular"/>
          <w:sz w:val="20"/>
          <w:szCs w:val="20"/>
          <w:lang w:val="en-US" w:eastAsia="zh-CN"/>
        </w:rPr>
        <w:t>document_content.id_document</w:t>
      </w:r>
      <w:proofErr w:type="spellEnd"/>
      <w:r>
        <w:rPr>
          <w:rFonts w:ascii="Courier New Regular" w:hAnsi="Courier New Regular" w:cs="Courier New Regular"/>
          <w:sz w:val="20"/>
          <w:szCs w:val="20"/>
          <w:lang w:val="en-US" w:eastAsia="zh-CN"/>
        </w:rPr>
        <w:t xml:space="preserve"> IN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document.id</w:t>
      </w:r>
    </w:p>
    <w:p w14:paraId="248932E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public.document</w:t>
      </w:r>
      <w:proofErr w:type="spellEnd"/>
      <w:proofErr w:type="gramEnd"/>
    </w:p>
    <w:p w14:paraId="3E7226F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document.id_document_category</w:t>
      </w:r>
      <w:proofErr w:type="spellEnd"/>
      <w:r>
        <w:rPr>
          <w:rFonts w:ascii="Courier New Regular" w:hAnsi="Courier New Regular" w:cs="Courier New Regular"/>
          <w:sz w:val="20"/>
          <w:szCs w:val="20"/>
          <w:lang w:val="en-US" w:eastAsia="zh-CN"/>
        </w:rPr>
        <w:t xml:space="preserve"> = 3))))) t_1</w:t>
      </w:r>
    </w:p>
    <w:p w14:paraId="3C4D151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public.batch</w:t>
      </w:r>
      <w:proofErr w:type="spellEnd"/>
      <w:proofErr w:type="gramEnd"/>
      <w:r>
        <w:rPr>
          <w:rFonts w:ascii="Courier New Regular" w:hAnsi="Courier New Regular" w:cs="Courier New Regular"/>
          <w:sz w:val="20"/>
          <w:szCs w:val="20"/>
          <w:lang w:val="en-US" w:eastAsia="zh-CN"/>
        </w:rPr>
        <w:t xml:space="preserve"> b ON ((b.id = t_1.id_batch)))</w:t>
      </w:r>
    </w:p>
    <w:p w14:paraId="742FD56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w:t>
      </w:r>
      <w:proofErr w:type="spellStart"/>
      <w:r>
        <w:rPr>
          <w:rFonts w:ascii="Courier New Regular" w:hAnsi="Courier New Regular" w:cs="Courier New Regular"/>
          <w:sz w:val="20"/>
          <w:szCs w:val="20"/>
          <w:lang w:val="en-US" w:eastAsia="zh-CN"/>
        </w:rPr>
        <w:t>b.id_product</w:t>
      </w:r>
      <w:proofErr w:type="spellEnd"/>
    </w:p>
    <w:p w14:paraId="6A1A780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ORDER BY (sum(t_</w:t>
      </w:r>
      <w:proofErr w:type="gramStart"/>
      <w:r>
        <w:rPr>
          <w:rFonts w:ascii="Courier New Regular" w:hAnsi="Courier New Regular" w:cs="Courier New Regular"/>
          <w:sz w:val="20"/>
          <w:szCs w:val="20"/>
          <w:lang w:val="en-US" w:eastAsia="zh-CN"/>
        </w:rPr>
        <w:t>1.quantity</w:t>
      </w:r>
      <w:proofErr w:type="gramEnd"/>
      <w:r>
        <w:rPr>
          <w:rFonts w:ascii="Courier New Regular" w:hAnsi="Courier New Regular" w:cs="Courier New Regular"/>
          <w:sz w:val="20"/>
          <w:szCs w:val="20"/>
          <w:lang w:val="en-US" w:eastAsia="zh-CN"/>
        </w:rPr>
        <w:t>)) DESC) l</w:t>
      </w:r>
    </w:p>
    <w:p w14:paraId="147C8E6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RIGHT JOIN </w:t>
      </w:r>
      <w:proofErr w:type="spellStart"/>
      <w:proofErr w:type="gramStart"/>
      <w:r>
        <w:rPr>
          <w:rFonts w:ascii="Courier New Regular" w:hAnsi="Courier New Regular" w:cs="Courier New Regular"/>
          <w:sz w:val="20"/>
          <w:szCs w:val="20"/>
          <w:lang w:val="en-US" w:eastAsia="zh-CN"/>
        </w:rPr>
        <w:t>public.product</w:t>
      </w:r>
      <w:proofErr w:type="spellEnd"/>
      <w:proofErr w:type="gramEnd"/>
      <w:r>
        <w:rPr>
          <w:rFonts w:ascii="Courier New Regular" w:hAnsi="Courier New Regular" w:cs="Courier New Regular"/>
          <w:sz w:val="20"/>
          <w:szCs w:val="20"/>
          <w:lang w:val="en-US" w:eastAsia="zh-CN"/>
        </w:rPr>
        <w:t xml:space="preserve"> pt ON ((pt.id = </w:t>
      </w:r>
      <w:proofErr w:type="spellStart"/>
      <w:r>
        <w:rPr>
          <w:rFonts w:ascii="Courier New Regular" w:hAnsi="Courier New Regular" w:cs="Courier New Regular"/>
          <w:sz w:val="20"/>
          <w:szCs w:val="20"/>
          <w:lang w:val="en-US" w:eastAsia="zh-CN"/>
        </w:rPr>
        <w:t>l.id_product</w:t>
      </w:r>
      <w:proofErr w:type="spellEnd"/>
      <w:r>
        <w:rPr>
          <w:rFonts w:ascii="Courier New Regular" w:hAnsi="Courier New Regular" w:cs="Courier New Regular"/>
          <w:sz w:val="20"/>
          <w:szCs w:val="20"/>
          <w:lang w:val="en-US" w:eastAsia="zh-CN"/>
        </w:rPr>
        <w:t>)))</w:t>
      </w:r>
    </w:p>
    <w:p w14:paraId="096EB1D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public.producer</w:t>
      </w:r>
      <w:proofErr w:type="spellEnd"/>
      <w:proofErr w:type="gramEnd"/>
      <w:r>
        <w:rPr>
          <w:rFonts w:ascii="Courier New Regular" w:hAnsi="Courier New Regular" w:cs="Courier New Regular"/>
          <w:sz w:val="20"/>
          <w:szCs w:val="20"/>
          <w:lang w:val="en-US" w:eastAsia="zh-CN"/>
        </w:rPr>
        <w:t xml:space="preserve"> pr ON ((pr.id = </w:t>
      </w:r>
      <w:proofErr w:type="spellStart"/>
      <w:r>
        <w:rPr>
          <w:rFonts w:ascii="Courier New Regular" w:hAnsi="Courier New Regular" w:cs="Courier New Regular"/>
          <w:sz w:val="20"/>
          <w:szCs w:val="20"/>
          <w:lang w:val="en-US" w:eastAsia="zh-CN"/>
        </w:rPr>
        <w:t>pt.id_producer</w:t>
      </w:r>
      <w:proofErr w:type="spellEnd"/>
      <w:r>
        <w:rPr>
          <w:rFonts w:ascii="Courier New Regular" w:hAnsi="Courier New Regular" w:cs="Courier New Regular"/>
          <w:sz w:val="20"/>
          <w:szCs w:val="20"/>
          <w:lang w:val="en-US" w:eastAsia="zh-CN"/>
        </w:rPr>
        <w:t>)))</w:t>
      </w:r>
    </w:p>
    <w:p w14:paraId="76A8A0E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gramStart"/>
      <w:r>
        <w:rPr>
          <w:rFonts w:ascii="Courier New Regular" w:hAnsi="Courier New Regular" w:cs="Courier New Regular"/>
          <w:sz w:val="20"/>
          <w:szCs w:val="20"/>
          <w:lang w:val="en-US" w:eastAsia="zh-CN"/>
        </w:rPr>
        <w:t>COALESCE(</w:t>
      </w:r>
      <w:proofErr w:type="spellStart"/>
      <w:r>
        <w:rPr>
          <w:rFonts w:ascii="Courier New Regular" w:hAnsi="Courier New Regular" w:cs="Courier New Regular"/>
          <w:sz w:val="20"/>
          <w:szCs w:val="20"/>
          <w:lang w:val="en-US" w:eastAsia="zh-CN"/>
        </w:rPr>
        <w:t>l.product</w:t>
      </w:r>
      <w:proofErr w:type="gramEnd"/>
      <w:r>
        <w:rPr>
          <w:rFonts w:ascii="Courier New Regular" w:hAnsi="Courier New Regular" w:cs="Courier New Regular"/>
          <w:sz w:val="20"/>
          <w:szCs w:val="20"/>
          <w:lang w:val="en-US" w:eastAsia="zh-CN"/>
        </w:rPr>
        <w:t>_left</w:t>
      </w:r>
      <w:proofErr w:type="spellEnd"/>
      <w:r>
        <w:rPr>
          <w:rFonts w:ascii="Courier New Regular" w:hAnsi="Courier New Regular" w:cs="Courier New Regular"/>
          <w:sz w:val="20"/>
          <w:szCs w:val="20"/>
          <w:lang w:val="en-US" w:eastAsia="zh-CN"/>
        </w:rPr>
        <w:t>, (0</w:t>
      </w:r>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bigint</w:t>
      </w:r>
      <w:proofErr w:type="spellEnd"/>
      <w:r>
        <w:rPr>
          <w:rFonts w:ascii="Courier New Regular" w:hAnsi="Courier New Regular" w:cs="Courier New Regular"/>
          <w:sz w:val="20"/>
          <w:szCs w:val="20"/>
          <w:lang w:val="en-US" w:eastAsia="zh-CN"/>
        </w:rPr>
        <w:t>) DESC, pr.name) t;</w:t>
      </w:r>
    </w:p>
    <w:p w14:paraId="3E32838F" w14:textId="77777777" w:rsidR="0068053D" w:rsidRDefault="0068053D">
      <w:pPr>
        <w:rPr>
          <w:rFonts w:ascii="Courier New Regular" w:hAnsi="Courier New Regular" w:cs="Courier New Regular"/>
          <w:sz w:val="20"/>
          <w:szCs w:val="20"/>
          <w:lang w:val="en-US"/>
        </w:rPr>
      </w:pPr>
    </w:p>
    <w:p w14:paraId="32EDC82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_products_left_by_batch</w:t>
      </w:r>
      <w:proofErr w:type="spellEnd"/>
      <w:r>
        <w:rPr>
          <w:rFonts w:ascii="Courier New Regular" w:hAnsi="Courier New Regular" w:cs="Courier New Regular"/>
          <w:sz w:val="20"/>
          <w:szCs w:val="20"/>
          <w:lang w:val="en-US" w:eastAsia="zh-CN"/>
        </w:rPr>
        <w:t xml:space="preserve"> AS</w:t>
      </w:r>
    </w:p>
    <w:p w14:paraId="6724A41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03B8B080"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t.id_batch</w:t>
      </w:r>
      <w:proofErr w:type="spellEnd"/>
      <w:r>
        <w:rPr>
          <w:rFonts w:ascii="Courier New Regular" w:hAnsi="Courier New Regular" w:cs="Courier New Regular"/>
          <w:sz w:val="20"/>
          <w:szCs w:val="20"/>
          <w:lang w:val="en-US" w:eastAsia="zh-CN"/>
        </w:rPr>
        <w:t>,</w:t>
      </w:r>
    </w:p>
    <w:p w14:paraId="5F57C84F"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t.id_product</w:t>
      </w:r>
      <w:proofErr w:type="spellEnd"/>
      <w:r>
        <w:rPr>
          <w:rFonts w:ascii="Courier New Regular" w:hAnsi="Courier New Regular" w:cs="Courier New Regular"/>
          <w:sz w:val="20"/>
          <w:szCs w:val="20"/>
          <w:lang w:val="en-US" w:eastAsia="zh-CN"/>
        </w:rPr>
        <w:t>,</w:t>
      </w:r>
    </w:p>
    <w:p w14:paraId="45AC662D"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t.product</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01D8A045"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t.left</w:t>
      </w:r>
      <w:proofErr w:type="gramEnd"/>
      <w:r>
        <w:rPr>
          <w:rFonts w:ascii="Courier New Regular" w:hAnsi="Courier New Regular" w:cs="Courier New Regular"/>
          <w:sz w:val="20"/>
          <w:szCs w:val="20"/>
          <w:lang w:val="en-US" w:eastAsia="zh-CN"/>
        </w:rPr>
        <w:t>_quantity</w:t>
      </w:r>
      <w:proofErr w:type="spellEnd"/>
    </w:p>
    <w:p w14:paraId="6E893B5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b.id AS </w:t>
      </w:r>
      <w:proofErr w:type="spellStart"/>
      <w:r>
        <w:rPr>
          <w:rFonts w:ascii="Courier New Regular" w:hAnsi="Courier New Regular" w:cs="Courier New Regular"/>
          <w:sz w:val="20"/>
          <w:szCs w:val="20"/>
          <w:lang w:val="en-US" w:eastAsia="zh-CN"/>
        </w:rPr>
        <w:t>id_batch</w:t>
      </w:r>
      <w:proofErr w:type="spellEnd"/>
      <w:r>
        <w:rPr>
          <w:rFonts w:ascii="Courier New Regular" w:hAnsi="Courier New Regular" w:cs="Courier New Regular"/>
          <w:sz w:val="20"/>
          <w:szCs w:val="20"/>
          <w:lang w:val="en-US" w:eastAsia="zh-CN"/>
        </w:rPr>
        <w:t>,</w:t>
      </w:r>
    </w:p>
    <w:p w14:paraId="21B5CB3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p.id AS </w:t>
      </w:r>
      <w:proofErr w:type="spellStart"/>
      <w:r>
        <w:rPr>
          <w:rFonts w:ascii="Courier New Regular" w:hAnsi="Courier New Regular" w:cs="Courier New Regular"/>
          <w:sz w:val="20"/>
          <w:szCs w:val="20"/>
          <w:lang w:val="en-US" w:eastAsia="zh-CN"/>
        </w:rPr>
        <w:t>id_product</w:t>
      </w:r>
      <w:proofErr w:type="spellEnd"/>
      <w:r>
        <w:rPr>
          <w:rFonts w:ascii="Courier New Regular" w:hAnsi="Courier New Regular" w:cs="Courier New Regular"/>
          <w:sz w:val="20"/>
          <w:szCs w:val="20"/>
          <w:lang w:val="en-US" w:eastAsia="zh-CN"/>
        </w:rPr>
        <w:t>,</w:t>
      </w:r>
    </w:p>
    <w:p w14:paraId="5641517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p.name AS </w:t>
      </w:r>
      <w:proofErr w:type="spellStart"/>
      <w:r>
        <w:rPr>
          <w:rFonts w:ascii="Courier New Regular" w:hAnsi="Courier New Regular" w:cs="Courier New Regular"/>
          <w:sz w:val="20"/>
          <w:szCs w:val="20"/>
          <w:lang w:val="en-US" w:eastAsia="zh-CN"/>
        </w:rPr>
        <w:t>product_name</w:t>
      </w:r>
      <w:proofErr w:type="spellEnd"/>
      <w:r>
        <w:rPr>
          <w:rFonts w:ascii="Courier New Regular" w:hAnsi="Courier New Regular" w:cs="Courier New Regular"/>
          <w:sz w:val="20"/>
          <w:szCs w:val="20"/>
          <w:lang w:val="en-US" w:eastAsia="zh-CN"/>
        </w:rPr>
        <w:t>,</w:t>
      </w:r>
    </w:p>
    <w:p w14:paraId="22DE6E2A"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COALESCE(</w:t>
      </w:r>
      <w:proofErr w:type="gramEnd"/>
      <w:r>
        <w:rPr>
          <w:rFonts w:ascii="Courier New Regular" w:hAnsi="Courier New Regular" w:cs="Courier New Regular"/>
          <w:sz w:val="20"/>
          <w:szCs w:val="20"/>
          <w:lang w:val="en-US" w:eastAsia="zh-CN"/>
        </w:rPr>
        <w:t>t_</w:t>
      </w:r>
      <w:proofErr w:type="gramStart"/>
      <w:r>
        <w:rPr>
          <w:rFonts w:ascii="Courier New Regular" w:hAnsi="Courier New Regular" w:cs="Courier New Regular"/>
          <w:sz w:val="20"/>
          <w:szCs w:val="20"/>
          <w:lang w:val="en-US" w:eastAsia="zh-CN"/>
        </w:rPr>
        <w:t>1.left</w:t>
      </w:r>
      <w:proofErr w:type="gramEnd"/>
      <w:r>
        <w:rPr>
          <w:rFonts w:ascii="Courier New Regular" w:hAnsi="Courier New Regular" w:cs="Courier New Regular"/>
          <w:sz w:val="20"/>
          <w:szCs w:val="20"/>
          <w:lang w:val="en-US" w:eastAsia="zh-CN"/>
        </w:rPr>
        <w:t>_quantity, (0</w:t>
      </w:r>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bigint</w:t>
      </w:r>
      <w:proofErr w:type="spell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left_quantity</w:t>
      </w:r>
      <w:proofErr w:type="spellEnd"/>
    </w:p>
    <w:p w14:paraId="4A34FC6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public.batch</w:t>
      </w:r>
      <w:proofErr w:type="spellEnd"/>
      <w:proofErr w:type="gramEnd"/>
      <w:r>
        <w:rPr>
          <w:rFonts w:ascii="Courier New Regular" w:hAnsi="Courier New Regular" w:cs="Courier New Regular"/>
          <w:sz w:val="20"/>
          <w:szCs w:val="20"/>
          <w:lang w:val="en-US" w:eastAsia="zh-CN"/>
        </w:rPr>
        <w:t xml:space="preserve"> b</w:t>
      </w:r>
    </w:p>
    <w:p w14:paraId="6DC2D4C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public.product</w:t>
      </w:r>
      <w:proofErr w:type="spellEnd"/>
      <w:proofErr w:type="gramEnd"/>
      <w:r>
        <w:rPr>
          <w:rFonts w:ascii="Courier New Regular" w:hAnsi="Courier New Regular" w:cs="Courier New Regular"/>
          <w:sz w:val="20"/>
          <w:szCs w:val="20"/>
          <w:lang w:val="en-US" w:eastAsia="zh-CN"/>
        </w:rPr>
        <w:t xml:space="preserve"> p ON ((</w:t>
      </w:r>
      <w:proofErr w:type="spellStart"/>
      <w:r>
        <w:rPr>
          <w:rFonts w:ascii="Courier New Regular" w:hAnsi="Courier New Regular" w:cs="Courier New Regular"/>
          <w:sz w:val="20"/>
          <w:szCs w:val="20"/>
          <w:lang w:val="en-US" w:eastAsia="zh-CN"/>
        </w:rPr>
        <w:t>b.id_product</w:t>
      </w:r>
      <w:proofErr w:type="spellEnd"/>
      <w:r>
        <w:rPr>
          <w:rFonts w:ascii="Courier New Regular" w:hAnsi="Courier New Regular" w:cs="Courier New Regular"/>
          <w:sz w:val="20"/>
          <w:szCs w:val="20"/>
          <w:lang w:val="en-US" w:eastAsia="zh-CN"/>
        </w:rPr>
        <w:t xml:space="preserve"> = p.id)))</w:t>
      </w:r>
    </w:p>
    <w:p w14:paraId="6669B15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LEFT JOIN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dc.id_batch</w:t>
      </w:r>
      <w:proofErr w:type="spellEnd"/>
      <w:r>
        <w:rPr>
          <w:rFonts w:ascii="Courier New Regular" w:hAnsi="Courier New Regular" w:cs="Courier New Regular"/>
          <w:sz w:val="20"/>
          <w:szCs w:val="20"/>
          <w:lang w:val="en-US" w:eastAsia="zh-CN"/>
        </w:rPr>
        <w:t>,</w:t>
      </w:r>
    </w:p>
    <w:p w14:paraId="7FC4D807"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sum(</w:t>
      </w:r>
      <w:proofErr w:type="gramEnd"/>
    </w:p>
    <w:p w14:paraId="3DA06FB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CASE</w:t>
      </w:r>
    </w:p>
    <w:p w14:paraId="4EE9A96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 xml:space="preserve"> = 2) THEN (- </w:t>
      </w:r>
      <w:proofErr w:type="spellStart"/>
      <w:proofErr w:type="gramStart"/>
      <w:r>
        <w:rPr>
          <w:rFonts w:ascii="Courier New Regular" w:hAnsi="Courier New Regular" w:cs="Courier New Regular"/>
          <w:sz w:val="20"/>
          <w:szCs w:val="20"/>
          <w:lang w:val="en-US" w:eastAsia="zh-CN"/>
        </w:rPr>
        <w:t>dc.quantity</w:t>
      </w:r>
      <w:proofErr w:type="spellEnd"/>
      <w:proofErr w:type="gramEnd"/>
      <w:r>
        <w:rPr>
          <w:rFonts w:ascii="Courier New Regular" w:hAnsi="Courier New Regular" w:cs="Courier New Regular"/>
          <w:sz w:val="20"/>
          <w:szCs w:val="20"/>
          <w:lang w:val="en-US" w:eastAsia="zh-CN"/>
        </w:rPr>
        <w:t>)</w:t>
      </w:r>
    </w:p>
    <w:p w14:paraId="75148E8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WHEN (</w:t>
      </w:r>
      <w:proofErr w:type="spellStart"/>
      <w:r>
        <w:rPr>
          <w:rFonts w:ascii="Courier New Regular" w:hAnsi="Courier New Regular" w:cs="Courier New Regular"/>
          <w:sz w:val="20"/>
          <w:szCs w:val="20"/>
          <w:lang w:val="en-US" w:eastAsia="zh-CN"/>
        </w:rPr>
        <w:t>d.id_document_category</w:t>
      </w:r>
      <w:proofErr w:type="spellEnd"/>
      <w:r>
        <w:rPr>
          <w:rFonts w:ascii="Courier New Regular" w:hAnsi="Courier New Regular" w:cs="Courier New Regular"/>
          <w:sz w:val="20"/>
          <w:szCs w:val="20"/>
          <w:lang w:val="en-US" w:eastAsia="zh-CN"/>
        </w:rPr>
        <w:t xml:space="preserve"> = 1) THEN </w:t>
      </w:r>
      <w:proofErr w:type="spellStart"/>
      <w:proofErr w:type="gramStart"/>
      <w:r>
        <w:rPr>
          <w:rFonts w:ascii="Courier New Regular" w:hAnsi="Courier New Regular" w:cs="Courier New Regular"/>
          <w:sz w:val="20"/>
          <w:szCs w:val="20"/>
          <w:lang w:val="en-US" w:eastAsia="zh-CN"/>
        </w:rPr>
        <w:t>dc.quantity</w:t>
      </w:r>
      <w:proofErr w:type="spellEnd"/>
      <w:proofErr w:type="gramEnd"/>
    </w:p>
    <w:p w14:paraId="30AE025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ELSE </w:t>
      </w:r>
      <w:proofErr w:type="gramStart"/>
      <w:r>
        <w:rPr>
          <w:rFonts w:ascii="Courier New Regular" w:hAnsi="Courier New Regular" w:cs="Courier New Regular"/>
          <w:sz w:val="20"/>
          <w:szCs w:val="20"/>
          <w:lang w:val="en-US" w:eastAsia="zh-CN"/>
        </w:rPr>
        <w:t>NULL::</w:t>
      </w:r>
      <w:proofErr w:type="gramEnd"/>
      <w:r>
        <w:rPr>
          <w:rFonts w:ascii="Courier New Regular" w:hAnsi="Courier New Regular" w:cs="Courier New Regular"/>
          <w:sz w:val="20"/>
          <w:szCs w:val="20"/>
          <w:lang w:val="en-US" w:eastAsia="zh-CN"/>
        </w:rPr>
        <w:t>integer</w:t>
      </w:r>
    </w:p>
    <w:p w14:paraId="1E9D210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END) AS </w:t>
      </w:r>
      <w:proofErr w:type="spellStart"/>
      <w:r>
        <w:rPr>
          <w:rFonts w:ascii="Courier New Regular" w:hAnsi="Courier New Regular" w:cs="Courier New Regular"/>
          <w:sz w:val="20"/>
          <w:szCs w:val="20"/>
          <w:lang w:val="en-US" w:eastAsia="zh-CN"/>
        </w:rPr>
        <w:t>left_quantity</w:t>
      </w:r>
      <w:proofErr w:type="spellEnd"/>
    </w:p>
    <w:p w14:paraId="0D088CF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public.document</w:t>
      </w:r>
      <w:proofErr w:type="gramEnd"/>
      <w:r>
        <w:rPr>
          <w:rFonts w:ascii="Courier New Regular" w:hAnsi="Courier New Regular" w:cs="Courier New Regular"/>
          <w:sz w:val="20"/>
          <w:szCs w:val="20"/>
          <w:lang w:val="en-US" w:eastAsia="zh-CN"/>
        </w:rPr>
        <w:t>_content</w:t>
      </w:r>
      <w:proofErr w:type="spellEnd"/>
      <w:r>
        <w:rPr>
          <w:rFonts w:ascii="Courier New Regular" w:hAnsi="Courier New Regular" w:cs="Courier New Regular"/>
          <w:sz w:val="20"/>
          <w:szCs w:val="20"/>
          <w:lang w:val="en-US" w:eastAsia="zh-CN"/>
        </w:rPr>
        <w:t xml:space="preserve"> dc</w:t>
      </w:r>
    </w:p>
    <w:p w14:paraId="1C15AD6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public.document</w:t>
      </w:r>
      <w:proofErr w:type="spellEnd"/>
      <w:proofErr w:type="gramEnd"/>
      <w:r>
        <w:rPr>
          <w:rFonts w:ascii="Courier New Regular" w:hAnsi="Courier New Regular" w:cs="Courier New Regular"/>
          <w:sz w:val="20"/>
          <w:szCs w:val="20"/>
          <w:lang w:val="en-US" w:eastAsia="zh-CN"/>
        </w:rPr>
        <w:t xml:space="preserve"> d ON ((d.id = </w:t>
      </w:r>
      <w:proofErr w:type="spellStart"/>
      <w:r>
        <w:rPr>
          <w:rFonts w:ascii="Courier New Regular" w:hAnsi="Courier New Regular" w:cs="Courier New Regular"/>
          <w:sz w:val="20"/>
          <w:szCs w:val="20"/>
          <w:lang w:val="en-US" w:eastAsia="zh-CN"/>
        </w:rPr>
        <w:t>dc.id_document</w:t>
      </w:r>
      <w:proofErr w:type="spellEnd"/>
      <w:r>
        <w:rPr>
          <w:rFonts w:ascii="Courier New Regular" w:hAnsi="Courier New Regular" w:cs="Courier New Regular"/>
          <w:sz w:val="20"/>
          <w:szCs w:val="20"/>
          <w:lang w:val="en-US" w:eastAsia="zh-CN"/>
        </w:rPr>
        <w:t>)))</w:t>
      </w:r>
    </w:p>
    <w:p w14:paraId="06A982E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 xml:space="preserve">GROUP BY </w:t>
      </w:r>
      <w:proofErr w:type="spellStart"/>
      <w:r>
        <w:rPr>
          <w:rFonts w:ascii="Courier New Regular" w:hAnsi="Courier New Regular" w:cs="Courier New Regular"/>
          <w:sz w:val="20"/>
          <w:szCs w:val="20"/>
          <w:lang w:val="en-US" w:eastAsia="zh-CN"/>
        </w:rPr>
        <w:t>dc.id_batch</w:t>
      </w:r>
      <w:proofErr w:type="spellEnd"/>
      <w:r>
        <w:rPr>
          <w:rFonts w:ascii="Courier New Regular" w:hAnsi="Courier New Regular" w:cs="Courier New Regular"/>
          <w:sz w:val="20"/>
          <w:szCs w:val="20"/>
          <w:lang w:val="en-US" w:eastAsia="zh-CN"/>
        </w:rPr>
        <w:t>) t_1 ON ((t_1.id_batch = b.id)))</w:t>
      </w:r>
    </w:p>
    <w:p w14:paraId="300F02B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gramStart"/>
      <w:r>
        <w:rPr>
          <w:rFonts w:ascii="Courier New Regular" w:hAnsi="Courier New Regular" w:cs="Courier New Regular"/>
          <w:sz w:val="20"/>
          <w:szCs w:val="20"/>
          <w:lang w:val="en-US" w:eastAsia="zh-CN"/>
        </w:rPr>
        <w:t>COALESCE(</w:t>
      </w:r>
      <w:proofErr w:type="gramEnd"/>
      <w:r>
        <w:rPr>
          <w:rFonts w:ascii="Courier New Regular" w:hAnsi="Courier New Regular" w:cs="Courier New Regular"/>
          <w:sz w:val="20"/>
          <w:szCs w:val="20"/>
          <w:lang w:val="en-US" w:eastAsia="zh-CN"/>
        </w:rPr>
        <w:t>t_</w:t>
      </w:r>
      <w:proofErr w:type="gramStart"/>
      <w:r>
        <w:rPr>
          <w:rFonts w:ascii="Courier New Regular" w:hAnsi="Courier New Regular" w:cs="Courier New Regular"/>
          <w:sz w:val="20"/>
          <w:szCs w:val="20"/>
          <w:lang w:val="en-US" w:eastAsia="zh-CN"/>
        </w:rPr>
        <w:t>1.left</w:t>
      </w:r>
      <w:proofErr w:type="gramEnd"/>
      <w:r>
        <w:rPr>
          <w:rFonts w:ascii="Courier New Regular" w:hAnsi="Courier New Regular" w:cs="Courier New Regular"/>
          <w:sz w:val="20"/>
          <w:szCs w:val="20"/>
          <w:lang w:val="en-US" w:eastAsia="zh-CN"/>
        </w:rPr>
        <w:t>_quantity, (0</w:t>
      </w:r>
      <w:proofErr w:type="gramStart"/>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bigint</w:t>
      </w:r>
      <w:proofErr w:type="spellEnd"/>
      <w:r>
        <w:rPr>
          <w:rFonts w:ascii="Courier New Regular" w:hAnsi="Courier New Regular" w:cs="Courier New Regular"/>
          <w:sz w:val="20"/>
          <w:szCs w:val="20"/>
          <w:lang w:val="en-US" w:eastAsia="zh-CN"/>
        </w:rPr>
        <w:t>) DESC) t;</w:t>
      </w:r>
    </w:p>
    <w:p w14:paraId="4AE85F41" w14:textId="77777777" w:rsidR="0068053D" w:rsidRDefault="0068053D">
      <w:pPr>
        <w:rPr>
          <w:rFonts w:ascii="Courier New Regular" w:hAnsi="Courier New Regular" w:cs="Courier New Regular"/>
          <w:sz w:val="20"/>
          <w:szCs w:val="20"/>
          <w:lang w:val="en-US"/>
        </w:rPr>
      </w:pPr>
    </w:p>
    <w:p w14:paraId="4F9B179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_system_users</w:t>
      </w:r>
      <w:proofErr w:type="spellEnd"/>
      <w:r>
        <w:rPr>
          <w:rFonts w:ascii="Courier New Regular" w:hAnsi="Courier New Regular" w:cs="Courier New Regular"/>
          <w:sz w:val="20"/>
          <w:szCs w:val="20"/>
          <w:lang w:val="en-US" w:eastAsia="zh-CN"/>
        </w:rPr>
        <w:t xml:space="preserve"> AS</w:t>
      </w:r>
    </w:p>
    <w:p w14:paraId="0BE56AB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7B3C3E1A"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t.role</w:t>
      </w:r>
      <w:proofErr w:type="spellEnd"/>
      <w:proofErr w:type="gramEnd"/>
      <w:r>
        <w:rPr>
          <w:rFonts w:ascii="Courier New Regular" w:hAnsi="Courier New Regular" w:cs="Courier New Regular"/>
          <w:sz w:val="20"/>
          <w:szCs w:val="20"/>
          <w:lang w:val="en-US" w:eastAsia="zh-CN"/>
        </w:rPr>
        <w:t>,</w:t>
      </w:r>
    </w:p>
    <w:p w14:paraId="51277829"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t.surname</w:t>
      </w:r>
      <w:proofErr w:type="spellEnd"/>
      <w:proofErr w:type="gramEnd"/>
      <w:r>
        <w:rPr>
          <w:rFonts w:ascii="Courier New Regular" w:hAnsi="Courier New Regular" w:cs="Courier New Regular"/>
          <w:sz w:val="20"/>
          <w:szCs w:val="20"/>
          <w:lang w:val="en-US" w:eastAsia="zh-CN"/>
        </w:rPr>
        <w:t>,</w:t>
      </w:r>
    </w:p>
    <w:p w14:paraId="72399B60"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t.firstname</w:t>
      </w:r>
      <w:proofErr w:type="spellEnd"/>
      <w:proofErr w:type="gramEnd"/>
      <w:r>
        <w:rPr>
          <w:rFonts w:ascii="Courier New Regular" w:hAnsi="Courier New Regular" w:cs="Courier New Regular"/>
          <w:sz w:val="20"/>
          <w:szCs w:val="20"/>
          <w:lang w:val="en-US" w:eastAsia="zh-CN"/>
        </w:rPr>
        <w:t>,</w:t>
      </w:r>
    </w:p>
    <w:p w14:paraId="270AB3F4"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t.patronymic</w:t>
      </w:r>
      <w:proofErr w:type="spellEnd"/>
      <w:proofErr w:type="gramEnd"/>
      <w:r>
        <w:rPr>
          <w:rFonts w:ascii="Courier New Regular" w:hAnsi="Courier New Regular" w:cs="Courier New Regular"/>
          <w:sz w:val="20"/>
          <w:szCs w:val="20"/>
          <w:lang w:val="en-US" w:eastAsia="zh-CN"/>
        </w:rPr>
        <w:t>,</w:t>
      </w:r>
    </w:p>
    <w:p w14:paraId="60A657B4"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t."position</w:t>
      </w:r>
      <w:proofErr w:type="spellEnd"/>
      <w:r>
        <w:rPr>
          <w:rFonts w:ascii="Courier New Regular" w:hAnsi="Courier New Regular" w:cs="Courier New Regular"/>
          <w:sz w:val="20"/>
          <w:szCs w:val="20"/>
          <w:lang w:val="en-US" w:eastAsia="zh-CN"/>
        </w:rPr>
        <w:t>"</w:t>
      </w:r>
    </w:p>
    <w:p w14:paraId="687F79D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r.sys_role</w:t>
      </w:r>
      <w:proofErr w:type="spellEnd"/>
      <w:r>
        <w:rPr>
          <w:rFonts w:ascii="Courier New Regular" w:hAnsi="Courier New Regular" w:cs="Courier New Regular"/>
          <w:sz w:val="20"/>
          <w:szCs w:val="20"/>
          <w:lang w:val="en-US" w:eastAsia="zh-CN"/>
        </w:rPr>
        <w:t xml:space="preserve"> AS role,</w:t>
      </w:r>
    </w:p>
    <w:p w14:paraId="7D722B0E"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e.surname</w:t>
      </w:r>
      <w:proofErr w:type="spellEnd"/>
      <w:proofErr w:type="gramEnd"/>
      <w:r>
        <w:rPr>
          <w:rFonts w:ascii="Courier New Regular" w:hAnsi="Courier New Regular" w:cs="Courier New Regular"/>
          <w:sz w:val="20"/>
          <w:szCs w:val="20"/>
          <w:lang w:val="en-US" w:eastAsia="zh-CN"/>
        </w:rPr>
        <w:t>,</w:t>
      </w:r>
    </w:p>
    <w:p w14:paraId="1FEAC541"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e.firstname</w:t>
      </w:r>
      <w:proofErr w:type="spellEnd"/>
      <w:proofErr w:type="gramEnd"/>
      <w:r>
        <w:rPr>
          <w:rFonts w:ascii="Courier New Regular" w:hAnsi="Courier New Regular" w:cs="Courier New Regular"/>
          <w:sz w:val="20"/>
          <w:szCs w:val="20"/>
          <w:lang w:val="en-US" w:eastAsia="zh-CN"/>
        </w:rPr>
        <w:t>,</w:t>
      </w:r>
    </w:p>
    <w:p w14:paraId="0C9E0A2F"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e.patronymic</w:t>
      </w:r>
      <w:proofErr w:type="spellEnd"/>
      <w:proofErr w:type="gramEnd"/>
      <w:r>
        <w:rPr>
          <w:rFonts w:ascii="Courier New Regular" w:hAnsi="Courier New Regular" w:cs="Courier New Regular"/>
          <w:sz w:val="20"/>
          <w:szCs w:val="20"/>
          <w:lang w:val="en-US" w:eastAsia="zh-CN"/>
        </w:rPr>
        <w:t>,</w:t>
      </w:r>
    </w:p>
    <w:p w14:paraId="25F9701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ps.name AS "position"</w:t>
      </w:r>
    </w:p>
    <w:p w14:paraId="6D4CD81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FROM (((</w:t>
      </w:r>
      <w:proofErr w:type="spellStart"/>
      <w:proofErr w:type="gramStart"/>
      <w:r>
        <w:rPr>
          <w:rFonts w:ascii="Courier New Regular" w:hAnsi="Courier New Regular" w:cs="Courier New Regular"/>
          <w:sz w:val="20"/>
          <w:szCs w:val="20"/>
          <w:lang w:val="en-US" w:eastAsia="zh-CN"/>
        </w:rPr>
        <w:t>public.employee</w:t>
      </w:r>
      <w:proofErr w:type="spellEnd"/>
      <w:proofErr w:type="gramEnd"/>
      <w:r>
        <w:rPr>
          <w:rFonts w:ascii="Courier New Regular" w:hAnsi="Courier New Regular" w:cs="Courier New Regular"/>
          <w:sz w:val="20"/>
          <w:szCs w:val="20"/>
          <w:lang w:val="en-US" w:eastAsia="zh-CN"/>
        </w:rPr>
        <w:t xml:space="preserve"> e</w:t>
      </w:r>
    </w:p>
    <w:p w14:paraId="380C13F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r>
        <w:rPr>
          <w:rFonts w:ascii="Courier New Regular" w:hAnsi="Courier New Regular" w:cs="Courier New Regular"/>
          <w:sz w:val="20"/>
          <w:szCs w:val="20"/>
          <w:lang w:val="en-US" w:eastAsia="zh-CN"/>
        </w:rPr>
        <w:t>public.sys_user</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su</w:t>
      </w:r>
      <w:proofErr w:type="spellEnd"/>
      <w:r>
        <w:rPr>
          <w:rFonts w:ascii="Courier New Regular" w:hAnsi="Courier New Regular" w:cs="Courier New Regular"/>
          <w:sz w:val="20"/>
          <w:szCs w:val="20"/>
          <w:lang w:val="en-US" w:eastAsia="zh-CN"/>
        </w:rPr>
        <w:t xml:space="preserve"> ON ((</w:t>
      </w:r>
      <w:proofErr w:type="spellStart"/>
      <w:r>
        <w:rPr>
          <w:rFonts w:ascii="Courier New Regular" w:hAnsi="Courier New Regular" w:cs="Courier New Regular"/>
          <w:sz w:val="20"/>
          <w:szCs w:val="20"/>
          <w:lang w:val="en-US" w:eastAsia="zh-CN"/>
        </w:rPr>
        <w:t>su.id_employee</w:t>
      </w:r>
      <w:proofErr w:type="spellEnd"/>
      <w:r>
        <w:rPr>
          <w:rFonts w:ascii="Courier New Regular" w:hAnsi="Courier New Regular" w:cs="Courier New Regular"/>
          <w:sz w:val="20"/>
          <w:szCs w:val="20"/>
          <w:lang w:val="en-US" w:eastAsia="zh-CN"/>
        </w:rPr>
        <w:t xml:space="preserve"> = e.id)))</w:t>
      </w:r>
    </w:p>
    <w:p w14:paraId="4266205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r>
        <w:rPr>
          <w:rFonts w:ascii="Courier New Regular" w:hAnsi="Courier New Regular" w:cs="Courier New Regular"/>
          <w:sz w:val="20"/>
          <w:szCs w:val="20"/>
          <w:lang w:val="en-US" w:eastAsia="zh-CN"/>
        </w:rPr>
        <w:t>public."position</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ps</w:t>
      </w:r>
      <w:proofErr w:type="spellEnd"/>
      <w:r>
        <w:rPr>
          <w:rFonts w:ascii="Courier New Regular" w:hAnsi="Courier New Regular" w:cs="Courier New Regular"/>
          <w:sz w:val="20"/>
          <w:szCs w:val="20"/>
          <w:lang w:val="en-US" w:eastAsia="zh-CN"/>
        </w:rPr>
        <w:t xml:space="preserve"> ON ((</w:t>
      </w:r>
      <w:proofErr w:type="spellStart"/>
      <w:r>
        <w:rPr>
          <w:rFonts w:ascii="Courier New Regular" w:hAnsi="Courier New Regular" w:cs="Courier New Regular"/>
          <w:sz w:val="20"/>
          <w:szCs w:val="20"/>
          <w:lang w:val="en-US" w:eastAsia="zh-CN"/>
        </w:rPr>
        <w:t>e.id_position</w:t>
      </w:r>
      <w:proofErr w:type="spellEnd"/>
      <w:r>
        <w:rPr>
          <w:rFonts w:ascii="Courier New Regular" w:hAnsi="Courier New Regular" w:cs="Courier New Regular"/>
          <w:sz w:val="20"/>
          <w:szCs w:val="20"/>
          <w:lang w:val="en-US" w:eastAsia="zh-CN"/>
        </w:rPr>
        <w:t xml:space="preserve"> = ps.id)))</w:t>
      </w:r>
    </w:p>
    <w:p w14:paraId="62F3023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JOIN </w:t>
      </w:r>
      <w:proofErr w:type="spellStart"/>
      <w:proofErr w:type="gramStart"/>
      <w:r>
        <w:rPr>
          <w:rFonts w:ascii="Courier New Regular" w:hAnsi="Courier New Regular" w:cs="Courier New Regular"/>
          <w:sz w:val="20"/>
          <w:szCs w:val="20"/>
          <w:lang w:val="en-US" w:eastAsia="zh-CN"/>
        </w:rPr>
        <w:t>public.role</w:t>
      </w:r>
      <w:proofErr w:type="spellEnd"/>
      <w:proofErr w:type="gramEnd"/>
      <w:r>
        <w:rPr>
          <w:rFonts w:ascii="Courier New Regular" w:hAnsi="Courier New Regular" w:cs="Courier New Regular"/>
          <w:sz w:val="20"/>
          <w:szCs w:val="20"/>
          <w:lang w:val="en-US" w:eastAsia="zh-CN"/>
        </w:rPr>
        <w:t xml:space="preserve"> r ON ((</w:t>
      </w:r>
      <w:proofErr w:type="spellStart"/>
      <w:r>
        <w:rPr>
          <w:rFonts w:ascii="Courier New Regular" w:hAnsi="Courier New Regular" w:cs="Courier New Regular"/>
          <w:sz w:val="20"/>
          <w:szCs w:val="20"/>
          <w:lang w:val="en-US" w:eastAsia="zh-CN"/>
        </w:rPr>
        <w:t>su.id_role</w:t>
      </w:r>
      <w:proofErr w:type="spellEnd"/>
      <w:r>
        <w:rPr>
          <w:rFonts w:ascii="Courier New Regular" w:hAnsi="Courier New Regular" w:cs="Courier New Regular"/>
          <w:sz w:val="20"/>
          <w:szCs w:val="20"/>
          <w:lang w:val="en-US" w:eastAsia="zh-CN"/>
        </w:rPr>
        <w:t xml:space="preserve"> = r.id)))</w:t>
      </w:r>
    </w:p>
    <w:p w14:paraId="1FA7FD2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spellStart"/>
      <w:r>
        <w:rPr>
          <w:rFonts w:ascii="Courier New Regular" w:hAnsi="Courier New Regular" w:cs="Courier New Regular"/>
          <w:sz w:val="20"/>
          <w:szCs w:val="20"/>
          <w:lang w:val="en-US" w:eastAsia="zh-CN"/>
        </w:rPr>
        <w:t>r.sys_role</w:t>
      </w:r>
      <w:proofErr w:type="spellEnd"/>
      <w:r>
        <w:rPr>
          <w:rFonts w:ascii="Courier New Regular" w:hAnsi="Courier New Regular" w:cs="Courier New Regular"/>
          <w:sz w:val="20"/>
          <w:szCs w:val="20"/>
          <w:lang w:val="en-US" w:eastAsia="zh-CN"/>
        </w:rPr>
        <w:t>) t;</w:t>
      </w:r>
    </w:p>
    <w:p w14:paraId="0AA865FE" w14:textId="77777777" w:rsidR="0068053D" w:rsidRDefault="0068053D">
      <w:pPr>
        <w:rPr>
          <w:rFonts w:ascii="Courier New Regular" w:hAnsi="Courier New Regular" w:cs="Courier New Regular"/>
          <w:sz w:val="20"/>
          <w:szCs w:val="20"/>
          <w:lang w:val="en-US"/>
        </w:rPr>
      </w:pPr>
    </w:p>
    <w:p w14:paraId="795D6F0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_tables_activity</w:t>
      </w:r>
      <w:proofErr w:type="spellEnd"/>
      <w:r>
        <w:rPr>
          <w:rFonts w:ascii="Courier New Regular" w:hAnsi="Courier New Regular" w:cs="Courier New Regular"/>
          <w:sz w:val="20"/>
          <w:szCs w:val="20"/>
          <w:lang w:val="en-US" w:eastAsia="zh-CN"/>
        </w:rPr>
        <w:t xml:space="preserve"> AS</w:t>
      </w:r>
    </w:p>
    <w:p w14:paraId="107A454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spellStart"/>
      <w:r>
        <w:rPr>
          <w:rFonts w:ascii="Courier New Regular" w:hAnsi="Courier New Regular" w:cs="Courier New Regular"/>
          <w:sz w:val="20"/>
          <w:szCs w:val="20"/>
          <w:lang w:val="en-US" w:eastAsia="zh-CN"/>
        </w:rPr>
        <w:t>row_</w:t>
      </w:r>
      <w:proofErr w:type="gramStart"/>
      <w:r>
        <w:rPr>
          <w:rFonts w:ascii="Courier New Regular" w:hAnsi="Courier New Regular" w:cs="Courier New Regular"/>
          <w:sz w:val="20"/>
          <w:szCs w:val="20"/>
          <w:lang w:val="en-US" w:eastAsia="zh-CN"/>
        </w:rPr>
        <w:t>number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OVER () AS number,</w:t>
      </w:r>
    </w:p>
    <w:p w14:paraId="3DBF87EF"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77CEB3F0"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t.action</w:t>
      </w:r>
      <w:proofErr w:type="spellEnd"/>
      <w:proofErr w:type="gramEnd"/>
      <w:r>
        <w:rPr>
          <w:rFonts w:ascii="Courier New Regular" w:hAnsi="Courier New Regular" w:cs="Courier New Regular"/>
          <w:sz w:val="20"/>
          <w:szCs w:val="20"/>
          <w:lang w:val="en-US" w:eastAsia="zh-CN"/>
        </w:rPr>
        <w:t>,</w:t>
      </w:r>
    </w:p>
    <w:p w14:paraId="4FD9EF67"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t.actors</w:t>
      </w:r>
      <w:proofErr w:type="spellEnd"/>
      <w:proofErr w:type="gramEnd"/>
      <w:r>
        <w:rPr>
          <w:rFonts w:ascii="Courier New Regular" w:hAnsi="Courier New Regular" w:cs="Courier New Regular"/>
          <w:sz w:val="20"/>
          <w:szCs w:val="20"/>
          <w:lang w:val="en-US" w:eastAsia="zh-CN"/>
        </w:rPr>
        <w:t>,</w:t>
      </w:r>
    </w:p>
    <w:p w14:paraId="76C22DF0"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t.action</w:t>
      </w:r>
      <w:proofErr w:type="gramEnd"/>
      <w:r>
        <w:rPr>
          <w:rFonts w:ascii="Courier New Regular" w:hAnsi="Courier New Regular" w:cs="Courier New Regular"/>
          <w:sz w:val="20"/>
          <w:szCs w:val="20"/>
          <w:lang w:val="en-US" w:eastAsia="zh-CN"/>
        </w:rPr>
        <w:t>_quantity</w:t>
      </w:r>
      <w:proofErr w:type="spellEnd"/>
    </w:p>
    <w:p w14:paraId="1269432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gramStart"/>
      <w:r>
        <w:rPr>
          <w:rFonts w:ascii="Courier New Regular" w:hAnsi="Courier New Regular" w:cs="Courier New Regular"/>
          <w:sz w:val="20"/>
          <w:szCs w:val="20"/>
          <w:lang w:val="en-US" w:eastAsia="zh-CN"/>
        </w:rPr>
        <w:t>( SELECT</w:t>
      </w:r>
      <w:proofErr w:type="gram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w:t>
      </w:r>
    </w:p>
    <w:p w14:paraId="6B4114E3"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log.action</w:t>
      </w:r>
      <w:proofErr w:type="spellEnd"/>
      <w:proofErr w:type="gramEnd"/>
      <w:r>
        <w:rPr>
          <w:rFonts w:ascii="Courier New Regular" w:hAnsi="Courier New Regular" w:cs="Courier New Regular"/>
          <w:sz w:val="20"/>
          <w:szCs w:val="20"/>
          <w:lang w:val="en-US" w:eastAsia="zh-CN"/>
        </w:rPr>
        <w:t>,</w:t>
      </w:r>
    </w:p>
    <w:p w14:paraId="3ACB48BE"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string_</w:t>
      </w:r>
      <w:proofErr w:type="gramStart"/>
      <w:r>
        <w:rPr>
          <w:rFonts w:ascii="Courier New Regular" w:hAnsi="Courier New Regular" w:cs="Courier New Regular"/>
          <w:sz w:val="20"/>
          <w:szCs w:val="20"/>
          <w:lang w:val="en-US" w:eastAsia="zh-CN"/>
        </w:rPr>
        <w:t>agg</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DISTINCT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_by</w:t>
      </w:r>
      <w:proofErr w:type="spellEnd"/>
      <w:r>
        <w:rPr>
          <w:rFonts w:ascii="Courier New Regular" w:hAnsi="Courier New Regular" w:cs="Courier New Regular"/>
          <w:sz w:val="20"/>
          <w:szCs w:val="20"/>
          <w:lang w:val="en-US" w:eastAsia="zh-CN"/>
        </w:rPr>
        <w:t xml:space="preserve">,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ORDER BY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_by</w:t>
      </w:r>
      <w:proofErr w:type="spellEnd"/>
      <w:r>
        <w:rPr>
          <w:rFonts w:ascii="Courier New Regular" w:hAnsi="Courier New Regular" w:cs="Courier New Regular"/>
          <w:sz w:val="20"/>
          <w:szCs w:val="20"/>
          <w:lang w:val="en-US" w:eastAsia="zh-CN"/>
        </w:rPr>
        <w:t>) AS actors,</w:t>
      </w:r>
    </w:p>
    <w:p w14:paraId="23B279AA"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count(</w:t>
      </w:r>
      <w:proofErr w:type="gram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action_quantity</w:t>
      </w:r>
      <w:proofErr w:type="spellEnd"/>
    </w:p>
    <w:p w14:paraId="10F2440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_log</w:t>
      </w:r>
      <w:proofErr w:type="spellEnd"/>
    </w:p>
    <w:p w14:paraId="39288F2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 xml:space="preserve"> &lt;&gt; '</w:t>
      </w:r>
      <w:proofErr w:type="spellStart"/>
      <w:r>
        <w:rPr>
          <w:rFonts w:ascii="Courier New Regular" w:hAnsi="Courier New Regular" w:cs="Courier New Regular"/>
          <w:sz w:val="20"/>
          <w:szCs w:val="20"/>
          <w:lang w:val="en-US" w:eastAsia="zh-CN"/>
        </w:rPr>
        <w:t>refresh_tokens</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AND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_at</w:t>
      </w:r>
      <w:proofErr w:type="spellEnd"/>
      <w:r>
        <w:rPr>
          <w:rFonts w:ascii="Courier New Regular" w:hAnsi="Courier New Regular" w:cs="Courier New Regular"/>
          <w:sz w:val="20"/>
          <w:szCs w:val="20"/>
          <w:lang w:val="en-US" w:eastAsia="zh-CN"/>
        </w:rPr>
        <w:t xml:space="preserve"> &gt;= (CURRENT_DATE - '7 days</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interval)))</w:t>
      </w:r>
    </w:p>
    <w:p w14:paraId="640846A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GROUP BY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log.action</w:t>
      </w:r>
      <w:proofErr w:type="spellEnd"/>
      <w:proofErr w:type="gramEnd"/>
    </w:p>
    <w:p w14:paraId="2C8C123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 t;</w:t>
      </w:r>
    </w:p>
    <w:p w14:paraId="14A3D11A" w14:textId="77777777" w:rsidR="0068053D" w:rsidRDefault="0068053D">
      <w:pPr>
        <w:rPr>
          <w:rFonts w:ascii="Courier New Regular" w:hAnsi="Courier New Regular" w:cs="Courier New Regular"/>
          <w:sz w:val="20"/>
          <w:szCs w:val="20"/>
          <w:lang w:val="en-US"/>
        </w:rPr>
      </w:pPr>
    </w:p>
    <w:p w14:paraId="6B99955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VIEW </w:t>
      </w:r>
      <w:proofErr w:type="spellStart"/>
      <w:proofErr w:type="gramStart"/>
      <w:r>
        <w:rPr>
          <w:rFonts w:ascii="Courier New Regular" w:hAnsi="Courier New Regular" w:cs="Courier New Regular"/>
          <w:sz w:val="20"/>
          <w:szCs w:val="20"/>
          <w:lang w:val="en-US" w:eastAsia="zh-CN"/>
        </w:rPr>
        <w:t>public.report</w:t>
      </w:r>
      <w:proofErr w:type="gramEnd"/>
      <w:r>
        <w:rPr>
          <w:rFonts w:ascii="Courier New Regular" w:hAnsi="Courier New Regular" w:cs="Courier New Regular"/>
          <w:sz w:val="20"/>
          <w:szCs w:val="20"/>
          <w:lang w:val="en-US" w:eastAsia="zh-CN"/>
        </w:rPr>
        <w:t>_tables_activity_per_hour</w:t>
      </w:r>
      <w:proofErr w:type="spellEnd"/>
      <w:r>
        <w:rPr>
          <w:rFonts w:ascii="Courier New Regular" w:hAnsi="Courier New Regular" w:cs="Courier New Regular"/>
          <w:sz w:val="20"/>
          <w:szCs w:val="20"/>
          <w:lang w:val="en-US" w:eastAsia="zh-CN"/>
        </w:rPr>
        <w:t xml:space="preserve"> AS</w:t>
      </w:r>
    </w:p>
    <w:p w14:paraId="7E03A5C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roofErr w:type="gramStart"/>
      <w:r>
        <w:rPr>
          <w:rFonts w:ascii="Courier New Regular" w:hAnsi="Courier New Regular" w:cs="Courier New Regular"/>
          <w:sz w:val="20"/>
          <w:szCs w:val="20"/>
          <w:lang w:val="en-US" w:eastAsia="zh-CN"/>
        </w:rPr>
        <w:t>EXTRACT(</w:t>
      </w:r>
      <w:proofErr w:type="gramEnd"/>
      <w:r>
        <w:rPr>
          <w:rFonts w:ascii="Courier New Regular" w:hAnsi="Courier New Regular" w:cs="Courier New Regular"/>
          <w:sz w:val="20"/>
          <w:szCs w:val="20"/>
          <w:lang w:val="en-US" w:eastAsia="zh-CN"/>
        </w:rPr>
        <w:t xml:space="preserve">hour FROM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_at</w:t>
      </w:r>
      <w:proofErr w:type="spellEnd"/>
      <w:r>
        <w:rPr>
          <w:rFonts w:ascii="Courier New Regular" w:hAnsi="Courier New Regular" w:cs="Courier New Regular"/>
          <w:sz w:val="20"/>
          <w:szCs w:val="20"/>
          <w:lang w:val="en-US" w:eastAsia="zh-CN"/>
        </w:rPr>
        <w:t>) AS hour,</w:t>
      </w:r>
    </w:p>
    <w:p w14:paraId="6CFB24A5"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count(</w:t>
      </w:r>
      <w:proofErr w:type="gramEnd"/>
      <w:r>
        <w:rPr>
          <w:rFonts w:ascii="Courier New Regular" w:hAnsi="Courier New Regular" w:cs="Courier New Regular"/>
          <w:sz w:val="20"/>
          <w:szCs w:val="20"/>
          <w:lang w:val="en-US" w:eastAsia="zh-CN"/>
        </w:rPr>
        <w:t xml:space="preserve">*) AS </w:t>
      </w:r>
      <w:proofErr w:type="spellStart"/>
      <w:r>
        <w:rPr>
          <w:rFonts w:ascii="Courier New Regular" w:hAnsi="Courier New Regular" w:cs="Courier New Regular"/>
          <w:sz w:val="20"/>
          <w:szCs w:val="20"/>
          <w:lang w:val="en-US" w:eastAsia="zh-CN"/>
        </w:rPr>
        <w:t>action_count</w:t>
      </w:r>
      <w:proofErr w:type="spellEnd"/>
      <w:r>
        <w:rPr>
          <w:rFonts w:ascii="Courier New Regular" w:hAnsi="Courier New Regular" w:cs="Courier New Regular"/>
          <w:sz w:val="20"/>
          <w:szCs w:val="20"/>
          <w:lang w:val="en-US" w:eastAsia="zh-CN"/>
        </w:rPr>
        <w:t>,</w:t>
      </w:r>
    </w:p>
    <w:p w14:paraId="79B9C30D"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string_</w:t>
      </w:r>
      <w:proofErr w:type="gramStart"/>
      <w:r>
        <w:rPr>
          <w:rFonts w:ascii="Courier New Regular" w:hAnsi="Courier New Regular" w:cs="Courier New Regular"/>
          <w:sz w:val="20"/>
          <w:szCs w:val="20"/>
          <w:lang w:val="en-US" w:eastAsia="zh-CN"/>
        </w:rPr>
        <w:t>agg</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DISTINCT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_by</w:t>
      </w:r>
      <w:proofErr w:type="spellEnd"/>
      <w:r>
        <w:rPr>
          <w:rFonts w:ascii="Courier New Regular" w:hAnsi="Courier New Regular" w:cs="Courier New Regular"/>
          <w:sz w:val="20"/>
          <w:szCs w:val="20"/>
          <w:lang w:val="en-US" w:eastAsia="zh-CN"/>
        </w:rPr>
        <w:t xml:space="preserve">, ', </w:t>
      </w: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text ORDER BY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_by</w:t>
      </w:r>
      <w:proofErr w:type="spellEnd"/>
      <w:r>
        <w:rPr>
          <w:rFonts w:ascii="Courier New Regular" w:hAnsi="Courier New Regular" w:cs="Courier New Regular"/>
          <w:sz w:val="20"/>
          <w:szCs w:val="20"/>
          <w:lang w:val="en-US" w:eastAsia="zh-CN"/>
        </w:rPr>
        <w:t>) AS actors</w:t>
      </w:r>
    </w:p>
    <w:p w14:paraId="667CC65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_log</w:t>
      </w:r>
      <w:proofErr w:type="spellEnd"/>
    </w:p>
    <w:p w14:paraId="5BD1610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WHERE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log.table</w:t>
      </w:r>
      <w:proofErr w:type="gramEnd"/>
      <w:r>
        <w:rPr>
          <w:rFonts w:ascii="Courier New Regular" w:hAnsi="Courier New Regular" w:cs="Courier New Regular"/>
          <w:sz w:val="20"/>
          <w:szCs w:val="20"/>
          <w:lang w:val="en-US" w:eastAsia="zh-CN"/>
        </w:rPr>
        <w:t>_name</w:t>
      </w:r>
      <w:proofErr w:type="spellEnd"/>
      <w:r>
        <w:rPr>
          <w:rFonts w:ascii="Courier New Regular" w:hAnsi="Courier New Regular" w:cs="Courier New Regular"/>
          <w:sz w:val="20"/>
          <w:szCs w:val="20"/>
          <w:lang w:val="en-US" w:eastAsia="zh-CN"/>
        </w:rPr>
        <w:t xml:space="preserve"> &lt;&gt; '</w:t>
      </w:r>
      <w:proofErr w:type="spellStart"/>
      <w:r>
        <w:rPr>
          <w:rFonts w:ascii="Courier New Regular" w:hAnsi="Courier New Regular" w:cs="Courier New Regular"/>
          <w:sz w:val="20"/>
          <w:szCs w:val="20"/>
          <w:lang w:val="en-US" w:eastAsia="zh-CN"/>
        </w:rPr>
        <w:t>refresh_tokens</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 AND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_at</w:t>
      </w:r>
      <w:proofErr w:type="spellEnd"/>
      <w:r>
        <w:rPr>
          <w:rFonts w:ascii="Courier New Regular" w:hAnsi="Courier New Regular" w:cs="Courier New Regular"/>
          <w:sz w:val="20"/>
          <w:szCs w:val="20"/>
          <w:lang w:val="en-US" w:eastAsia="zh-CN"/>
        </w:rPr>
        <w:t xml:space="preserve"> &gt;= (</w:t>
      </w:r>
      <w:proofErr w:type="gramStart"/>
      <w:r>
        <w:rPr>
          <w:rFonts w:ascii="Courier New Regular" w:hAnsi="Courier New Regular" w:cs="Courier New Regular"/>
          <w:sz w:val="20"/>
          <w:szCs w:val="20"/>
          <w:lang w:val="en-US" w:eastAsia="zh-CN"/>
        </w:rPr>
        <w:t>now(</w:t>
      </w:r>
      <w:proofErr w:type="gramEnd"/>
      <w:r>
        <w:rPr>
          <w:rFonts w:ascii="Courier New Regular" w:hAnsi="Courier New Regular" w:cs="Courier New Regular"/>
          <w:sz w:val="20"/>
          <w:szCs w:val="20"/>
          <w:lang w:val="en-US" w:eastAsia="zh-CN"/>
        </w:rPr>
        <w:t xml:space="preserve">) - '1 </w:t>
      </w:r>
      <w:proofErr w:type="spellStart"/>
      <w:r>
        <w:rPr>
          <w:rFonts w:ascii="Courier New Regular" w:hAnsi="Courier New Regular" w:cs="Courier New Regular"/>
          <w:sz w:val="20"/>
          <w:szCs w:val="20"/>
          <w:lang w:val="en-US" w:eastAsia="zh-CN"/>
        </w:rPr>
        <w:t>mon</w:t>
      </w:r>
      <w:proofErr w:type="spellEnd"/>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interval)))</w:t>
      </w:r>
    </w:p>
    <w:p w14:paraId="0A85161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GROUP BY (</w:t>
      </w:r>
      <w:proofErr w:type="gramStart"/>
      <w:r>
        <w:rPr>
          <w:rFonts w:ascii="Courier New Regular" w:hAnsi="Courier New Regular" w:cs="Courier New Regular"/>
          <w:sz w:val="20"/>
          <w:szCs w:val="20"/>
          <w:lang w:val="en-US" w:eastAsia="zh-CN"/>
        </w:rPr>
        <w:t>EXTRACT(</w:t>
      </w:r>
      <w:proofErr w:type="gramEnd"/>
      <w:r>
        <w:rPr>
          <w:rFonts w:ascii="Courier New Regular" w:hAnsi="Courier New Regular" w:cs="Courier New Regular"/>
          <w:sz w:val="20"/>
          <w:szCs w:val="20"/>
          <w:lang w:val="en-US" w:eastAsia="zh-CN"/>
        </w:rPr>
        <w:t xml:space="preserve">hour FROM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_at</w:t>
      </w:r>
      <w:proofErr w:type="spellEnd"/>
      <w:r>
        <w:rPr>
          <w:rFonts w:ascii="Courier New Regular" w:hAnsi="Courier New Regular" w:cs="Courier New Regular"/>
          <w:sz w:val="20"/>
          <w:szCs w:val="20"/>
          <w:lang w:val="en-US" w:eastAsia="zh-CN"/>
        </w:rPr>
        <w:t>))</w:t>
      </w:r>
    </w:p>
    <w:p w14:paraId="2EACB563" w14:textId="77777777" w:rsidR="0068053D" w:rsidRDefault="000C36D5">
      <w:pPr>
        <w:rPr>
          <w:szCs w:val="28"/>
          <w:lang w:val="en-US"/>
        </w:rPr>
      </w:pPr>
      <w:r>
        <w:rPr>
          <w:rFonts w:ascii="Courier New Regular" w:hAnsi="Courier New Regular" w:cs="Courier New Regular"/>
          <w:sz w:val="20"/>
          <w:szCs w:val="20"/>
          <w:lang w:val="en-US" w:eastAsia="zh-CN"/>
        </w:rPr>
        <w:t>ORDER BY (</w:t>
      </w:r>
      <w:proofErr w:type="gramStart"/>
      <w:r>
        <w:rPr>
          <w:rFonts w:ascii="Courier New Regular" w:hAnsi="Courier New Regular" w:cs="Courier New Regular"/>
          <w:sz w:val="20"/>
          <w:szCs w:val="20"/>
          <w:lang w:val="en-US" w:eastAsia="zh-CN"/>
        </w:rPr>
        <w:t>EXTRACT(</w:t>
      </w:r>
      <w:proofErr w:type="gramEnd"/>
      <w:r>
        <w:rPr>
          <w:rFonts w:ascii="Courier New Regular" w:hAnsi="Courier New Regular" w:cs="Courier New Regular"/>
          <w:sz w:val="20"/>
          <w:szCs w:val="20"/>
          <w:lang w:val="en-US" w:eastAsia="zh-CN"/>
        </w:rPr>
        <w:t xml:space="preserve">hour FROM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log.changed</w:t>
      </w:r>
      <w:proofErr w:type="gramEnd"/>
      <w:r>
        <w:rPr>
          <w:rFonts w:ascii="Courier New Regular" w:hAnsi="Courier New Regular" w:cs="Courier New Regular"/>
          <w:sz w:val="20"/>
          <w:szCs w:val="20"/>
          <w:lang w:val="en-US" w:eastAsia="zh-CN"/>
        </w:rPr>
        <w:t>_at</w:t>
      </w:r>
      <w:proofErr w:type="spellEnd"/>
      <w:r>
        <w:rPr>
          <w:rFonts w:ascii="Courier New Regular" w:hAnsi="Courier New Regular" w:cs="Courier New Regular"/>
          <w:sz w:val="20"/>
          <w:szCs w:val="20"/>
          <w:lang w:val="en-US" w:eastAsia="zh-CN"/>
        </w:rPr>
        <w:t>));</w:t>
      </w:r>
    </w:p>
    <w:p w14:paraId="32B772AE" w14:textId="77777777" w:rsidR="0068053D" w:rsidRDefault="000C36D5">
      <w:pPr>
        <w:spacing w:line="360" w:lineRule="auto"/>
        <w:rPr>
          <w:szCs w:val="28"/>
        </w:rPr>
      </w:pPr>
      <w:r>
        <w:rPr>
          <w:szCs w:val="28"/>
        </w:rPr>
        <w:t xml:space="preserve">Б.3 – Скрипты </w:t>
      </w:r>
      <w:r>
        <w:rPr>
          <w:szCs w:val="28"/>
          <w:lang w:val="en-US"/>
        </w:rPr>
        <w:t>SQL</w:t>
      </w:r>
      <w:r>
        <w:rPr>
          <w:szCs w:val="28"/>
        </w:rPr>
        <w:t xml:space="preserve"> для создания хранимого кода базы данных</w:t>
      </w:r>
    </w:p>
    <w:p w14:paraId="42B73D4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FUNCTION </w:t>
      </w:r>
      <w:proofErr w:type="spellStart"/>
      <w:proofErr w:type="gramStart"/>
      <w:r>
        <w:rPr>
          <w:rFonts w:ascii="Courier New Regular" w:hAnsi="Courier New Regular" w:cs="Courier New Regular"/>
          <w:sz w:val="20"/>
          <w:szCs w:val="20"/>
          <w:lang w:val="en-US" w:eastAsia="zh-CN"/>
        </w:rPr>
        <w:t>public.audit</w:t>
      </w:r>
      <w:proofErr w:type="gramEnd"/>
      <w:r>
        <w:rPr>
          <w:rFonts w:ascii="Courier New Regular" w:hAnsi="Courier New Regular" w:cs="Courier New Regular"/>
          <w:sz w:val="20"/>
          <w:szCs w:val="20"/>
          <w:lang w:val="en-US" w:eastAsia="zh-CN"/>
        </w:rPr>
        <w:t>_</w:t>
      </w:r>
      <w:proofErr w:type="gramStart"/>
      <w:r>
        <w:rPr>
          <w:rFonts w:ascii="Courier New Regular" w:hAnsi="Courier New Regular" w:cs="Courier New Regular"/>
          <w:sz w:val="20"/>
          <w:szCs w:val="20"/>
          <w:lang w:val="en-US" w:eastAsia="zh-CN"/>
        </w:rPr>
        <w:t>trigger</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RETURNS trigger</w:t>
      </w:r>
    </w:p>
    <w:p w14:paraId="0AB68BE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 xml:space="preserve">LANGUAGE </w:t>
      </w:r>
      <w:proofErr w:type="spellStart"/>
      <w:r>
        <w:rPr>
          <w:rFonts w:ascii="Courier New Regular" w:hAnsi="Courier New Regular" w:cs="Courier New Regular"/>
          <w:sz w:val="20"/>
          <w:szCs w:val="20"/>
          <w:lang w:val="en-US" w:eastAsia="zh-CN"/>
        </w:rPr>
        <w:t>plpgsql</w:t>
      </w:r>
      <w:proofErr w:type="spellEnd"/>
    </w:p>
    <w:p w14:paraId="182134B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w:t>
      </w:r>
    </w:p>
    <w:p w14:paraId="4CEF511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BEGIN</w:t>
      </w:r>
    </w:p>
    <w:p w14:paraId="1407346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IF TG_OP = 'DELETE' THEN</w:t>
      </w:r>
    </w:p>
    <w:p w14:paraId="7371303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INSERT INTO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w:t>
      </w:r>
      <w:proofErr w:type="spellEnd"/>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table_name</w:t>
      </w:r>
      <w:proofErr w:type="spellEnd"/>
      <w:r>
        <w:rPr>
          <w:rFonts w:ascii="Courier New Regular" w:hAnsi="Courier New Regular" w:cs="Courier New Regular"/>
          <w:sz w:val="20"/>
          <w:szCs w:val="20"/>
          <w:lang w:val="en-US" w:eastAsia="zh-CN"/>
        </w:rPr>
        <w:t xml:space="preserve">, action, </w:t>
      </w:r>
      <w:proofErr w:type="spellStart"/>
      <w:r>
        <w:rPr>
          <w:rFonts w:ascii="Courier New Regular" w:hAnsi="Courier New Regular" w:cs="Courier New Regular"/>
          <w:sz w:val="20"/>
          <w:szCs w:val="20"/>
          <w:lang w:val="en-US" w:eastAsia="zh-CN"/>
        </w:rPr>
        <w:t>old_data</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changed_by</w:t>
      </w:r>
      <w:proofErr w:type="spellEnd"/>
      <w:r>
        <w:rPr>
          <w:rFonts w:ascii="Courier New Regular" w:hAnsi="Courier New Regular" w:cs="Courier New Regular"/>
          <w:sz w:val="20"/>
          <w:szCs w:val="20"/>
          <w:lang w:val="en-US" w:eastAsia="zh-CN"/>
        </w:rPr>
        <w:t>)</w:t>
      </w:r>
    </w:p>
    <w:p w14:paraId="5853E36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VALUES (TG_TABLE_NAME, TG_OP, </w:t>
      </w:r>
      <w:proofErr w:type="spellStart"/>
      <w:r>
        <w:rPr>
          <w:rFonts w:ascii="Courier New Regular" w:hAnsi="Courier New Regular" w:cs="Courier New Regular"/>
          <w:sz w:val="20"/>
          <w:szCs w:val="20"/>
          <w:lang w:val="en-US" w:eastAsia="zh-CN"/>
        </w:rPr>
        <w:t>row_to_</w:t>
      </w:r>
      <w:proofErr w:type="gramStart"/>
      <w:r>
        <w:rPr>
          <w:rFonts w:ascii="Courier New Regular" w:hAnsi="Courier New Regular" w:cs="Courier New Regular"/>
          <w:sz w:val="20"/>
          <w:szCs w:val="20"/>
          <w:lang w:val="en-US" w:eastAsia="zh-CN"/>
        </w:rPr>
        <w:t>json</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OLD), </w:t>
      </w:r>
      <w:proofErr w:type="spellStart"/>
      <w:r>
        <w:rPr>
          <w:rFonts w:ascii="Courier New Regular" w:hAnsi="Courier New Regular" w:cs="Courier New Regular"/>
          <w:sz w:val="20"/>
          <w:szCs w:val="20"/>
          <w:lang w:val="en-US" w:eastAsia="zh-CN"/>
        </w:rPr>
        <w:t>current_user</w:t>
      </w:r>
      <w:proofErr w:type="spellEnd"/>
      <w:r>
        <w:rPr>
          <w:rFonts w:ascii="Courier New Regular" w:hAnsi="Courier New Regular" w:cs="Courier New Regular"/>
          <w:sz w:val="20"/>
          <w:szCs w:val="20"/>
          <w:lang w:val="en-US" w:eastAsia="zh-CN"/>
        </w:rPr>
        <w:t>);</w:t>
      </w:r>
    </w:p>
    <w:p w14:paraId="2546F70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RETURN OLD;</w:t>
      </w:r>
    </w:p>
    <w:p w14:paraId="2E7E9105" w14:textId="77777777" w:rsidR="0068053D" w:rsidRDefault="0068053D">
      <w:pPr>
        <w:rPr>
          <w:rFonts w:ascii="Courier New Regular" w:hAnsi="Courier New Regular" w:cs="Courier New Regular"/>
          <w:sz w:val="20"/>
          <w:szCs w:val="20"/>
          <w:lang w:val="en-US"/>
        </w:rPr>
      </w:pPr>
    </w:p>
    <w:p w14:paraId="488E345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ELSIF TG_OP = 'UPDATE' THEN</w:t>
      </w:r>
    </w:p>
    <w:p w14:paraId="127C0C4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INSERT INTO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w:t>
      </w:r>
      <w:proofErr w:type="spellEnd"/>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table_name</w:t>
      </w:r>
      <w:proofErr w:type="spellEnd"/>
      <w:r>
        <w:rPr>
          <w:rFonts w:ascii="Courier New Regular" w:hAnsi="Courier New Regular" w:cs="Courier New Regular"/>
          <w:sz w:val="20"/>
          <w:szCs w:val="20"/>
          <w:lang w:val="en-US" w:eastAsia="zh-CN"/>
        </w:rPr>
        <w:t xml:space="preserve">, action, </w:t>
      </w:r>
      <w:proofErr w:type="spellStart"/>
      <w:r>
        <w:rPr>
          <w:rFonts w:ascii="Courier New Regular" w:hAnsi="Courier New Regular" w:cs="Courier New Regular"/>
          <w:sz w:val="20"/>
          <w:szCs w:val="20"/>
          <w:lang w:val="en-US" w:eastAsia="zh-CN"/>
        </w:rPr>
        <w:t>old_data</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new_data</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changed_by</w:t>
      </w:r>
      <w:proofErr w:type="spellEnd"/>
      <w:r>
        <w:rPr>
          <w:rFonts w:ascii="Courier New Regular" w:hAnsi="Courier New Regular" w:cs="Courier New Regular"/>
          <w:sz w:val="20"/>
          <w:szCs w:val="20"/>
          <w:lang w:val="en-US" w:eastAsia="zh-CN"/>
        </w:rPr>
        <w:t>)</w:t>
      </w:r>
    </w:p>
    <w:p w14:paraId="3BEF217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VALUES (TG_TABLE_NAME, TG_OP, </w:t>
      </w:r>
      <w:proofErr w:type="spellStart"/>
      <w:r>
        <w:rPr>
          <w:rFonts w:ascii="Courier New Regular" w:hAnsi="Courier New Regular" w:cs="Courier New Regular"/>
          <w:sz w:val="20"/>
          <w:szCs w:val="20"/>
          <w:lang w:val="en-US" w:eastAsia="zh-CN"/>
        </w:rPr>
        <w:t>row_to_</w:t>
      </w:r>
      <w:proofErr w:type="gramStart"/>
      <w:r>
        <w:rPr>
          <w:rFonts w:ascii="Courier New Regular" w:hAnsi="Courier New Regular" w:cs="Courier New Regular"/>
          <w:sz w:val="20"/>
          <w:szCs w:val="20"/>
          <w:lang w:val="en-US" w:eastAsia="zh-CN"/>
        </w:rPr>
        <w:t>json</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OLD), </w:t>
      </w:r>
      <w:proofErr w:type="spellStart"/>
      <w:r>
        <w:rPr>
          <w:rFonts w:ascii="Courier New Regular" w:hAnsi="Courier New Regular" w:cs="Courier New Regular"/>
          <w:sz w:val="20"/>
          <w:szCs w:val="20"/>
          <w:lang w:val="en-US" w:eastAsia="zh-CN"/>
        </w:rPr>
        <w:t>row_to_</w:t>
      </w:r>
      <w:proofErr w:type="gramStart"/>
      <w:r>
        <w:rPr>
          <w:rFonts w:ascii="Courier New Regular" w:hAnsi="Courier New Regular" w:cs="Courier New Regular"/>
          <w:sz w:val="20"/>
          <w:szCs w:val="20"/>
          <w:lang w:val="en-US" w:eastAsia="zh-CN"/>
        </w:rPr>
        <w:t>json</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NEW), </w:t>
      </w:r>
      <w:proofErr w:type="spellStart"/>
      <w:r>
        <w:rPr>
          <w:rFonts w:ascii="Courier New Regular" w:hAnsi="Courier New Regular" w:cs="Courier New Regular"/>
          <w:sz w:val="20"/>
          <w:szCs w:val="20"/>
          <w:lang w:val="en-US" w:eastAsia="zh-CN"/>
        </w:rPr>
        <w:t>current_user</w:t>
      </w:r>
      <w:proofErr w:type="spellEnd"/>
      <w:r>
        <w:rPr>
          <w:rFonts w:ascii="Courier New Regular" w:hAnsi="Courier New Regular" w:cs="Courier New Regular"/>
          <w:sz w:val="20"/>
          <w:szCs w:val="20"/>
          <w:lang w:val="en-US" w:eastAsia="zh-CN"/>
        </w:rPr>
        <w:t>);</w:t>
      </w:r>
    </w:p>
    <w:p w14:paraId="5FE36B6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RETURN NEW;</w:t>
      </w:r>
    </w:p>
    <w:p w14:paraId="329C4FD2" w14:textId="77777777" w:rsidR="0068053D" w:rsidRDefault="0068053D">
      <w:pPr>
        <w:rPr>
          <w:rFonts w:ascii="Courier New Regular" w:hAnsi="Courier New Regular" w:cs="Courier New Regular"/>
          <w:sz w:val="20"/>
          <w:szCs w:val="20"/>
          <w:lang w:val="en-US"/>
        </w:rPr>
      </w:pPr>
    </w:p>
    <w:p w14:paraId="31AEF95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ELSIF TG_OP = 'INSERT' THEN</w:t>
      </w:r>
    </w:p>
    <w:p w14:paraId="20A148F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INSERT INTO </w:t>
      </w:r>
      <w:proofErr w:type="spellStart"/>
      <w:r>
        <w:rPr>
          <w:rFonts w:ascii="Courier New Regular" w:hAnsi="Courier New Regular" w:cs="Courier New Regular"/>
          <w:sz w:val="20"/>
          <w:szCs w:val="20"/>
          <w:lang w:val="en-US" w:eastAsia="zh-CN"/>
        </w:rPr>
        <w:t>audit_</w:t>
      </w:r>
      <w:proofErr w:type="gramStart"/>
      <w:r>
        <w:rPr>
          <w:rFonts w:ascii="Courier New Regular" w:hAnsi="Courier New Regular" w:cs="Courier New Regular"/>
          <w:sz w:val="20"/>
          <w:szCs w:val="20"/>
          <w:lang w:val="en-US" w:eastAsia="zh-CN"/>
        </w:rPr>
        <w:t>log</w:t>
      </w:r>
      <w:proofErr w:type="spellEnd"/>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table_name</w:t>
      </w:r>
      <w:proofErr w:type="spellEnd"/>
      <w:r>
        <w:rPr>
          <w:rFonts w:ascii="Courier New Regular" w:hAnsi="Courier New Regular" w:cs="Courier New Regular"/>
          <w:sz w:val="20"/>
          <w:szCs w:val="20"/>
          <w:lang w:val="en-US" w:eastAsia="zh-CN"/>
        </w:rPr>
        <w:t xml:space="preserve">, action, </w:t>
      </w:r>
      <w:proofErr w:type="spellStart"/>
      <w:r>
        <w:rPr>
          <w:rFonts w:ascii="Courier New Regular" w:hAnsi="Courier New Regular" w:cs="Courier New Regular"/>
          <w:sz w:val="20"/>
          <w:szCs w:val="20"/>
          <w:lang w:val="en-US" w:eastAsia="zh-CN"/>
        </w:rPr>
        <w:t>new_data</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changed_by</w:t>
      </w:r>
      <w:proofErr w:type="spellEnd"/>
      <w:r>
        <w:rPr>
          <w:rFonts w:ascii="Courier New Regular" w:hAnsi="Courier New Regular" w:cs="Courier New Regular"/>
          <w:sz w:val="20"/>
          <w:szCs w:val="20"/>
          <w:lang w:val="en-US" w:eastAsia="zh-CN"/>
        </w:rPr>
        <w:t>)</w:t>
      </w:r>
    </w:p>
    <w:p w14:paraId="6678FFF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VALUES (TG_TABLE_NAME, TG_OP, </w:t>
      </w:r>
      <w:proofErr w:type="spellStart"/>
      <w:r>
        <w:rPr>
          <w:rFonts w:ascii="Courier New Regular" w:hAnsi="Courier New Regular" w:cs="Courier New Regular"/>
          <w:sz w:val="20"/>
          <w:szCs w:val="20"/>
          <w:lang w:val="en-US" w:eastAsia="zh-CN"/>
        </w:rPr>
        <w:t>row_to_</w:t>
      </w:r>
      <w:proofErr w:type="gramStart"/>
      <w:r>
        <w:rPr>
          <w:rFonts w:ascii="Courier New Regular" w:hAnsi="Courier New Regular" w:cs="Courier New Regular"/>
          <w:sz w:val="20"/>
          <w:szCs w:val="20"/>
          <w:lang w:val="en-US" w:eastAsia="zh-CN"/>
        </w:rPr>
        <w:t>json</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xml:space="preserve">NEW), </w:t>
      </w:r>
      <w:proofErr w:type="spellStart"/>
      <w:r>
        <w:rPr>
          <w:rFonts w:ascii="Courier New Regular" w:hAnsi="Courier New Regular" w:cs="Courier New Regular"/>
          <w:sz w:val="20"/>
          <w:szCs w:val="20"/>
          <w:lang w:val="en-US" w:eastAsia="zh-CN"/>
        </w:rPr>
        <w:t>current_user</w:t>
      </w:r>
      <w:proofErr w:type="spellEnd"/>
      <w:r>
        <w:rPr>
          <w:rFonts w:ascii="Courier New Regular" w:hAnsi="Courier New Regular" w:cs="Courier New Regular"/>
          <w:sz w:val="20"/>
          <w:szCs w:val="20"/>
          <w:lang w:val="en-US" w:eastAsia="zh-CN"/>
        </w:rPr>
        <w:t>);</w:t>
      </w:r>
    </w:p>
    <w:p w14:paraId="4AFFED6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RETURN NEW;</w:t>
      </w:r>
    </w:p>
    <w:p w14:paraId="5743B0B5" w14:textId="77777777" w:rsidR="0068053D" w:rsidRDefault="0068053D">
      <w:pPr>
        <w:rPr>
          <w:rFonts w:ascii="Courier New Regular" w:hAnsi="Courier New Regular" w:cs="Courier New Regular"/>
          <w:sz w:val="20"/>
          <w:szCs w:val="20"/>
          <w:lang w:val="en-US"/>
        </w:rPr>
      </w:pPr>
    </w:p>
    <w:p w14:paraId="5ADEE83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IF;</w:t>
      </w:r>
    </w:p>
    <w:p w14:paraId="3480803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w:t>
      </w:r>
    </w:p>
    <w:p w14:paraId="40C3BB3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2FF0E7EC" w14:textId="77777777" w:rsidR="0068053D" w:rsidRDefault="0068053D">
      <w:pPr>
        <w:rPr>
          <w:rFonts w:ascii="Courier New Regular" w:hAnsi="Courier New Regular" w:cs="Courier New Regular"/>
          <w:sz w:val="20"/>
          <w:szCs w:val="20"/>
          <w:lang w:val="en-US"/>
        </w:rPr>
      </w:pPr>
    </w:p>
    <w:p w14:paraId="47FE072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FUNCTION </w:t>
      </w:r>
      <w:proofErr w:type="spellStart"/>
      <w:proofErr w:type="gramStart"/>
      <w:r>
        <w:rPr>
          <w:rFonts w:ascii="Courier New Regular" w:hAnsi="Courier New Regular" w:cs="Courier New Regular"/>
          <w:sz w:val="20"/>
          <w:szCs w:val="20"/>
          <w:lang w:val="en-US" w:eastAsia="zh-CN"/>
        </w:rPr>
        <w:t>public.delete</w:t>
      </w:r>
      <w:proofErr w:type="gramEnd"/>
      <w:r>
        <w:rPr>
          <w:rFonts w:ascii="Courier New Regular" w:hAnsi="Courier New Regular" w:cs="Courier New Regular"/>
          <w:sz w:val="20"/>
          <w:szCs w:val="20"/>
          <w:lang w:val="en-US" w:eastAsia="zh-CN"/>
        </w:rPr>
        <w:t>_</w:t>
      </w:r>
      <w:proofErr w:type="gramStart"/>
      <w:r>
        <w:rPr>
          <w:rFonts w:ascii="Courier New Regular" w:hAnsi="Courier New Regular" w:cs="Courier New Regular"/>
          <w:sz w:val="20"/>
          <w:szCs w:val="20"/>
          <w:lang w:val="en-US" w:eastAsia="zh-CN"/>
        </w:rPr>
        <w:t>old</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 RETURNS trigger</w:t>
      </w:r>
    </w:p>
    <w:p w14:paraId="7765226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LANGUAGE </w:t>
      </w:r>
      <w:proofErr w:type="spellStart"/>
      <w:r>
        <w:rPr>
          <w:rFonts w:ascii="Courier New Regular" w:hAnsi="Courier New Regular" w:cs="Courier New Regular"/>
          <w:sz w:val="20"/>
          <w:szCs w:val="20"/>
          <w:lang w:val="en-US" w:eastAsia="zh-CN"/>
        </w:rPr>
        <w:t>plpgsql</w:t>
      </w:r>
      <w:proofErr w:type="spellEnd"/>
    </w:p>
    <w:p w14:paraId="7DE5D54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w:t>
      </w:r>
    </w:p>
    <w:p w14:paraId="7535165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BEGIN</w:t>
      </w:r>
    </w:p>
    <w:p w14:paraId="10A6A49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DELETE FROM </w:t>
      </w:r>
      <w:proofErr w:type="spellStart"/>
      <w:r>
        <w:rPr>
          <w:rFonts w:ascii="Courier New Regular" w:hAnsi="Courier New Regular" w:cs="Courier New Regular"/>
          <w:sz w:val="20"/>
          <w:szCs w:val="20"/>
          <w:lang w:val="en-US" w:eastAsia="zh-CN"/>
        </w:rPr>
        <w:t>audit_log</w:t>
      </w:r>
      <w:proofErr w:type="spellEnd"/>
      <w:r>
        <w:rPr>
          <w:rFonts w:ascii="Courier New Regular" w:hAnsi="Courier New Regular" w:cs="Courier New Regular"/>
          <w:sz w:val="20"/>
          <w:szCs w:val="20"/>
          <w:lang w:val="en-US" w:eastAsia="zh-CN"/>
        </w:rPr>
        <w:t xml:space="preserve"> WHERE </w:t>
      </w:r>
      <w:proofErr w:type="spellStart"/>
      <w:r>
        <w:rPr>
          <w:rFonts w:ascii="Courier New Regular" w:hAnsi="Courier New Regular" w:cs="Courier New Regular"/>
          <w:sz w:val="20"/>
          <w:szCs w:val="20"/>
          <w:lang w:val="en-US" w:eastAsia="zh-CN"/>
        </w:rPr>
        <w:t>changed_at</w:t>
      </w:r>
      <w:proofErr w:type="spellEnd"/>
      <w:r>
        <w:rPr>
          <w:rFonts w:ascii="Courier New Regular" w:hAnsi="Courier New Regular" w:cs="Courier New Regular"/>
          <w:sz w:val="20"/>
          <w:szCs w:val="20"/>
          <w:lang w:val="en-US" w:eastAsia="zh-CN"/>
        </w:rPr>
        <w:t xml:space="preserve"> &lt; CURRENT_TIMESTAMP - INTERVAL '1 month';</w:t>
      </w:r>
    </w:p>
    <w:p w14:paraId="64058D2C" w14:textId="77777777" w:rsidR="0068053D" w:rsidRDefault="0068053D">
      <w:pPr>
        <w:rPr>
          <w:rFonts w:ascii="Courier New Regular" w:hAnsi="Courier New Regular" w:cs="Courier New Regular"/>
          <w:sz w:val="20"/>
          <w:szCs w:val="20"/>
          <w:lang w:val="en-US"/>
        </w:rPr>
      </w:pPr>
    </w:p>
    <w:p w14:paraId="4405BA0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RETURN NEW;</w:t>
      </w:r>
    </w:p>
    <w:p w14:paraId="2ABEB81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w:t>
      </w:r>
    </w:p>
    <w:p w14:paraId="71A86B5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652B02E2" w14:textId="77777777" w:rsidR="0068053D" w:rsidRDefault="0068053D">
      <w:pPr>
        <w:rPr>
          <w:rFonts w:ascii="Courier New Regular" w:hAnsi="Courier New Regular" w:cs="Courier New Regular"/>
          <w:sz w:val="20"/>
          <w:szCs w:val="20"/>
          <w:lang w:val="en-US"/>
        </w:rPr>
      </w:pPr>
    </w:p>
    <w:p w14:paraId="3E1A71F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FUNCTION </w:t>
      </w:r>
      <w:proofErr w:type="spellStart"/>
      <w:r>
        <w:rPr>
          <w:rFonts w:ascii="Courier New Regular" w:hAnsi="Courier New Regular" w:cs="Courier New Regular"/>
          <w:sz w:val="20"/>
          <w:szCs w:val="20"/>
          <w:lang w:val="en-US" w:eastAsia="zh-CN"/>
        </w:rPr>
        <w:t>public.get_interface_</w:t>
      </w:r>
      <w:proofErr w:type="gramStart"/>
      <w:r>
        <w:rPr>
          <w:rFonts w:ascii="Courier New Regular" w:hAnsi="Courier New Regular" w:cs="Courier New Regular"/>
          <w:sz w:val="20"/>
          <w:szCs w:val="20"/>
          <w:lang w:val="en-US" w:eastAsia="zh-CN"/>
        </w:rPr>
        <w:t>grants</w:t>
      </w:r>
      <w:proofErr w:type="spellEnd"/>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p_role</w:t>
      </w:r>
      <w:proofErr w:type="spellEnd"/>
      <w:r>
        <w:rPr>
          <w:rFonts w:ascii="Courier New Regular" w:hAnsi="Courier New Regular" w:cs="Courier New Regular"/>
          <w:sz w:val="20"/>
          <w:szCs w:val="20"/>
          <w:lang w:val="en-US" w:eastAsia="zh-CN"/>
        </w:rPr>
        <w:t xml:space="preserve"> text) RETURNS </w:t>
      </w:r>
      <w:proofErr w:type="gramStart"/>
      <w:r>
        <w:rPr>
          <w:rFonts w:ascii="Courier New Regular" w:hAnsi="Courier New Regular" w:cs="Courier New Regular"/>
          <w:sz w:val="20"/>
          <w:szCs w:val="20"/>
          <w:lang w:val="en-US" w:eastAsia="zh-CN"/>
        </w:rPr>
        <w:t>TABLE(</w:t>
      </w:r>
      <w:proofErr w:type="gramEnd"/>
      <w:r>
        <w:rPr>
          <w:rFonts w:ascii="Courier New Regular" w:hAnsi="Courier New Regular" w:cs="Courier New Regular"/>
          <w:sz w:val="20"/>
          <w:szCs w:val="20"/>
          <w:lang w:val="en-US" w:eastAsia="zh-CN"/>
        </w:rPr>
        <w:t xml:space="preserve">role text, section text, permissions </w:t>
      </w:r>
      <w:proofErr w:type="gramStart"/>
      <w:r>
        <w:rPr>
          <w:rFonts w:ascii="Courier New Regular" w:hAnsi="Courier New Regular" w:cs="Courier New Regular"/>
          <w:sz w:val="20"/>
          <w:szCs w:val="20"/>
          <w:lang w:val="en-US" w:eastAsia="zh-CN"/>
        </w:rPr>
        <w:t>text[</w:t>
      </w:r>
      <w:proofErr w:type="gramEnd"/>
      <w:r>
        <w:rPr>
          <w:rFonts w:ascii="Courier New Regular" w:hAnsi="Courier New Regular" w:cs="Courier New Regular"/>
          <w:sz w:val="20"/>
          <w:szCs w:val="20"/>
          <w:lang w:val="en-US" w:eastAsia="zh-CN"/>
        </w:rPr>
        <w:t>])</w:t>
      </w:r>
    </w:p>
    <w:p w14:paraId="1791FC3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LANGUAGE </w:t>
      </w:r>
      <w:proofErr w:type="spellStart"/>
      <w:r>
        <w:rPr>
          <w:rFonts w:ascii="Courier New Regular" w:hAnsi="Courier New Regular" w:cs="Courier New Regular"/>
          <w:sz w:val="20"/>
          <w:szCs w:val="20"/>
          <w:lang w:val="en-US" w:eastAsia="zh-CN"/>
        </w:rPr>
        <w:t>plpgsql</w:t>
      </w:r>
      <w:proofErr w:type="spellEnd"/>
      <w:r>
        <w:rPr>
          <w:rFonts w:ascii="Courier New Regular" w:hAnsi="Courier New Regular" w:cs="Courier New Regular"/>
          <w:sz w:val="20"/>
          <w:szCs w:val="20"/>
          <w:lang w:val="en-US" w:eastAsia="zh-CN"/>
        </w:rPr>
        <w:t xml:space="preserve"> STABLE</w:t>
      </w:r>
    </w:p>
    <w:p w14:paraId="5685F01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w:t>
      </w:r>
    </w:p>
    <w:p w14:paraId="6B58BD4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BEGIN</w:t>
      </w:r>
    </w:p>
    <w:p w14:paraId="46634B7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IF NOT EXISTS (</w:t>
      </w:r>
    </w:p>
    <w:p w14:paraId="6A526D3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1 </w:t>
      </w:r>
    </w:p>
    <w:p w14:paraId="7733D8A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r>
        <w:rPr>
          <w:rFonts w:ascii="Courier New Regular" w:hAnsi="Courier New Regular" w:cs="Courier New Regular"/>
          <w:sz w:val="20"/>
          <w:szCs w:val="20"/>
          <w:lang w:val="en-US" w:eastAsia="zh-CN"/>
        </w:rPr>
        <w:t>report_interface_grants</w:t>
      </w:r>
      <w:proofErr w:type="spellEnd"/>
      <w:r>
        <w:rPr>
          <w:rFonts w:ascii="Courier New Regular" w:hAnsi="Courier New Regular" w:cs="Courier New Regular"/>
          <w:sz w:val="20"/>
          <w:szCs w:val="20"/>
          <w:lang w:val="en-US" w:eastAsia="zh-CN"/>
        </w:rPr>
        <w:t xml:space="preserve"> rig</w:t>
      </w:r>
    </w:p>
    <w:p w14:paraId="1B0B4F1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WHERE </w:t>
      </w:r>
      <w:proofErr w:type="spellStart"/>
      <w:proofErr w:type="gramStart"/>
      <w:r>
        <w:rPr>
          <w:rFonts w:ascii="Courier New Regular" w:hAnsi="Courier New Regular" w:cs="Courier New Regular"/>
          <w:sz w:val="20"/>
          <w:szCs w:val="20"/>
          <w:lang w:val="en-US" w:eastAsia="zh-CN"/>
        </w:rPr>
        <w:t>rig.role</w:t>
      </w:r>
      <w:proofErr w:type="spellEnd"/>
      <w:proofErr w:type="gramEnd"/>
      <w:r>
        <w:rPr>
          <w:rFonts w:ascii="Courier New Regular" w:hAnsi="Courier New Regular" w:cs="Courier New Regular"/>
          <w:sz w:val="20"/>
          <w:szCs w:val="20"/>
          <w:lang w:val="en-US" w:eastAsia="zh-CN"/>
        </w:rPr>
        <w:t xml:space="preserve"> = </w:t>
      </w:r>
      <w:proofErr w:type="spellStart"/>
      <w:r>
        <w:rPr>
          <w:rFonts w:ascii="Courier New Regular" w:hAnsi="Courier New Regular" w:cs="Courier New Regular"/>
          <w:sz w:val="20"/>
          <w:szCs w:val="20"/>
          <w:lang w:val="en-US" w:eastAsia="zh-CN"/>
        </w:rPr>
        <w:t>p_role</w:t>
      </w:r>
      <w:proofErr w:type="spellEnd"/>
    </w:p>
    <w:p w14:paraId="1BE5154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THEN</w:t>
      </w:r>
    </w:p>
    <w:p w14:paraId="3E6DC69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RAISE EXCEPTION 'ERROR: no grants for this role (%)', </w:t>
      </w:r>
      <w:proofErr w:type="spellStart"/>
      <w:r>
        <w:rPr>
          <w:rFonts w:ascii="Courier New Regular" w:hAnsi="Courier New Regular" w:cs="Courier New Regular"/>
          <w:sz w:val="20"/>
          <w:szCs w:val="20"/>
          <w:lang w:val="en-US" w:eastAsia="zh-CN"/>
        </w:rPr>
        <w:t>p_role</w:t>
      </w:r>
      <w:proofErr w:type="spellEnd"/>
      <w:r>
        <w:rPr>
          <w:rFonts w:ascii="Courier New Regular" w:hAnsi="Courier New Regular" w:cs="Courier New Regular"/>
          <w:sz w:val="20"/>
          <w:szCs w:val="20"/>
          <w:lang w:val="en-US" w:eastAsia="zh-CN"/>
        </w:rPr>
        <w:t>;</w:t>
      </w:r>
    </w:p>
    <w:p w14:paraId="1468767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IF;</w:t>
      </w:r>
    </w:p>
    <w:p w14:paraId="06962E8B" w14:textId="77777777" w:rsidR="0068053D" w:rsidRDefault="0068053D">
      <w:pPr>
        <w:rPr>
          <w:rFonts w:ascii="Courier New Regular" w:hAnsi="Courier New Regular" w:cs="Courier New Regular"/>
          <w:sz w:val="20"/>
          <w:szCs w:val="20"/>
          <w:lang w:val="en-US"/>
        </w:rPr>
      </w:pPr>
    </w:p>
    <w:p w14:paraId="4A84468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RETURN QUERY</w:t>
      </w:r>
    </w:p>
    <w:p w14:paraId="4F91FC6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
    <w:p w14:paraId="2E8C31EA"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rig.role</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w:t>
      </w:r>
    </w:p>
    <w:p w14:paraId="5363B094"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lastRenderedPageBreak/>
        <w:t>rig.section</w:t>
      </w:r>
      <w:proofErr w:type="spellEnd"/>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text,</w:t>
      </w:r>
    </w:p>
    <w:p w14:paraId="3279FE0D" w14:textId="77777777" w:rsidR="0068053D" w:rsidRDefault="000C36D5">
      <w:pPr>
        <w:rPr>
          <w:rFonts w:ascii="Courier New Regular" w:hAnsi="Courier New Regular" w:cs="Courier New Regular"/>
          <w:sz w:val="20"/>
          <w:szCs w:val="20"/>
          <w:lang w:val="en-US"/>
        </w:rPr>
      </w:pPr>
      <w:proofErr w:type="spellStart"/>
      <w:proofErr w:type="gramStart"/>
      <w:r>
        <w:rPr>
          <w:rFonts w:ascii="Courier New Regular" w:hAnsi="Courier New Regular" w:cs="Courier New Regular"/>
          <w:sz w:val="20"/>
          <w:szCs w:val="20"/>
          <w:lang w:val="en-US" w:eastAsia="zh-CN"/>
        </w:rPr>
        <w:t>rig.permissions</w:t>
      </w:r>
      <w:proofErr w:type="spellEnd"/>
      <w:proofErr w:type="gramEnd"/>
    </w:p>
    <w:p w14:paraId="0D13FBD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r>
        <w:rPr>
          <w:rFonts w:ascii="Courier New Regular" w:hAnsi="Courier New Regular" w:cs="Courier New Regular"/>
          <w:sz w:val="20"/>
          <w:szCs w:val="20"/>
          <w:lang w:val="en-US" w:eastAsia="zh-CN"/>
        </w:rPr>
        <w:t>report_interface_grants</w:t>
      </w:r>
      <w:proofErr w:type="spellEnd"/>
      <w:r>
        <w:rPr>
          <w:rFonts w:ascii="Courier New Regular" w:hAnsi="Courier New Regular" w:cs="Courier New Regular"/>
          <w:sz w:val="20"/>
          <w:szCs w:val="20"/>
          <w:lang w:val="en-US" w:eastAsia="zh-CN"/>
        </w:rPr>
        <w:t xml:space="preserve"> AS rig</w:t>
      </w:r>
    </w:p>
    <w:p w14:paraId="52B1F72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WHERE </w:t>
      </w:r>
      <w:proofErr w:type="spellStart"/>
      <w:proofErr w:type="gramStart"/>
      <w:r>
        <w:rPr>
          <w:rFonts w:ascii="Courier New Regular" w:hAnsi="Courier New Regular" w:cs="Courier New Regular"/>
          <w:sz w:val="20"/>
          <w:szCs w:val="20"/>
          <w:lang w:val="en-US" w:eastAsia="zh-CN"/>
        </w:rPr>
        <w:t>rig.role</w:t>
      </w:r>
      <w:proofErr w:type="spellEnd"/>
      <w:proofErr w:type="gramEnd"/>
      <w:r>
        <w:rPr>
          <w:rFonts w:ascii="Courier New Regular" w:hAnsi="Courier New Regular" w:cs="Courier New Regular"/>
          <w:sz w:val="20"/>
          <w:szCs w:val="20"/>
          <w:lang w:val="en-US" w:eastAsia="zh-CN"/>
        </w:rPr>
        <w:t xml:space="preserve"> = </w:t>
      </w:r>
      <w:proofErr w:type="spellStart"/>
      <w:r>
        <w:rPr>
          <w:rFonts w:ascii="Courier New Regular" w:hAnsi="Courier New Regular" w:cs="Courier New Regular"/>
          <w:sz w:val="20"/>
          <w:szCs w:val="20"/>
          <w:lang w:val="en-US" w:eastAsia="zh-CN"/>
        </w:rPr>
        <w:t>p_role</w:t>
      </w:r>
      <w:proofErr w:type="spellEnd"/>
    </w:p>
    <w:p w14:paraId="10641B1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ORDER BY </w:t>
      </w:r>
      <w:proofErr w:type="spellStart"/>
      <w:proofErr w:type="gramStart"/>
      <w:r>
        <w:rPr>
          <w:rFonts w:ascii="Courier New Regular" w:hAnsi="Courier New Regular" w:cs="Courier New Regular"/>
          <w:sz w:val="20"/>
          <w:szCs w:val="20"/>
          <w:lang w:val="en-US" w:eastAsia="zh-CN"/>
        </w:rPr>
        <w:t>rig.section</w:t>
      </w:r>
      <w:proofErr w:type="spellEnd"/>
      <w:proofErr w:type="gramEnd"/>
      <w:r>
        <w:rPr>
          <w:rFonts w:ascii="Courier New Regular" w:hAnsi="Courier New Regular" w:cs="Courier New Regular"/>
          <w:sz w:val="20"/>
          <w:szCs w:val="20"/>
          <w:lang w:val="en-US" w:eastAsia="zh-CN"/>
        </w:rPr>
        <w:t>;</w:t>
      </w:r>
    </w:p>
    <w:p w14:paraId="6B6F2AF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w:t>
      </w:r>
    </w:p>
    <w:p w14:paraId="22D07D7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3369B3AB" w14:textId="77777777" w:rsidR="0068053D" w:rsidRDefault="0068053D">
      <w:pPr>
        <w:rPr>
          <w:rFonts w:ascii="Courier New Regular" w:hAnsi="Courier New Regular" w:cs="Courier New Regular"/>
          <w:sz w:val="20"/>
          <w:szCs w:val="20"/>
          <w:lang w:val="en-US"/>
        </w:rPr>
      </w:pPr>
    </w:p>
    <w:p w14:paraId="791E698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CREATE FUNCTION </w:t>
      </w:r>
      <w:proofErr w:type="spellStart"/>
      <w:r>
        <w:rPr>
          <w:rFonts w:ascii="Courier New Regular" w:hAnsi="Courier New Regular" w:cs="Courier New Regular"/>
          <w:sz w:val="20"/>
          <w:szCs w:val="20"/>
          <w:lang w:val="en-US" w:eastAsia="zh-CN"/>
        </w:rPr>
        <w:t>public.get_products_left_in_</w:t>
      </w:r>
      <w:proofErr w:type="gramStart"/>
      <w:r>
        <w:rPr>
          <w:rFonts w:ascii="Courier New Regular" w:hAnsi="Courier New Regular" w:cs="Courier New Regular"/>
          <w:sz w:val="20"/>
          <w:szCs w:val="20"/>
          <w:lang w:val="en-US" w:eastAsia="zh-CN"/>
        </w:rPr>
        <w:t>batch</w:t>
      </w:r>
      <w:proofErr w:type="spellEnd"/>
      <w:r>
        <w:rPr>
          <w:rFonts w:ascii="Courier New Regular" w:hAnsi="Courier New Regular" w:cs="Courier New Regular"/>
          <w:sz w:val="20"/>
          <w:szCs w:val="20"/>
          <w:lang w:val="en-US" w:eastAsia="zh-CN"/>
        </w:rPr>
        <w:t>(</w:t>
      </w:r>
      <w:proofErr w:type="spellStart"/>
      <w:proofErr w:type="gramEnd"/>
      <w:r>
        <w:rPr>
          <w:rFonts w:ascii="Courier New Regular" w:hAnsi="Courier New Regular" w:cs="Courier New Regular"/>
          <w:sz w:val="20"/>
          <w:szCs w:val="20"/>
          <w:lang w:val="en-US" w:eastAsia="zh-CN"/>
        </w:rPr>
        <w:t>v_id</w:t>
      </w:r>
      <w:proofErr w:type="spellEnd"/>
      <w:r>
        <w:rPr>
          <w:rFonts w:ascii="Courier New Regular" w:hAnsi="Courier New Regular" w:cs="Courier New Regular"/>
          <w:sz w:val="20"/>
          <w:szCs w:val="20"/>
          <w:lang w:val="en-US" w:eastAsia="zh-CN"/>
        </w:rPr>
        <w:t xml:space="preserve"> integer) RETURNS integer</w:t>
      </w:r>
    </w:p>
    <w:p w14:paraId="1EC2778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LANGUAGE </w:t>
      </w:r>
      <w:proofErr w:type="spellStart"/>
      <w:r>
        <w:rPr>
          <w:rFonts w:ascii="Courier New Regular" w:hAnsi="Courier New Regular" w:cs="Courier New Regular"/>
          <w:sz w:val="20"/>
          <w:szCs w:val="20"/>
          <w:lang w:val="en-US" w:eastAsia="zh-CN"/>
        </w:rPr>
        <w:t>plpgsql</w:t>
      </w:r>
      <w:proofErr w:type="spellEnd"/>
    </w:p>
    <w:p w14:paraId="256FF45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AS $$</w:t>
      </w:r>
    </w:p>
    <w:p w14:paraId="52FCC0C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DECLARE</w:t>
      </w:r>
    </w:p>
    <w:p w14:paraId="457DA8EE"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v_products_left</w:t>
      </w:r>
      <w:proofErr w:type="spellEnd"/>
      <w:r>
        <w:rPr>
          <w:rFonts w:ascii="Courier New Regular" w:hAnsi="Courier New Regular" w:cs="Courier New Regular"/>
          <w:sz w:val="20"/>
          <w:szCs w:val="20"/>
          <w:lang w:val="en-US" w:eastAsia="zh-CN"/>
        </w:rPr>
        <w:t xml:space="preserve"> INT DEFAULT 0;</w:t>
      </w:r>
    </w:p>
    <w:p w14:paraId="00C6833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BEGIN</w:t>
      </w:r>
    </w:p>
    <w:p w14:paraId="5AA5674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IF NOT EXISTS (SELECT 1 FROM </w:t>
      </w:r>
      <w:proofErr w:type="spellStart"/>
      <w:r>
        <w:rPr>
          <w:rFonts w:ascii="Courier New Regular" w:hAnsi="Courier New Regular" w:cs="Courier New Regular"/>
          <w:sz w:val="20"/>
          <w:szCs w:val="20"/>
          <w:lang w:val="en-US" w:eastAsia="zh-CN"/>
        </w:rPr>
        <w:t>report_products_left_by_batch</w:t>
      </w:r>
      <w:proofErr w:type="spellEnd"/>
      <w:r>
        <w:rPr>
          <w:rFonts w:ascii="Courier New Regular" w:hAnsi="Courier New Regular" w:cs="Courier New Regular"/>
          <w:sz w:val="20"/>
          <w:szCs w:val="20"/>
          <w:lang w:val="en-US" w:eastAsia="zh-CN"/>
        </w:rPr>
        <w:t xml:space="preserve"> WHERE </w:t>
      </w:r>
      <w:proofErr w:type="spellStart"/>
      <w:r>
        <w:rPr>
          <w:rFonts w:ascii="Courier New Regular" w:hAnsi="Courier New Regular" w:cs="Courier New Regular"/>
          <w:sz w:val="20"/>
          <w:szCs w:val="20"/>
          <w:lang w:val="en-US" w:eastAsia="zh-CN"/>
        </w:rPr>
        <w:t>id_batch</w:t>
      </w:r>
      <w:proofErr w:type="spellEnd"/>
      <w:r>
        <w:rPr>
          <w:rFonts w:ascii="Courier New Regular" w:hAnsi="Courier New Regular" w:cs="Courier New Regular"/>
          <w:sz w:val="20"/>
          <w:szCs w:val="20"/>
          <w:lang w:val="en-US" w:eastAsia="zh-CN"/>
        </w:rPr>
        <w:t xml:space="preserve"> = </w:t>
      </w:r>
      <w:proofErr w:type="spellStart"/>
      <w:r>
        <w:rPr>
          <w:rFonts w:ascii="Courier New Regular" w:hAnsi="Courier New Regular" w:cs="Courier New Regular"/>
          <w:sz w:val="20"/>
          <w:szCs w:val="20"/>
          <w:lang w:val="en-US" w:eastAsia="zh-CN"/>
        </w:rPr>
        <w:t>v_id</w:t>
      </w:r>
      <w:proofErr w:type="spellEnd"/>
      <w:r>
        <w:rPr>
          <w:rFonts w:ascii="Courier New Regular" w:hAnsi="Courier New Regular" w:cs="Courier New Regular"/>
          <w:sz w:val="20"/>
          <w:szCs w:val="20"/>
          <w:lang w:val="en-US" w:eastAsia="zh-CN"/>
        </w:rPr>
        <w:t>) THEN</w:t>
      </w:r>
    </w:p>
    <w:p w14:paraId="1678819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RAISE EXCEPTION 'ERROR: no batch with such id (%)', </w:t>
      </w:r>
      <w:proofErr w:type="spellStart"/>
      <w:r>
        <w:rPr>
          <w:rFonts w:ascii="Courier New Regular" w:hAnsi="Courier New Regular" w:cs="Courier New Regular"/>
          <w:sz w:val="20"/>
          <w:szCs w:val="20"/>
          <w:lang w:val="en-US" w:eastAsia="zh-CN"/>
        </w:rPr>
        <w:t>v_id</w:t>
      </w:r>
      <w:proofErr w:type="spellEnd"/>
      <w:r>
        <w:rPr>
          <w:rFonts w:ascii="Courier New Regular" w:hAnsi="Courier New Regular" w:cs="Courier New Regular"/>
          <w:sz w:val="20"/>
          <w:szCs w:val="20"/>
          <w:lang w:val="en-US" w:eastAsia="zh-CN"/>
        </w:rPr>
        <w:t>;</w:t>
      </w:r>
    </w:p>
    <w:p w14:paraId="280F440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 IF;</w:t>
      </w:r>
    </w:p>
    <w:p w14:paraId="6CB1D52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SELECT </w:t>
      </w:r>
    </w:p>
    <w:p w14:paraId="7D4A0DE1"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left_quantity</w:t>
      </w:r>
      <w:proofErr w:type="spellEnd"/>
      <w:r>
        <w:rPr>
          <w:rFonts w:ascii="Courier New Regular" w:hAnsi="Courier New Regular" w:cs="Courier New Regular"/>
          <w:sz w:val="20"/>
          <w:szCs w:val="20"/>
          <w:lang w:val="en-US" w:eastAsia="zh-CN"/>
        </w:rPr>
        <w:t xml:space="preserve"> INTO </w:t>
      </w:r>
      <w:proofErr w:type="spellStart"/>
      <w:r>
        <w:rPr>
          <w:rFonts w:ascii="Courier New Regular" w:hAnsi="Courier New Regular" w:cs="Courier New Regular"/>
          <w:sz w:val="20"/>
          <w:szCs w:val="20"/>
          <w:lang w:val="en-US" w:eastAsia="zh-CN"/>
        </w:rPr>
        <w:t>v_products_left</w:t>
      </w:r>
      <w:proofErr w:type="spellEnd"/>
      <w:r>
        <w:rPr>
          <w:rFonts w:ascii="Courier New Regular" w:hAnsi="Courier New Regular" w:cs="Courier New Regular"/>
          <w:sz w:val="20"/>
          <w:szCs w:val="20"/>
          <w:lang w:val="en-US" w:eastAsia="zh-CN"/>
        </w:rPr>
        <w:t xml:space="preserve"> </w:t>
      </w:r>
    </w:p>
    <w:p w14:paraId="1D03681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FROM </w:t>
      </w:r>
      <w:proofErr w:type="spellStart"/>
      <w:r>
        <w:rPr>
          <w:rFonts w:ascii="Courier New Regular" w:hAnsi="Courier New Regular" w:cs="Courier New Regular"/>
          <w:sz w:val="20"/>
          <w:szCs w:val="20"/>
          <w:lang w:val="en-US" w:eastAsia="zh-CN"/>
        </w:rPr>
        <w:t>report_products_left_by_batch</w:t>
      </w:r>
      <w:proofErr w:type="spellEnd"/>
      <w:r>
        <w:rPr>
          <w:rFonts w:ascii="Courier New Regular" w:hAnsi="Courier New Regular" w:cs="Courier New Regular"/>
          <w:sz w:val="20"/>
          <w:szCs w:val="20"/>
          <w:lang w:val="en-US" w:eastAsia="zh-CN"/>
        </w:rPr>
        <w:t xml:space="preserve"> WHWRE</w:t>
      </w:r>
    </w:p>
    <w:p w14:paraId="26BD6E8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WHERE </w:t>
      </w:r>
      <w:proofErr w:type="spellStart"/>
      <w:r>
        <w:rPr>
          <w:rFonts w:ascii="Courier New Regular" w:hAnsi="Courier New Regular" w:cs="Courier New Regular"/>
          <w:sz w:val="20"/>
          <w:szCs w:val="20"/>
          <w:lang w:val="en-US" w:eastAsia="zh-CN"/>
        </w:rPr>
        <w:t>id_batch</w:t>
      </w:r>
      <w:proofErr w:type="spellEnd"/>
      <w:r>
        <w:rPr>
          <w:rFonts w:ascii="Courier New Regular" w:hAnsi="Courier New Regular" w:cs="Courier New Regular"/>
          <w:sz w:val="20"/>
          <w:szCs w:val="20"/>
          <w:lang w:val="en-US" w:eastAsia="zh-CN"/>
        </w:rPr>
        <w:t xml:space="preserve"> = </w:t>
      </w:r>
      <w:proofErr w:type="spellStart"/>
      <w:r>
        <w:rPr>
          <w:rFonts w:ascii="Courier New Regular" w:hAnsi="Courier New Regular" w:cs="Courier New Regular"/>
          <w:sz w:val="20"/>
          <w:szCs w:val="20"/>
          <w:lang w:val="en-US" w:eastAsia="zh-CN"/>
        </w:rPr>
        <w:t>v_id</w:t>
      </w:r>
      <w:proofErr w:type="spellEnd"/>
      <w:r>
        <w:rPr>
          <w:rFonts w:ascii="Courier New Regular" w:hAnsi="Courier New Regular" w:cs="Courier New Regular"/>
          <w:sz w:val="20"/>
          <w:szCs w:val="20"/>
          <w:lang w:val="en-US" w:eastAsia="zh-CN"/>
        </w:rPr>
        <w:t>;</w:t>
      </w:r>
    </w:p>
    <w:p w14:paraId="4C4737DE" w14:textId="77777777" w:rsidR="0068053D" w:rsidRDefault="0068053D">
      <w:pPr>
        <w:rPr>
          <w:rFonts w:ascii="Courier New Regular" w:hAnsi="Courier New Regular" w:cs="Courier New Regular"/>
          <w:sz w:val="20"/>
          <w:szCs w:val="20"/>
          <w:lang w:val="en-US"/>
        </w:rPr>
      </w:pPr>
    </w:p>
    <w:p w14:paraId="63372A4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RETURN </w:t>
      </w:r>
      <w:proofErr w:type="spellStart"/>
      <w:r>
        <w:rPr>
          <w:rFonts w:ascii="Courier New Regular" w:hAnsi="Courier New Regular" w:cs="Courier New Regular"/>
          <w:sz w:val="20"/>
          <w:szCs w:val="20"/>
          <w:lang w:val="en-US" w:eastAsia="zh-CN"/>
        </w:rPr>
        <w:t>v_products_left</w:t>
      </w:r>
      <w:proofErr w:type="spellEnd"/>
      <w:r>
        <w:rPr>
          <w:rFonts w:ascii="Courier New Regular" w:hAnsi="Courier New Regular" w:cs="Courier New Regular"/>
          <w:sz w:val="20"/>
          <w:szCs w:val="20"/>
          <w:lang w:val="en-US" w:eastAsia="zh-CN"/>
        </w:rPr>
        <w:t>;</w:t>
      </w:r>
    </w:p>
    <w:p w14:paraId="565D851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END;</w:t>
      </w:r>
    </w:p>
    <w:p w14:paraId="5CC88087" w14:textId="77777777" w:rsidR="0068053D" w:rsidRDefault="000C36D5">
      <w:pPr>
        <w:rPr>
          <w:rFonts w:ascii="Courier New Regular" w:hAnsi="Courier New Regular" w:cs="Courier New Regular"/>
          <w:sz w:val="20"/>
          <w:szCs w:val="20"/>
          <w:lang w:eastAsia="zh-CN"/>
        </w:rPr>
      </w:pPr>
      <w:r>
        <w:rPr>
          <w:rFonts w:ascii="Courier New Regular" w:hAnsi="Courier New Regular" w:cs="Courier New Regular"/>
          <w:sz w:val="20"/>
          <w:szCs w:val="20"/>
          <w:lang w:eastAsia="zh-CN"/>
        </w:rPr>
        <w:t>$$;</w:t>
      </w:r>
    </w:p>
    <w:p w14:paraId="12F79077" w14:textId="77777777" w:rsidR="0068053D" w:rsidRDefault="000C36D5">
      <w:pPr>
        <w:rPr>
          <w:rFonts w:ascii="Courier New Regular" w:hAnsi="Courier New Regular" w:cs="Courier New Regular"/>
          <w:sz w:val="20"/>
          <w:szCs w:val="20"/>
          <w:lang w:eastAsia="zh-CN"/>
        </w:rPr>
      </w:pPr>
      <w:r>
        <w:rPr>
          <w:rFonts w:ascii="Courier New Regular" w:hAnsi="Courier New Regular" w:cs="Courier New Regular"/>
          <w:sz w:val="20"/>
          <w:szCs w:val="20"/>
          <w:lang w:eastAsia="zh-CN"/>
        </w:rPr>
        <w:br w:type="page"/>
      </w:r>
    </w:p>
    <w:p w14:paraId="3E6DDB67" w14:textId="77777777" w:rsidR="0068053D" w:rsidRDefault="000C36D5">
      <w:pPr>
        <w:spacing w:line="360" w:lineRule="auto"/>
        <w:jc w:val="center"/>
        <w:outlineLvl w:val="0"/>
        <w:rPr>
          <w:rFonts w:ascii="Times New Roman Regular" w:hAnsi="Times New Roman Regular" w:cs="Times New Roman Regular"/>
          <w:szCs w:val="28"/>
          <w:lang w:eastAsia="zh-CN"/>
        </w:rPr>
      </w:pPr>
      <w:bookmarkStart w:id="36" w:name="_Toc1635586875"/>
      <w:r>
        <w:rPr>
          <w:rFonts w:ascii="Times New Roman Regular" w:hAnsi="Times New Roman Regular" w:cs="Times New Roman Regular"/>
          <w:szCs w:val="28"/>
          <w:lang w:eastAsia="zh-CN"/>
        </w:rPr>
        <w:lastRenderedPageBreak/>
        <w:t>Приложение В</w:t>
      </w:r>
      <w:bookmarkEnd w:id="36"/>
    </w:p>
    <w:p w14:paraId="1786E4C6" w14:textId="77777777" w:rsidR="0068053D" w:rsidRDefault="000C36D5">
      <w:pPr>
        <w:spacing w:before="0" w:after="480" w:line="360" w:lineRule="auto"/>
        <w:jc w:val="center"/>
        <w:rPr>
          <w:rFonts w:ascii="Times New Roman Regular" w:hAnsi="Times New Roman Regular" w:cs="Times New Roman Regular"/>
          <w:szCs w:val="28"/>
          <w:lang w:eastAsia="zh-CN"/>
        </w:rPr>
      </w:pPr>
      <w:r>
        <w:rPr>
          <w:rFonts w:ascii="Times New Roman Regular" w:hAnsi="Times New Roman Regular" w:cs="Times New Roman Regular"/>
          <w:szCs w:val="28"/>
          <w:lang w:eastAsia="zh-CN"/>
        </w:rPr>
        <w:t>(обязательное)</w:t>
      </w:r>
    </w:p>
    <w:p w14:paraId="2D03380D" w14:textId="77777777" w:rsidR="0068053D" w:rsidRDefault="000C36D5">
      <w:pPr>
        <w:spacing w:before="0" w:line="360" w:lineRule="auto"/>
        <w:rPr>
          <w:rFonts w:ascii="Times New Roman Regular" w:hAnsi="Times New Roman Regular" w:cs="Times New Roman Regular"/>
          <w:szCs w:val="28"/>
          <w:lang w:eastAsia="zh-CN"/>
        </w:rPr>
      </w:pPr>
      <w:r w:rsidRPr="00D33FF7">
        <w:rPr>
          <w:rFonts w:ascii="Times New Roman Regular" w:hAnsi="Times New Roman Regular" w:cs="Times New Roman Regular"/>
          <w:szCs w:val="28"/>
          <w:lang w:eastAsia="zh-CN"/>
        </w:rPr>
        <w:t>Таблица</w:t>
      </w:r>
      <w:r w:rsidRPr="00D33FF7">
        <w:rPr>
          <w:rFonts w:ascii="Times New Roman Regular" w:hAnsi="Times New Roman Regular" w:cs="Times New Roman Regular"/>
          <w:szCs w:val="28"/>
          <w:lang w:eastAsia="zh-CN"/>
        </w:rPr>
        <w:t xml:space="preserve"> В.1 </w:t>
      </w:r>
      <w:r>
        <w:rPr>
          <w:rFonts w:ascii="Times New Roman Regular" w:hAnsi="Times New Roman Regular" w:cs="Times New Roman Regular"/>
          <w:szCs w:val="28"/>
        </w:rPr>
        <w:t xml:space="preserve">– </w:t>
      </w:r>
      <w:r w:rsidRPr="00D33FF7">
        <w:rPr>
          <w:rFonts w:ascii="Times New Roman Regular" w:hAnsi="Times New Roman Regular" w:cs="Times New Roman Regular"/>
          <w:szCs w:val="28"/>
        </w:rPr>
        <w:t>Тест</w:t>
      </w:r>
      <w:r w:rsidRPr="00D33FF7">
        <w:rPr>
          <w:rFonts w:ascii="Times New Roman Regular" w:hAnsi="Times New Roman Regular" w:cs="Times New Roman Regular"/>
          <w:szCs w:val="28"/>
        </w:rPr>
        <w:t>-кейс</w:t>
      </w:r>
      <w:r>
        <w:rPr>
          <w:rFonts w:ascii="Times New Roman Regular" w:hAnsi="Times New Roman Regular" w:cs="Times New Roman Regular"/>
          <w:szCs w:val="28"/>
        </w:rPr>
        <w:t>, проверка аутентификации с валидными данными</w:t>
      </w:r>
    </w:p>
    <w:tbl>
      <w:tblPr>
        <w:tblStyle w:val="affd"/>
        <w:tblW w:w="0" w:type="auto"/>
        <w:tblInd w:w="116" w:type="dxa"/>
        <w:tblLook w:val="04A0" w:firstRow="1" w:lastRow="0" w:firstColumn="1" w:lastColumn="0" w:noHBand="0" w:noVBand="1"/>
      </w:tblPr>
      <w:tblGrid>
        <w:gridCol w:w="4800"/>
        <w:gridCol w:w="2481"/>
        <w:gridCol w:w="2064"/>
      </w:tblGrid>
      <w:tr w:rsidR="0068053D" w14:paraId="2597275B" w14:textId="77777777">
        <w:tc>
          <w:tcPr>
            <w:tcW w:w="4800" w:type="dxa"/>
          </w:tcPr>
          <w:p w14:paraId="6F8A266F" w14:textId="77777777" w:rsidR="0068053D" w:rsidRDefault="000C36D5">
            <w:pPr>
              <w:widowControl/>
              <w:rPr>
                <w:sz w:val="20"/>
                <w:szCs w:val="20"/>
              </w:rPr>
            </w:pPr>
            <w:r>
              <w:rPr>
                <w:sz w:val="20"/>
                <w:szCs w:val="20"/>
                <w:lang w:val="en-US"/>
              </w:rPr>
              <w:t xml:space="preserve">ID </w:t>
            </w:r>
            <w:r>
              <w:rPr>
                <w:sz w:val="20"/>
                <w:szCs w:val="20"/>
              </w:rPr>
              <w:t>тест-кейса/Приоритет</w:t>
            </w:r>
          </w:p>
        </w:tc>
        <w:tc>
          <w:tcPr>
            <w:tcW w:w="2481" w:type="dxa"/>
          </w:tcPr>
          <w:p w14:paraId="21F156C1" w14:textId="77777777" w:rsidR="0068053D" w:rsidRDefault="000C36D5">
            <w:pPr>
              <w:widowControl/>
              <w:rPr>
                <w:sz w:val="20"/>
                <w:szCs w:val="20"/>
                <w:lang w:val="en-US"/>
              </w:rPr>
            </w:pPr>
            <w:r>
              <w:rPr>
                <w:sz w:val="20"/>
                <w:szCs w:val="20"/>
                <w:lang w:val="en-US"/>
              </w:rPr>
              <w:t>TU01</w:t>
            </w:r>
          </w:p>
        </w:tc>
        <w:tc>
          <w:tcPr>
            <w:tcW w:w="2064" w:type="dxa"/>
          </w:tcPr>
          <w:p w14:paraId="4299E947" w14:textId="77777777" w:rsidR="0068053D" w:rsidRDefault="000C36D5">
            <w:pPr>
              <w:widowControl/>
              <w:rPr>
                <w:sz w:val="20"/>
                <w:szCs w:val="20"/>
                <w:lang w:val="en-US"/>
              </w:rPr>
            </w:pPr>
            <w:r>
              <w:rPr>
                <w:sz w:val="20"/>
                <w:szCs w:val="20"/>
                <w:lang w:val="en-US"/>
              </w:rPr>
              <w:t>1</w:t>
            </w:r>
          </w:p>
        </w:tc>
      </w:tr>
      <w:tr w:rsidR="0068053D" w14:paraId="03FE53CD" w14:textId="77777777">
        <w:tc>
          <w:tcPr>
            <w:tcW w:w="9345" w:type="dxa"/>
            <w:gridSpan w:val="3"/>
          </w:tcPr>
          <w:p w14:paraId="32CD8A61" w14:textId="77777777" w:rsidR="0068053D" w:rsidRDefault="000C36D5">
            <w:pPr>
              <w:widowControl/>
              <w:rPr>
                <w:sz w:val="20"/>
                <w:szCs w:val="20"/>
              </w:rPr>
            </w:pPr>
            <w:r>
              <w:rPr>
                <w:sz w:val="20"/>
                <w:szCs w:val="20"/>
              </w:rPr>
              <w:t xml:space="preserve">Идея: </w:t>
            </w:r>
            <w:r w:rsidRPr="00D33FF7">
              <w:rPr>
                <w:sz w:val="20"/>
                <w:szCs w:val="20"/>
              </w:rPr>
              <w:t xml:space="preserve">Проверка </w:t>
            </w:r>
            <w:r>
              <w:rPr>
                <w:sz w:val="20"/>
                <w:szCs w:val="20"/>
              </w:rPr>
              <w:t>корректности</w:t>
            </w:r>
            <w:r w:rsidRPr="00D33FF7">
              <w:rPr>
                <w:sz w:val="20"/>
                <w:szCs w:val="20"/>
              </w:rPr>
              <w:t xml:space="preserve"> работы сервиса аутентификации</w:t>
            </w:r>
            <w:r>
              <w:rPr>
                <w:sz w:val="20"/>
                <w:szCs w:val="20"/>
              </w:rPr>
              <w:t xml:space="preserve"> с валидными данными</w:t>
            </w:r>
          </w:p>
          <w:p w14:paraId="1242672F" w14:textId="77777777" w:rsidR="0068053D" w:rsidRDefault="000C36D5">
            <w:pPr>
              <w:widowControl/>
              <w:rPr>
                <w:sz w:val="20"/>
                <w:szCs w:val="20"/>
              </w:rPr>
            </w:pPr>
            <w:r>
              <w:rPr>
                <w:sz w:val="20"/>
                <w:szCs w:val="20"/>
              </w:rPr>
              <w:t>Входные параметры:</w:t>
            </w:r>
          </w:p>
          <w:p w14:paraId="187D358B" w14:textId="77777777" w:rsidR="0068053D" w:rsidRDefault="000C36D5">
            <w:pPr>
              <w:widowControl/>
              <w:numPr>
                <w:ilvl w:val="0"/>
                <w:numId w:val="29"/>
              </w:numPr>
              <w:tabs>
                <w:tab w:val="clear" w:pos="0"/>
                <w:tab w:val="left" w:pos="280"/>
              </w:tabs>
              <w:rPr>
                <w:sz w:val="20"/>
                <w:szCs w:val="20"/>
              </w:rPr>
            </w:pPr>
            <w:r>
              <w:rPr>
                <w:sz w:val="20"/>
                <w:szCs w:val="20"/>
              </w:rPr>
              <w:t xml:space="preserve">логин: </w:t>
            </w:r>
            <w:proofErr w:type="spellStart"/>
            <w:r>
              <w:rPr>
                <w:sz w:val="20"/>
                <w:szCs w:val="20"/>
                <w:lang w:val="en-US"/>
              </w:rPr>
              <w:t>artem_volkov</w:t>
            </w:r>
            <w:proofErr w:type="spellEnd"/>
            <w:r>
              <w:rPr>
                <w:sz w:val="20"/>
                <w:szCs w:val="20"/>
                <w:lang w:val="en-US"/>
              </w:rPr>
              <w:t>;</w:t>
            </w:r>
          </w:p>
          <w:p w14:paraId="167BC335" w14:textId="77777777" w:rsidR="0068053D" w:rsidRDefault="000C36D5">
            <w:pPr>
              <w:widowControl/>
              <w:numPr>
                <w:ilvl w:val="0"/>
                <w:numId w:val="29"/>
              </w:numPr>
              <w:tabs>
                <w:tab w:val="clear" w:pos="0"/>
                <w:tab w:val="left" w:pos="280"/>
              </w:tabs>
              <w:rPr>
                <w:sz w:val="20"/>
                <w:szCs w:val="20"/>
              </w:rPr>
            </w:pPr>
            <w:r>
              <w:rPr>
                <w:sz w:val="20"/>
                <w:szCs w:val="20"/>
              </w:rPr>
              <w:t xml:space="preserve">пароль: </w:t>
            </w:r>
            <w:proofErr w:type="spellStart"/>
            <w:r>
              <w:rPr>
                <w:sz w:val="20"/>
                <w:szCs w:val="20"/>
                <w:lang w:val="en-US"/>
              </w:rPr>
              <w:t>volkov</w:t>
            </w:r>
            <w:proofErr w:type="spellEnd"/>
            <w:r>
              <w:rPr>
                <w:sz w:val="20"/>
                <w:szCs w:val="20"/>
                <w:lang w:val="en-US"/>
              </w:rPr>
              <w:t>;</w:t>
            </w:r>
          </w:p>
          <w:p w14:paraId="24FC7417" w14:textId="77777777" w:rsidR="0068053D" w:rsidRDefault="000C36D5">
            <w:pPr>
              <w:widowControl/>
              <w:numPr>
                <w:ilvl w:val="0"/>
                <w:numId w:val="29"/>
              </w:numPr>
              <w:tabs>
                <w:tab w:val="clear" w:pos="0"/>
                <w:tab w:val="left" w:pos="280"/>
              </w:tabs>
              <w:rPr>
                <w:sz w:val="20"/>
                <w:szCs w:val="20"/>
              </w:rPr>
            </w:pPr>
            <w:r>
              <w:rPr>
                <w:sz w:val="20"/>
                <w:szCs w:val="20"/>
              </w:rPr>
              <w:t xml:space="preserve">адрес для авторизации: </w:t>
            </w:r>
            <w:r>
              <w:rPr>
                <w:sz w:val="20"/>
                <w:szCs w:val="20"/>
                <w:lang w:val="en-US"/>
              </w:rPr>
              <w:t>localhost:8080/</w:t>
            </w:r>
            <w:proofErr w:type="spellStart"/>
            <w:r>
              <w:rPr>
                <w:sz w:val="20"/>
                <w:szCs w:val="20"/>
                <w:lang w:val="en-US"/>
              </w:rPr>
              <w:t>api</w:t>
            </w:r>
            <w:proofErr w:type="spellEnd"/>
            <w:r>
              <w:rPr>
                <w:sz w:val="20"/>
                <w:szCs w:val="20"/>
                <w:lang w:val="en-US"/>
              </w:rPr>
              <w:t>/auth/login.</w:t>
            </w:r>
          </w:p>
        </w:tc>
      </w:tr>
      <w:tr w:rsidR="0068053D" w14:paraId="3E7EC992" w14:textId="77777777">
        <w:tc>
          <w:tcPr>
            <w:tcW w:w="9345" w:type="dxa"/>
            <w:gridSpan w:val="3"/>
          </w:tcPr>
          <w:p w14:paraId="4EE190DA" w14:textId="77777777" w:rsidR="0068053D" w:rsidRDefault="000C36D5">
            <w:pPr>
              <w:widowControl/>
              <w:jc w:val="center"/>
              <w:rPr>
                <w:sz w:val="20"/>
                <w:szCs w:val="20"/>
              </w:rPr>
            </w:pPr>
            <w:r>
              <w:rPr>
                <w:sz w:val="20"/>
                <w:szCs w:val="20"/>
              </w:rPr>
              <w:t>История</w:t>
            </w:r>
            <w:r>
              <w:rPr>
                <w:sz w:val="20"/>
                <w:szCs w:val="20"/>
              </w:rPr>
              <w:t xml:space="preserve"> редактирования</w:t>
            </w:r>
          </w:p>
        </w:tc>
      </w:tr>
      <w:tr w:rsidR="0068053D" w14:paraId="2EE57DC1" w14:textId="77777777">
        <w:tc>
          <w:tcPr>
            <w:tcW w:w="4800" w:type="dxa"/>
          </w:tcPr>
          <w:p w14:paraId="2107BFBB" w14:textId="77777777" w:rsidR="0068053D" w:rsidRDefault="000C36D5">
            <w:pPr>
              <w:widowControl/>
              <w:rPr>
                <w:sz w:val="20"/>
                <w:szCs w:val="20"/>
              </w:rPr>
            </w:pPr>
            <w:r>
              <w:rPr>
                <w:sz w:val="20"/>
                <w:szCs w:val="20"/>
              </w:rPr>
              <w:t>Создан</w:t>
            </w:r>
            <w:r>
              <w:rPr>
                <w:sz w:val="20"/>
                <w:szCs w:val="20"/>
              </w:rPr>
              <w:t xml:space="preserve"> </w:t>
            </w:r>
            <w:r>
              <w:rPr>
                <w:sz w:val="20"/>
                <w:szCs w:val="20"/>
                <w:lang w:val="en-US"/>
              </w:rPr>
              <w:t>18</w:t>
            </w:r>
            <w:r>
              <w:rPr>
                <w:sz w:val="20"/>
                <w:szCs w:val="20"/>
              </w:rPr>
              <w:t>.</w:t>
            </w:r>
            <w:r>
              <w:rPr>
                <w:sz w:val="20"/>
                <w:szCs w:val="20"/>
                <w:lang w:val="en-US"/>
              </w:rPr>
              <w:t>12</w:t>
            </w:r>
            <w:r>
              <w:rPr>
                <w:sz w:val="20"/>
                <w:szCs w:val="20"/>
              </w:rPr>
              <w:t>.2025</w:t>
            </w:r>
          </w:p>
        </w:tc>
        <w:tc>
          <w:tcPr>
            <w:tcW w:w="4545" w:type="dxa"/>
            <w:gridSpan w:val="2"/>
          </w:tcPr>
          <w:p w14:paraId="41532CAB" w14:textId="77777777" w:rsidR="0068053D" w:rsidRDefault="000C36D5">
            <w:pPr>
              <w:widowControl/>
              <w:rPr>
                <w:sz w:val="20"/>
                <w:szCs w:val="20"/>
              </w:rPr>
            </w:pPr>
            <w:r>
              <w:rPr>
                <w:sz w:val="20"/>
                <w:szCs w:val="20"/>
              </w:rPr>
              <w:t>Новый</w:t>
            </w:r>
            <w:r>
              <w:rPr>
                <w:sz w:val="20"/>
                <w:szCs w:val="20"/>
              </w:rPr>
              <w:t xml:space="preserve"> тест</w:t>
            </w:r>
            <w:r>
              <w:rPr>
                <w:sz w:val="20"/>
                <w:szCs w:val="20"/>
                <w:lang w:val="en-US"/>
              </w:rPr>
              <w:t>-</w:t>
            </w:r>
            <w:r>
              <w:rPr>
                <w:sz w:val="20"/>
                <w:szCs w:val="20"/>
              </w:rPr>
              <w:t>кейс</w:t>
            </w:r>
          </w:p>
        </w:tc>
      </w:tr>
      <w:tr w:rsidR="0068053D" w14:paraId="2D39CDA7" w14:textId="77777777">
        <w:tc>
          <w:tcPr>
            <w:tcW w:w="9345" w:type="dxa"/>
            <w:gridSpan w:val="3"/>
          </w:tcPr>
          <w:p w14:paraId="35162297" w14:textId="77777777" w:rsidR="0068053D" w:rsidRDefault="000C36D5">
            <w:pPr>
              <w:widowControl/>
              <w:jc w:val="center"/>
              <w:rPr>
                <w:sz w:val="20"/>
                <w:szCs w:val="20"/>
              </w:rPr>
            </w:pPr>
            <w:r>
              <w:rPr>
                <w:sz w:val="20"/>
                <w:szCs w:val="20"/>
              </w:rPr>
              <w:t>Предусловие</w:t>
            </w:r>
          </w:p>
        </w:tc>
      </w:tr>
      <w:tr w:rsidR="0068053D" w14:paraId="373714E9" w14:textId="77777777">
        <w:tc>
          <w:tcPr>
            <w:tcW w:w="9345" w:type="dxa"/>
            <w:gridSpan w:val="3"/>
          </w:tcPr>
          <w:p w14:paraId="1D934E7F" w14:textId="77777777" w:rsidR="0068053D" w:rsidRPr="00D33FF7" w:rsidRDefault="000C36D5">
            <w:pPr>
              <w:widowControl/>
              <w:rPr>
                <w:sz w:val="20"/>
                <w:szCs w:val="20"/>
              </w:rPr>
            </w:pPr>
            <w:r>
              <w:rPr>
                <w:sz w:val="20"/>
                <w:szCs w:val="20"/>
              </w:rPr>
              <w:t>Открыто</w:t>
            </w:r>
            <w:r>
              <w:rPr>
                <w:sz w:val="20"/>
                <w:szCs w:val="20"/>
              </w:rPr>
              <w:t xml:space="preserve"> ПО для </w:t>
            </w:r>
            <w:proofErr w:type="spellStart"/>
            <w:r>
              <w:rPr>
                <w:sz w:val="20"/>
                <w:szCs w:val="20"/>
              </w:rPr>
              <w:t>тестировани</w:t>
            </w:r>
            <w:proofErr w:type="spellEnd"/>
            <w:r>
              <w:rPr>
                <w:sz w:val="20"/>
                <w:szCs w:val="20"/>
              </w:rPr>
              <w:t xml:space="preserve"> </w:t>
            </w:r>
            <w:r>
              <w:rPr>
                <w:sz w:val="20"/>
                <w:szCs w:val="20"/>
                <w:lang w:val="en-US"/>
              </w:rPr>
              <w:t>API</w:t>
            </w:r>
            <w:r w:rsidRPr="00D33FF7">
              <w:rPr>
                <w:sz w:val="20"/>
                <w:szCs w:val="20"/>
              </w:rPr>
              <w:t xml:space="preserve">: </w:t>
            </w:r>
            <w:proofErr w:type="spellStart"/>
            <w:r>
              <w:rPr>
                <w:sz w:val="20"/>
                <w:szCs w:val="20"/>
                <w:lang w:val="en-US"/>
              </w:rPr>
              <w:t>Postmant</w:t>
            </w:r>
            <w:proofErr w:type="spellEnd"/>
          </w:p>
        </w:tc>
      </w:tr>
      <w:tr w:rsidR="0068053D" w14:paraId="014F7D56" w14:textId="77777777">
        <w:tc>
          <w:tcPr>
            <w:tcW w:w="9345" w:type="dxa"/>
            <w:gridSpan w:val="3"/>
          </w:tcPr>
          <w:p w14:paraId="572A0004" w14:textId="77777777" w:rsidR="0068053D" w:rsidRDefault="000C36D5">
            <w:pPr>
              <w:widowControl/>
              <w:jc w:val="center"/>
              <w:rPr>
                <w:sz w:val="20"/>
                <w:szCs w:val="20"/>
              </w:rPr>
            </w:pPr>
            <w:r>
              <w:rPr>
                <w:sz w:val="20"/>
                <w:szCs w:val="20"/>
              </w:rPr>
              <w:t>Выполняемая часть</w:t>
            </w:r>
          </w:p>
        </w:tc>
      </w:tr>
      <w:tr w:rsidR="0068053D" w14:paraId="3A5D2396" w14:textId="77777777">
        <w:tc>
          <w:tcPr>
            <w:tcW w:w="4800" w:type="dxa"/>
          </w:tcPr>
          <w:p w14:paraId="61880496"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Список</w:t>
            </w:r>
            <w:r>
              <w:rPr>
                <w:sz w:val="20"/>
                <w:szCs w:val="20"/>
              </w:rPr>
              <w:t xml:space="preserve"> команд</w:t>
            </w:r>
          </w:p>
        </w:tc>
        <w:tc>
          <w:tcPr>
            <w:tcW w:w="2481" w:type="dxa"/>
          </w:tcPr>
          <w:p w14:paraId="3A24DF1C"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Ожидаемый</w:t>
            </w:r>
            <w:r>
              <w:rPr>
                <w:sz w:val="20"/>
                <w:szCs w:val="20"/>
              </w:rPr>
              <w:t xml:space="preserve"> результат</w:t>
            </w:r>
          </w:p>
        </w:tc>
        <w:tc>
          <w:tcPr>
            <w:tcW w:w="2064" w:type="dxa"/>
          </w:tcPr>
          <w:p w14:paraId="33901AB3"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Результат</w:t>
            </w:r>
            <w:r>
              <w:rPr>
                <w:sz w:val="20"/>
                <w:szCs w:val="20"/>
              </w:rPr>
              <w:t xml:space="preserve"> теста</w:t>
            </w:r>
          </w:p>
        </w:tc>
      </w:tr>
      <w:tr w:rsidR="0068053D" w14:paraId="55F8A5B8" w14:textId="77777777">
        <w:tc>
          <w:tcPr>
            <w:tcW w:w="4800" w:type="dxa"/>
          </w:tcPr>
          <w:p w14:paraId="222B142D" w14:textId="77777777" w:rsidR="0068053D" w:rsidRDefault="000C36D5">
            <w:pPr>
              <w:widowControl/>
              <w:numPr>
                <w:ilvl w:val="0"/>
                <w:numId w:val="30"/>
              </w:numPr>
              <w:rPr>
                <w:sz w:val="20"/>
                <w:szCs w:val="20"/>
              </w:rPr>
            </w:pPr>
            <w:r>
              <w:rPr>
                <w:sz w:val="20"/>
                <w:szCs w:val="20"/>
              </w:rPr>
              <w:t>Ввести в поле ввода адреса</w:t>
            </w:r>
            <w:r w:rsidRPr="00D33FF7">
              <w:rPr>
                <w:sz w:val="20"/>
                <w:szCs w:val="20"/>
              </w:rPr>
              <w:t xml:space="preserve"> </w:t>
            </w:r>
            <w:r>
              <w:rPr>
                <w:sz w:val="20"/>
                <w:szCs w:val="20"/>
              </w:rPr>
              <w:t xml:space="preserve">адрес для </w:t>
            </w:r>
            <w:proofErr w:type="spellStart"/>
            <w:r>
              <w:rPr>
                <w:sz w:val="20"/>
                <w:szCs w:val="20"/>
              </w:rPr>
              <w:t>авиризации</w:t>
            </w:r>
            <w:proofErr w:type="spellEnd"/>
          </w:p>
          <w:p w14:paraId="69B1BE4A" w14:textId="77777777" w:rsidR="0068053D" w:rsidRDefault="000C36D5">
            <w:pPr>
              <w:widowControl/>
              <w:numPr>
                <w:ilvl w:val="0"/>
                <w:numId w:val="30"/>
              </w:numPr>
              <w:rPr>
                <w:sz w:val="20"/>
                <w:szCs w:val="20"/>
              </w:rPr>
            </w:pPr>
            <w:r>
              <w:rPr>
                <w:sz w:val="20"/>
                <w:szCs w:val="20"/>
              </w:rPr>
              <w:t>Выбрать метод запроса “</w:t>
            </w:r>
            <w:r>
              <w:rPr>
                <w:sz w:val="20"/>
                <w:szCs w:val="20"/>
                <w:lang w:val="en-US"/>
              </w:rPr>
              <w:t>POST</w:t>
            </w:r>
            <w:r>
              <w:rPr>
                <w:sz w:val="20"/>
                <w:szCs w:val="20"/>
              </w:rPr>
              <w:t>”</w:t>
            </w:r>
          </w:p>
          <w:p w14:paraId="62DE02B5" w14:textId="77777777" w:rsidR="0068053D" w:rsidRDefault="000C36D5">
            <w:pPr>
              <w:widowControl/>
              <w:numPr>
                <w:ilvl w:val="0"/>
                <w:numId w:val="30"/>
              </w:numPr>
              <w:rPr>
                <w:sz w:val="20"/>
                <w:szCs w:val="20"/>
              </w:rPr>
            </w:pPr>
            <w:r>
              <w:rPr>
                <w:sz w:val="20"/>
                <w:szCs w:val="20"/>
              </w:rPr>
              <w:t xml:space="preserve">Ввести в поле ввода </w:t>
            </w:r>
            <w:r>
              <w:rPr>
                <w:sz w:val="20"/>
                <w:szCs w:val="20"/>
                <w:lang w:val="en-US"/>
              </w:rPr>
              <w:t>Body</w:t>
            </w:r>
            <w:r w:rsidRPr="00D33FF7">
              <w:rPr>
                <w:sz w:val="20"/>
                <w:szCs w:val="20"/>
              </w:rPr>
              <w:t xml:space="preserve"> </w:t>
            </w:r>
            <w:r>
              <w:rPr>
                <w:sz w:val="20"/>
                <w:szCs w:val="20"/>
              </w:rPr>
              <w:t>логин и пароль</w:t>
            </w:r>
          </w:p>
          <w:p w14:paraId="7A1AD42F" w14:textId="77777777" w:rsidR="0068053D" w:rsidRDefault="000C36D5">
            <w:pPr>
              <w:widowControl/>
              <w:numPr>
                <w:ilvl w:val="0"/>
                <w:numId w:val="30"/>
              </w:numPr>
              <w:rPr>
                <w:sz w:val="20"/>
                <w:szCs w:val="20"/>
              </w:rPr>
            </w:pPr>
            <w:r>
              <w:rPr>
                <w:sz w:val="20"/>
                <w:szCs w:val="20"/>
              </w:rPr>
              <w:t>Отправить запрос</w:t>
            </w:r>
          </w:p>
        </w:tc>
        <w:tc>
          <w:tcPr>
            <w:tcW w:w="2481" w:type="dxa"/>
          </w:tcPr>
          <w:p w14:paraId="724B07A2" w14:textId="77777777" w:rsidR="0068053D" w:rsidRDefault="000C36D5">
            <w:pPr>
              <w:widowControl/>
              <w:spacing w:before="0"/>
              <w:rPr>
                <w:sz w:val="20"/>
                <w:szCs w:val="20"/>
              </w:rPr>
            </w:pPr>
            <w:r>
              <w:rPr>
                <w:sz w:val="20"/>
                <w:szCs w:val="20"/>
              </w:rPr>
              <w:t>Аутентификация прошла успешно</w:t>
            </w:r>
            <w:r>
              <w:rPr>
                <w:sz w:val="20"/>
                <w:szCs w:val="20"/>
              </w:rPr>
              <w:br/>
              <w:t xml:space="preserve">код ответа </w:t>
            </w:r>
            <w:r>
              <w:rPr>
                <w:rFonts w:ascii="Times New Roman Regular" w:hAnsi="Times New Roman Regular" w:cs="Times New Roman Regular"/>
                <w:sz w:val="20"/>
                <w:szCs w:val="20"/>
              </w:rPr>
              <w:t xml:space="preserve">– </w:t>
            </w:r>
            <w:r>
              <w:rPr>
                <w:sz w:val="20"/>
                <w:szCs w:val="20"/>
              </w:rPr>
              <w:t>200, оба токена: доступа и обновления, получены</w:t>
            </w:r>
          </w:p>
        </w:tc>
        <w:tc>
          <w:tcPr>
            <w:tcW w:w="2064" w:type="dxa"/>
          </w:tcPr>
          <w:p w14:paraId="4370B5BB" w14:textId="77777777" w:rsidR="0068053D" w:rsidRDefault="000C36D5">
            <w:pPr>
              <w:widowControl/>
              <w:rPr>
                <w:sz w:val="20"/>
                <w:szCs w:val="20"/>
                <w:lang w:val="en-US"/>
              </w:rPr>
            </w:pPr>
            <w:r>
              <w:rPr>
                <w:sz w:val="20"/>
                <w:szCs w:val="20"/>
                <w:lang w:val="en-US"/>
              </w:rPr>
              <w:t>Pass</w:t>
            </w:r>
          </w:p>
        </w:tc>
      </w:tr>
    </w:tbl>
    <w:p w14:paraId="3EFA5511" w14:textId="77777777" w:rsidR="0068053D" w:rsidRDefault="0068053D">
      <w:pPr>
        <w:rPr>
          <w:rFonts w:ascii="Times New Roman Regular" w:hAnsi="Times New Roman Regular" w:cs="Times New Roman Regular"/>
          <w:szCs w:val="28"/>
          <w:lang w:eastAsia="zh-CN"/>
        </w:rPr>
      </w:pPr>
    </w:p>
    <w:p w14:paraId="249E431F" w14:textId="77777777" w:rsidR="0068053D" w:rsidRDefault="000C36D5">
      <w:pPr>
        <w:spacing w:before="0" w:line="360" w:lineRule="auto"/>
        <w:rPr>
          <w:rFonts w:ascii="Times New Roman Regular" w:hAnsi="Times New Roman Regular" w:cs="Times New Roman Regular"/>
          <w:szCs w:val="28"/>
        </w:rPr>
      </w:pPr>
      <w:r w:rsidRPr="00D33FF7">
        <w:rPr>
          <w:rFonts w:ascii="Times New Roman Regular" w:hAnsi="Times New Roman Regular" w:cs="Times New Roman Regular"/>
          <w:szCs w:val="28"/>
          <w:lang w:eastAsia="zh-CN"/>
        </w:rPr>
        <w:t>Таблица</w:t>
      </w:r>
      <w:r w:rsidRPr="00D33FF7">
        <w:rPr>
          <w:rFonts w:ascii="Times New Roman Regular" w:hAnsi="Times New Roman Regular" w:cs="Times New Roman Regular"/>
          <w:szCs w:val="28"/>
          <w:lang w:eastAsia="zh-CN"/>
        </w:rPr>
        <w:t xml:space="preserve"> В.2 </w:t>
      </w:r>
      <w:r>
        <w:rPr>
          <w:rFonts w:ascii="Times New Roman Regular" w:hAnsi="Times New Roman Regular" w:cs="Times New Roman Regular"/>
          <w:szCs w:val="28"/>
        </w:rPr>
        <w:t xml:space="preserve">– </w:t>
      </w:r>
      <w:r w:rsidRPr="00D33FF7">
        <w:rPr>
          <w:rFonts w:ascii="Times New Roman Regular" w:hAnsi="Times New Roman Regular" w:cs="Times New Roman Regular"/>
          <w:szCs w:val="28"/>
        </w:rPr>
        <w:t>Тест</w:t>
      </w:r>
      <w:r w:rsidRPr="00D33FF7">
        <w:rPr>
          <w:rFonts w:ascii="Times New Roman Regular" w:hAnsi="Times New Roman Regular" w:cs="Times New Roman Regular"/>
          <w:szCs w:val="28"/>
        </w:rPr>
        <w:t>-кейс</w:t>
      </w:r>
      <w:r>
        <w:rPr>
          <w:rFonts w:ascii="Times New Roman Regular" w:hAnsi="Times New Roman Regular" w:cs="Times New Roman Regular"/>
          <w:szCs w:val="28"/>
        </w:rPr>
        <w:t xml:space="preserve">, проверка аутентификации с </w:t>
      </w:r>
      <w:proofErr w:type="spellStart"/>
      <w:r>
        <w:rPr>
          <w:rFonts w:ascii="Times New Roman Regular" w:hAnsi="Times New Roman Regular" w:cs="Times New Roman Regular"/>
          <w:szCs w:val="28"/>
        </w:rPr>
        <w:t>невалидными</w:t>
      </w:r>
      <w:proofErr w:type="spellEnd"/>
      <w:r>
        <w:rPr>
          <w:rFonts w:ascii="Times New Roman Regular" w:hAnsi="Times New Roman Regular" w:cs="Times New Roman Regular"/>
          <w:szCs w:val="28"/>
        </w:rPr>
        <w:t xml:space="preserve"> данными</w:t>
      </w:r>
    </w:p>
    <w:tbl>
      <w:tblPr>
        <w:tblStyle w:val="affd"/>
        <w:tblW w:w="0" w:type="auto"/>
        <w:tblInd w:w="116" w:type="dxa"/>
        <w:tblLook w:val="04A0" w:firstRow="1" w:lastRow="0" w:firstColumn="1" w:lastColumn="0" w:noHBand="0" w:noVBand="1"/>
      </w:tblPr>
      <w:tblGrid>
        <w:gridCol w:w="4800"/>
        <w:gridCol w:w="2481"/>
        <w:gridCol w:w="2064"/>
      </w:tblGrid>
      <w:tr w:rsidR="0068053D" w14:paraId="1DF325C7" w14:textId="77777777">
        <w:tc>
          <w:tcPr>
            <w:tcW w:w="4800" w:type="dxa"/>
          </w:tcPr>
          <w:p w14:paraId="6681BCD9" w14:textId="77777777" w:rsidR="0068053D" w:rsidRDefault="000C36D5">
            <w:pPr>
              <w:widowControl/>
              <w:rPr>
                <w:sz w:val="20"/>
                <w:szCs w:val="20"/>
              </w:rPr>
            </w:pPr>
            <w:r>
              <w:rPr>
                <w:sz w:val="20"/>
                <w:szCs w:val="20"/>
                <w:lang w:val="en-US"/>
              </w:rPr>
              <w:t xml:space="preserve">ID </w:t>
            </w:r>
            <w:r>
              <w:rPr>
                <w:sz w:val="20"/>
                <w:szCs w:val="20"/>
              </w:rPr>
              <w:t>тест-кейса/Приоритет</w:t>
            </w:r>
          </w:p>
        </w:tc>
        <w:tc>
          <w:tcPr>
            <w:tcW w:w="2481" w:type="dxa"/>
          </w:tcPr>
          <w:p w14:paraId="1A36C0B4" w14:textId="77777777" w:rsidR="0068053D" w:rsidRDefault="000C36D5">
            <w:pPr>
              <w:widowControl/>
              <w:rPr>
                <w:sz w:val="20"/>
                <w:szCs w:val="20"/>
                <w:lang w:val="en-US"/>
              </w:rPr>
            </w:pPr>
            <w:r>
              <w:rPr>
                <w:sz w:val="20"/>
                <w:szCs w:val="20"/>
                <w:lang w:val="en-US"/>
              </w:rPr>
              <w:t>TU02</w:t>
            </w:r>
          </w:p>
        </w:tc>
        <w:tc>
          <w:tcPr>
            <w:tcW w:w="2064" w:type="dxa"/>
          </w:tcPr>
          <w:p w14:paraId="418B7422" w14:textId="77777777" w:rsidR="0068053D" w:rsidRDefault="000C36D5">
            <w:pPr>
              <w:widowControl/>
              <w:rPr>
                <w:sz w:val="20"/>
                <w:szCs w:val="20"/>
                <w:lang w:val="en-US"/>
              </w:rPr>
            </w:pPr>
            <w:r>
              <w:rPr>
                <w:sz w:val="20"/>
                <w:szCs w:val="20"/>
                <w:lang w:val="en-US"/>
              </w:rPr>
              <w:t>2</w:t>
            </w:r>
          </w:p>
        </w:tc>
      </w:tr>
      <w:tr w:rsidR="0068053D" w14:paraId="2EE92329" w14:textId="77777777">
        <w:tc>
          <w:tcPr>
            <w:tcW w:w="9345" w:type="dxa"/>
            <w:gridSpan w:val="3"/>
          </w:tcPr>
          <w:p w14:paraId="13FD0C93" w14:textId="77777777" w:rsidR="0068053D" w:rsidRDefault="000C36D5">
            <w:pPr>
              <w:widowControl/>
              <w:rPr>
                <w:sz w:val="20"/>
                <w:szCs w:val="20"/>
              </w:rPr>
            </w:pPr>
            <w:r>
              <w:rPr>
                <w:sz w:val="20"/>
                <w:szCs w:val="20"/>
              </w:rPr>
              <w:t xml:space="preserve">Идея: </w:t>
            </w:r>
            <w:r w:rsidRPr="00D33FF7">
              <w:rPr>
                <w:sz w:val="20"/>
                <w:szCs w:val="20"/>
              </w:rPr>
              <w:t xml:space="preserve">Проверка </w:t>
            </w:r>
            <w:r>
              <w:rPr>
                <w:sz w:val="20"/>
                <w:szCs w:val="20"/>
              </w:rPr>
              <w:t>корректности</w:t>
            </w:r>
            <w:r w:rsidRPr="00D33FF7">
              <w:rPr>
                <w:sz w:val="20"/>
                <w:szCs w:val="20"/>
              </w:rPr>
              <w:t xml:space="preserve"> работы сервиса аутентификации</w:t>
            </w:r>
            <w:r>
              <w:rPr>
                <w:sz w:val="20"/>
                <w:szCs w:val="20"/>
              </w:rPr>
              <w:t xml:space="preserve"> с </w:t>
            </w:r>
            <w:proofErr w:type="spellStart"/>
            <w:r>
              <w:rPr>
                <w:sz w:val="20"/>
                <w:szCs w:val="20"/>
              </w:rPr>
              <w:t>невалидными</w:t>
            </w:r>
            <w:proofErr w:type="spellEnd"/>
            <w:r>
              <w:rPr>
                <w:sz w:val="20"/>
                <w:szCs w:val="20"/>
              </w:rPr>
              <w:t xml:space="preserve"> данными</w:t>
            </w:r>
          </w:p>
          <w:p w14:paraId="6DD82F9A" w14:textId="77777777" w:rsidR="0068053D" w:rsidRDefault="000C36D5">
            <w:pPr>
              <w:widowControl/>
              <w:rPr>
                <w:sz w:val="20"/>
                <w:szCs w:val="20"/>
              </w:rPr>
            </w:pPr>
            <w:r>
              <w:rPr>
                <w:sz w:val="20"/>
                <w:szCs w:val="20"/>
              </w:rPr>
              <w:t>Входные параметры:</w:t>
            </w:r>
          </w:p>
          <w:p w14:paraId="19A71CBC" w14:textId="77777777" w:rsidR="0068053D" w:rsidRDefault="000C36D5">
            <w:pPr>
              <w:widowControl/>
              <w:numPr>
                <w:ilvl w:val="0"/>
                <w:numId w:val="29"/>
              </w:numPr>
              <w:tabs>
                <w:tab w:val="clear" w:pos="0"/>
                <w:tab w:val="left" w:pos="280"/>
              </w:tabs>
              <w:rPr>
                <w:sz w:val="20"/>
                <w:szCs w:val="20"/>
              </w:rPr>
            </w:pPr>
            <w:r>
              <w:rPr>
                <w:sz w:val="20"/>
                <w:szCs w:val="20"/>
              </w:rPr>
              <w:t xml:space="preserve">логин: </w:t>
            </w:r>
            <w:proofErr w:type="spellStart"/>
            <w:r>
              <w:rPr>
                <w:sz w:val="20"/>
                <w:szCs w:val="20"/>
                <w:lang w:val="en-US"/>
              </w:rPr>
              <w:t>artem_volkov</w:t>
            </w:r>
            <w:proofErr w:type="spellEnd"/>
            <w:r>
              <w:rPr>
                <w:sz w:val="20"/>
                <w:szCs w:val="20"/>
                <w:lang w:val="en-US"/>
              </w:rPr>
              <w:t>;</w:t>
            </w:r>
          </w:p>
          <w:p w14:paraId="3B062074" w14:textId="77777777" w:rsidR="0068053D" w:rsidRDefault="000C36D5">
            <w:pPr>
              <w:widowControl/>
              <w:numPr>
                <w:ilvl w:val="0"/>
                <w:numId w:val="29"/>
              </w:numPr>
              <w:tabs>
                <w:tab w:val="clear" w:pos="0"/>
                <w:tab w:val="left" w:pos="280"/>
              </w:tabs>
              <w:rPr>
                <w:sz w:val="20"/>
                <w:szCs w:val="20"/>
              </w:rPr>
            </w:pPr>
            <w:r>
              <w:rPr>
                <w:sz w:val="20"/>
                <w:szCs w:val="20"/>
              </w:rPr>
              <w:t xml:space="preserve">пароль: </w:t>
            </w:r>
            <w:proofErr w:type="spellStart"/>
            <w:r>
              <w:rPr>
                <w:sz w:val="20"/>
                <w:szCs w:val="20"/>
                <w:lang w:val="en-US"/>
              </w:rPr>
              <w:t>volkow</w:t>
            </w:r>
            <w:proofErr w:type="spellEnd"/>
            <w:r>
              <w:rPr>
                <w:sz w:val="20"/>
                <w:szCs w:val="20"/>
                <w:lang w:val="en-US"/>
              </w:rPr>
              <w:t>;</w:t>
            </w:r>
          </w:p>
          <w:p w14:paraId="7517D8E8" w14:textId="77777777" w:rsidR="0068053D" w:rsidRDefault="000C36D5">
            <w:pPr>
              <w:widowControl/>
              <w:numPr>
                <w:ilvl w:val="0"/>
                <w:numId w:val="29"/>
              </w:numPr>
              <w:tabs>
                <w:tab w:val="clear" w:pos="0"/>
                <w:tab w:val="left" w:pos="280"/>
              </w:tabs>
              <w:rPr>
                <w:sz w:val="20"/>
                <w:szCs w:val="20"/>
              </w:rPr>
            </w:pPr>
            <w:r>
              <w:rPr>
                <w:sz w:val="20"/>
                <w:szCs w:val="20"/>
              </w:rPr>
              <w:t xml:space="preserve">адрес для авторизации: </w:t>
            </w:r>
            <w:r>
              <w:rPr>
                <w:sz w:val="20"/>
                <w:szCs w:val="20"/>
                <w:lang w:val="en-US"/>
              </w:rPr>
              <w:t>localhost:8080/</w:t>
            </w:r>
            <w:proofErr w:type="spellStart"/>
            <w:r>
              <w:rPr>
                <w:sz w:val="20"/>
                <w:szCs w:val="20"/>
                <w:lang w:val="en-US"/>
              </w:rPr>
              <w:t>api</w:t>
            </w:r>
            <w:proofErr w:type="spellEnd"/>
            <w:r>
              <w:rPr>
                <w:sz w:val="20"/>
                <w:szCs w:val="20"/>
                <w:lang w:val="en-US"/>
              </w:rPr>
              <w:t>/auth/login.</w:t>
            </w:r>
          </w:p>
        </w:tc>
      </w:tr>
      <w:tr w:rsidR="0068053D" w14:paraId="502BA70F" w14:textId="77777777">
        <w:tc>
          <w:tcPr>
            <w:tcW w:w="9345" w:type="dxa"/>
            <w:gridSpan w:val="3"/>
          </w:tcPr>
          <w:p w14:paraId="40F69E82" w14:textId="77777777" w:rsidR="0068053D" w:rsidRDefault="000C36D5">
            <w:pPr>
              <w:widowControl/>
              <w:jc w:val="center"/>
              <w:rPr>
                <w:sz w:val="20"/>
                <w:szCs w:val="20"/>
              </w:rPr>
            </w:pPr>
            <w:r>
              <w:rPr>
                <w:sz w:val="20"/>
                <w:szCs w:val="20"/>
              </w:rPr>
              <w:t>История</w:t>
            </w:r>
            <w:r>
              <w:rPr>
                <w:sz w:val="20"/>
                <w:szCs w:val="20"/>
              </w:rPr>
              <w:t xml:space="preserve"> редактирования</w:t>
            </w:r>
          </w:p>
        </w:tc>
      </w:tr>
      <w:tr w:rsidR="0068053D" w14:paraId="1B9884CC" w14:textId="77777777">
        <w:tc>
          <w:tcPr>
            <w:tcW w:w="4800" w:type="dxa"/>
          </w:tcPr>
          <w:p w14:paraId="35B4CF61" w14:textId="77777777" w:rsidR="0068053D" w:rsidRDefault="000C36D5">
            <w:pPr>
              <w:widowControl/>
              <w:rPr>
                <w:sz w:val="20"/>
                <w:szCs w:val="20"/>
              </w:rPr>
            </w:pPr>
            <w:r>
              <w:rPr>
                <w:sz w:val="20"/>
                <w:szCs w:val="20"/>
              </w:rPr>
              <w:t>Создан</w:t>
            </w:r>
            <w:r>
              <w:rPr>
                <w:sz w:val="20"/>
                <w:szCs w:val="20"/>
              </w:rPr>
              <w:t xml:space="preserve"> </w:t>
            </w:r>
            <w:r>
              <w:rPr>
                <w:sz w:val="20"/>
                <w:szCs w:val="20"/>
                <w:lang w:val="en-US"/>
              </w:rPr>
              <w:t>18</w:t>
            </w:r>
            <w:r>
              <w:rPr>
                <w:sz w:val="20"/>
                <w:szCs w:val="20"/>
              </w:rPr>
              <w:t>.</w:t>
            </w:r>
            <w:r>
              <w:rPr>
                <w:sz w:val="20"/>
                <w:szCs w:val="20"/>
                <w:lang w:val="en-US"/>
              </w:rPr>
              <w:t>12</w:t>
            </w:r>
            <w:r>
              <w:rPr>
                <w:sz w:val="20"/>
                <w:szCs w:val="20"/>
              </w:rPr>
              <w:t>.2025</w:t>
            </w:r>
          </w:p>
        </w:tc>
        <w:tc>
          <w:tcPr>
            <w:tcW w:w="4545" w:type="dxa"/>
            <w:gridSpan w:val="2"/>
          </w:tcPr>
          <w:p w14:paraId="74848969" w14:textId="77777777" w:rsidR="0068053D" w:rsidRDefault="000C36D5">
            <w:pPr>
              <w:widowControl/>
              <w:rPr>
                <w:sz w:val="20"/>
                <w:szCs w:val="20"/>
              </w:rPr>
            </w:pPr>
            <w:r>
              <w:rPr>
                <w:sz w:val="20"/>
                <w:szCs w:val="20"/>
              </w:rPr>
              <w:t>Новый</w:t>
            </w:r>
            <w:r>
              <w:rPr>
                <w:sz w:val="20"/>
                <w:szCs w:val="20"/>
              </w:rPr>
              <w:t xml:space="preserve"> тест</w:t>
            </w:r>
            <w:r>
              <w:rPr>
                <w:sz w:val="20"/>
                <w:szCs w:val="20"/>
                <w:lang w:val="en-US"/>
              </w:rPr>
              <w:t>-</w:t>
            </w:r>
            <w:r>
              <w:rPr>
                <w:sz w:val="20"/>
                <w:szCs w:val="20"/>
              </w:rPr>
              <w:t>кейс</w:t>
            </w:r>
          </w:p>
        </w:tc>
      </w:tr>
      <w:tr w:rsidR="0068053D" w14:paraId="2721B799" w14:textId="77777777">
        <w:tc>
          <w:tcPr>
            <w:tcW w:w="9345" w:type="dxa"/>
            <w:gridSpan w:val="3"/>
          </w:tcPr>
          <w:p w14:paraId="452B3F21" w14:textId="77777777" w:rsidR="0068053D" w:rsidRDefault="000C36D5">
            <w:pPr>
              <w:widowControl/>
              <w:jc w:val="center"/>
              <w:rPr>
                <w:sz w:val="20"/>
                <w:szCs w:val="20"/>
              </w:rPr>
            </w:pPr>
            <w:r>
              <w:rPr>
                <w:sz w:val="20"/>
                <w:szCs w:val="20"/>
              </w:rPr>
              <w:t>Предусловие</w:t>
            </w:r>
          </w:p>
        </w:tc>
      </w:tr>
      <w:tr w:rsidR="0068053D" w14:paraId="67B3BA88" w14:textId="77777777">
        <w:tc>
          <w:tcPr>
            <w:tcW w:w="9345" w:type="dxa"/>
            <w:gridSpan w:val="3"/>
          </w:tcPr>
          <w:p w14:paraId="538D1D8E" w14:textId="77777777" w:rsidR="0068053D" w:rsidRPr="00D33FF7" w:rsidRDefault="000C36D5">
            <w:pPr>
              <w:widowControl/>
              <w:rPr>
                <w:sz w:val="20"/>
                <w:szCs w:val="20"/>
              </w:rPr>
            </w:pPr>
            <w:r>
              <w:rPr>
                <w:sz w:val="20"/>
                <w:szCs w:val="20"/>
              </w:rPr>
              <w:t>Открыто</w:t>
            </w:r>
            <w:r>
              <w:rPr>
                <w:sz w:val="20"/>
                <w:szCs w:val="20"/>
              </w:rPr>
              <w:t xml:space="preserve"> ПО для </w:t>
            </w:r>
            <w:proofErr w:type="spellStart"/>
            <w:r>
              <w:rPr>
                <w:sz w:val="20"/>
                <w:szCs w:val="20"/>
              </w:rPr>
              <w:t>тестировани</w:t>
            </w:r>
            <w:proofErr w:type="spellEnd"/>
            <w:r>
              <w:rPr>
                <w:sz w:val="20"/>
                <w:szCs w:val="20"/>
              </w:rPr>
              <w:t xml:space="preserve"> </w:t>
            </w:r>
            <w:r>
              <w:rPr>
                <w:sz w:val="20"/>
                <w:szCs w:val="20"/>
                <w:lang w:val="en-US"/>
              </w:rPr>
              <w:t>API</w:t>
            </w:r>
            <w:r w:rsidRPr="00D33FF7">
              <w:rPr>
                <w:sz w:val="20"/>
                <w:szCs w:val="20"/>
              </w:rPr>
              <w:t xml:space="preserve">: </w:t>
            </w:r>
            <w:proofErr w:type="spellStart"/>
            <w:r>
              <w:rPr>
                <w:sz w:val="20"/>
                <w:szCs w:val="20"/>
                <w:lang w:val="en-US"/>
              </w:rPr>
              <w:t>Postmant</w:t>
            </w:r>
            <w:proofErr w:type="spellEnd"/>
          </w:p>
        </w:tc>
      </w:tr>
      <w:tr w:rsidR="0068053D" w14:paraId="4C2DC3F3" w14:textId="77777777">
        <w:tc>
          <w:tcPr>
            <w:tcW w:w="9345" w:type="dxa"/>
            <w:gridSpan w:val="3"/>
          </w:tcPr>
          <w:p w14:paraId="7507ED76" w14:textId="77777777" w:rsidR="0068053D" w:rsidRDefault="000C36D5">
            <w:pPr>
              <w:widowControl/>
              <w:jc w:val="center"/>
              <w:rPr>
                <w:sz w:val="20"/>
                <w:szCs w:val="20"/>
              </w:rPr>
            </w:pPr>
            <w:r>
              <w:rPr>
                <w:sz w:val="20"/>
                <w:szCs w:val="20"/>
              </w:rPr>
              <w:t>Выполняемая часть</w:t>
            </w:r>
          </w:p>
        </w:tc>
      </w:tr>
      <w:tr w:rsidR="0068053D" w14:paraId="0BE59E1A" w14:textId="77777777">
        <w:tc>
          <w:tcPr>
            <w:tcW w:w="4800" w:type="dxa"/>
          </w:tcPr>
          <w:p w14:paraId="12C31354"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Список</w:t>
            </w:r>
            <w:r>
              <w:rPr>
                <w:sz w:val="20"/>
                <w:szCs w:val="20"/>
              </w:rPr>
              <w:t xml:space="preserve"> команд</w:t>
            </w:r>
          </w:p>
        </w:tc>
        <w:tc>
          <w:tcPr>
            <w:tcW w:w="2481" w:type="dxa"/>
          </w:tcPr>
          <w:p w14:paraId="60C92D05"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Ожидаемый</w:t>
            </w:r>
            <w:r>
              <w:rPr>
                <w:sz w:val="20"/>
                <w:szCs w:val="20"/>
              </w:rPr>
              <w:t xml:space="preserve"> результат</w:t>
            </w:r>
          </w:p>
        </w:tc>
        <w:tc>
          <w:tcPr>
            <w:tcW w:w="2064" w:type="dxa"/>
          </w:tcPr>
          <w:p w14:paraId="20D0F8CD"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Результат</w:t>
            </w:r>
            <w:r>
              <w:rPr>
                <w:sz w:val="20"/>
                <w:szCs w:val="20"/>
              </w:rPr>
              <w:t xml:space="preserve"> теста</w:t>
            </w:r>
          </w:p>
        </w:tc>
      </w:tr>
      <w:tr w:rsidR="0068053D" w14:paraId="54DEE9C0" w14:textId="77777777">
        <w:tc>
          <w:tcPr>
            <w:tcW w:w="4800" w:type="dxa"/>
          </w:tcPr>
          <w:p w14:paraId="02EF05D2" w14:textId="77777777" w:rsidR="0068053D" w:rsidRDefault="000C36D5">
            <w:pPr>
              <w:widowControl/>
              <w:numPr>
                <w:ilvl w:val="0"/>
                <w:numId w:val="31"/>
              </w:numPr>
              <w:rPr>
                <w:sz w:val="20"/>
                <w:szCs w:val="20"/>
              </w:rPr>
            </w:pPr>
            <w:r>
              <w:rPr>
                <w:sz w:val="20"/>
                <w:szCs w:val="20"/>
              </w:rPr>
              <w:t>Ввести в поле ввода адреса</w:t>
            </w:r>
            <w:r w:rsidRPr="00D33FF7">
              <w:rPr>
                <w:sz w:val="20"/>
                <w:szCs w:val="20"/>
              </w:rPr>
              <w:t xml:space="preserve"> </w:t>
            </w:r>
            <w:r>
              <w:rPr>
                <w:sz w:val="20"/>
                <w:szCs w:val="20"/>
              </w:rPr>
              <w:t>адрес для авторизации</w:t>
            </w:r>
          </w:p>
          <w:p w14:paraId="26BEE983" w14:textId="77777777" w:rsidR="0068053D" w:rsidRDefault="000C36D5">
            <w:pPr>
              <w:widowControl/>
              <w:numPr>
                <w:ilvl w:val="0"/>
                <w:numId w:val="31"/>
              </w:numPr>
              <w:rPr>
                <w:sz w:val="20"/>
                <w:szCs w:val="20"/>
              </w:rPr>
            </w:pPr>
            <w:r>
              <w:rPr>
                <w:sz w:val="20"/>
                <w:szCs w:val="20"/>
              </w:rPr>
              <w:t>Выбрать метод запроса “</w:t>
            </w:r>
            <w:r>
              <w:rPr>
                <w:sz w:val="20"/>
                <w:szCs w:val="20"/>
                <w:lang w:val="en-US"/>
              </w:rPr>
              <w:t>POST</w:t>
            </w:r>
            <w:r>
              <w:rPr>
                <w:sz w:val="20"/>
                <w:szCs w:val="20"/>
              </w:rPr>
              <w:t>”</w:t>
            </w:r>
          </w:p>
          <w:p w14:paraId="0510FE1E" w14:textId="77777777" w:rsidR="0068053D" w:rsidRDefault="000C36D5">
            <w:pPr>
              <w:widowControl/>
              <w:numPr>
                <w:ilvl w:val="0"/>
                <w:numId w:val="31"/>
              </w:numPr>
              <w:rPr>
                <w:sz w:val="20"/>
                <w:szCs w:val="20"/>
              </w:rPr>
            </w:pPr>
            <w:r>
              <w:rPr>
                <w:sz w:val="20"/>
                <w:szCs w:val="20"/>
              </w:rPr>
              <w:t xml:space="preserve">Ввести в поле ввода </w:t>
            </w:r>
            <w:r>
              <w:rPr>
                <w:sz w:val="20"/>
                <w:szCs w:val="20"/>
                <w:lang w:val="en-US"/>
              </w:rPr>
              <w:t>Body</w:t>
            </w:r>
            <w:r w:rsidRPr="00D33FF7">
              <w:rPr>
                <w:sz w:val="20"/>
                <w:szCs w:val="20"/>
              </w:rPr>
              <w:t xml:space="preserve"> </w:t>
            </w:r>
            <w:r>
              <w:rPr>
                <w:sz w:val="20"/>
                <w:szCs w:val="20"/>
              </w:rPr>
              <w:t>логин и пароль</w:t>
            </w:r>
          </w:p>
          <w:p w14:paraId="77F17FDD" w14:textId="77777777" w:rsidR="0068053D" w:rsidRDefault="000C36D5">
            <w:pPr>
              <w:widowControl/>
              <w:numPr>
                <w:ilvl w:val="0"/>
                <w:numId w:val="31"/>
              </w:numPr>
              <w:rPr>
                <w:sz w:val="20"/>
                <w:szCs w:val="20"/>
              </w:rPr>
            </w:pPr>
            <w:r>
              <w:rPr>
                <w:sz w:val="20"/>
                <w:szCs w:val="20"/>
              </w:rPr>
              <w:t>Отправить запрос</w:t>
            </w:r>
          </w:p>
        </w:tc>
        <w:tc>
          <w:tcPr>
            <w:tcW w:w="2481" w:type="dxa"/>
          </w:tcPr>
          <w:p w14:paraId="06C33F9E" w14:textId="77777777" w:rsidR="0068053D" w:rsidRDefault="000C36D5">
            <w:pPr>
              <w:widowControl/>
              <w:spacing w:before="0"/>
              <w:rPr>
                <w:sz w:val="20"/>
                <w:szCs w:val="20"/>
              </w:rPr>
            </w:pPr>
            <w:r>
              <w:rPr>
                <w:sz w:val="20"/>
                <w:szCs w:val="20"/>
              </w:rPr>
              <w:t>Произошла ошибка</w:t>
            </w:r>
            <w:r>
              <w:rPr>
                <w:sz w:val="20"/>
                <w:szCs w:val="20"/>
              </w:rPr>
              <w:br/>
              <w:t xml:space="preserve">код ответа </w:t>
            </w:r>
            <w:r>
              <w:rPr>
                <w:rFonts w:ascii="Times New Roman Regular" w:hAnsi="Times New Roman Regular" w:cs="Times New Roman Regular"/>
                <w:sz w:val="20"/>
                <w:szCs w:val="20"/>
              </w:rPr>
              <w:t>–</w:t>
            </w:r>
            <w:r>
              <w:rPr>
                <w:rFonts w:ascii="Times New Roman Regular" w:hAnsi="Times New Roman Regular" w:cs="Times New Roman Regular"/>
                <w:szCs w:val="28"/>
              </w:rPr>
              <w:t xml:space="preserve"> </w:t>
            </w:r>
            <w:r>
              <w:rPr>
                <w:sz w:val="20"/>
                <w:szCs w:val="20"/>
              </w:rPr>
              <w:t>401, сообщение “</w:t>
            </w:r>
            <w:r>
              <w:rPr>
                <w:sz w:val="20"/>
                <w:szCs w:val="20"/>
                <w:lang w:val="en-US"/>
              </w:rPr>
              <w:t>wrong</w:t>
            </w:r>
            <w:r w:rsidRPr="00D33FF7">
              <w:rPr>
                <w:sz w:val="20"/>
                <w:szCs w:val="20"/>
              </w:rPr>
              <w:t xml:space="preserve"> </w:t>
            </w:r>
            <w:r>
              <w:rPr>
                <w:sz w:val="20"/>
                <w:szCs w:val="20"/>
                <w:lang w:val="en-US"/>
              </w:rPr>
              <w:t>password</w:t>
            </w:r>
            <w:r>
              <w:rPr>
                <w:sz w:val="20"/>
                <w:szCs w:val="20"/>
              </w:rPr>
              <w:t>”</w:t>
            </w:r>
          </w:p>
        </w:tc>
        <w:tc>
          <w:tcPr>
            <w:tcW w:w="2064" w:type="dxa"/>
          </w:tcPr>
          <w:p w14:paraId="0B6C4D52" w14:textId="77777777" w:rsidR="0068053D" w:rsidRDefault="000C36D5">
            <w:pPr>
              <w:widowControl/>
              <w:rPr>
                <w:sz w:val="20"/>
                <w:szCs w:val="20"/>
                <w:lang w:val="en-US"/>
              </w:rPr>
            </w:pPr>
            <w:r>
              <w:rPr>
                <w:sz w:val="20"/>
                <w:szCs w:val="20"/>
                <w:lang w:val="en-US"/>
              </w:rPr>
              <w:t>Pass</w:t>
            </w:r>
          </w:p>
        </w:tc>
      </w:tr>
    </w:tbl>
    <w:p w14:paraId="06BA55FA"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szCs w:val="28"/>
          <w:lang w:eastAsia="zh-CN"/>
        </w:rPr>
        <w:br w:type="page"/>
      </w:r>
    </w:p>
    <w:p w14:paraId="35810886" w14:textId="77777777" w:rsidR="0068053D" w:rsidRDefault="000C36D5">
      <w:pPr>
        <w:spacing w:before="0" w:line="360" w:lineRule="auto"/>
        <w:rPr>
          <w:rFonts w:ascii="Times New Roman Regular" w:hAnsi="Times New Roman Regular" w:cs="Times New Roman Regular"/>
          <w:szCs w:val="28"/>
          <w:lang w:eastAsia="zh-CN"/>
        </w:rPr>
      </w:pPr>
      <w:r w:rsidRPr="00D33FF7">
        <w:rPr>
          <w:rFonts w:ascii="Times New Roman Regular" w:hAnsi="Times New Roman Regular" w:cs="Times New Roman Regular"/>
          <w:szCs w:val="28"/>
          <w:lang w:eastAsia="zh-CN"/>
        </w:rPr>
        <w:lastRenderedPageBreak/>
        <w:t>Таблица</w:t>
      </w:r>
      <w:r w:rsidRPr="00D33FF7">
        <w:rPr>
          <w:rFonts w:ascii="Times New Roman Regular" w:hAnsi="Times New Roman Regular" w:cs="Times New Roman Regular"/>
          <w:szCs w:val="28"/>
          <w:lang w:eastAsia="zh-CN"/>
        </w:rPr>
        <w:t xml:space="preserve"> В.3 </w:t>
      </w:r>
      <w:r>
        <w:rPr>
          <w:rFonts w:ascii="Times New Roman Regular" w:hAnsi="Times New Roman Regular" w:cs="Times New Roman Regular"/>
          <w:szCs w:val="28"/>
        </w:rPr>
        <w:t xml:space="preserve">– </w:t>
      </w:r>
      <w:r w:rsidRPr="00D33FF7">
        <w:rPr>
          <w:rFonts w:ascii="Times New Roman Regular" w:hAnsi="Times New Roman Regular" w:cs="Times New Roman Regular"/>
          <w:szCs w:val="28"/>
        </w:rPr>
        <w:t>Тест</w:t>
      </w:r>
      <w:r w:rsidRPr="00D33FF7">
        <w:rPr>
          <w:rFonts w:ascii="Times New Roman Regular" w:hAnsi="Times New Roman Regular" w:cs="Times New Roman Regular"/>
          <w:szCs w:val="28"/>
        </w:rPr>
        <w:t>-кейс</w:t>
      </w:r>
      <w:r>
        <w:rPr>
          <w:rFonts w:ascii="Times New Roman Regular" w:hAnsi="Times New Roman Regular" w:cs="Times New Roman Regular"/>
          <w:szCs w:val="28"/>
        </w:rPr>
        <w:t>, проверка корректности обновления токена доступа</w:t>
      </w:r>
    </w:p>
    <w:tbl>
      <w:tblPr>
        <w:tblStyle w:val="affd"/>
        <w:tblW w:w="0" w:type="auto"/>
        <w:tblInd w:w="116" w:type="dxa"/>
        <w:tblLook w:val="04A0" w:firstRow="1" w:lastRow="0" w:firstColumn="1" w:lastColumn="0" w:noHBand="0" w:noVBand="1"/>
      </w:tblPr>
      <w:tblGrid>
        <w:gridCol w:w="4800"/>
        <w:gridCol w:w="2481"/>
        <w:gridCol w:w="2064"/>
      </w:tblGrid>
      <w:tr w:rsidR="0068053D" w14:paraId="747AFB17" w14:textId="77777777">
        <w:tc>
          <w:tcPr>
            <w:tcW w:w="4800" w:type="dxa"/>
          </w:tcPr>
          <w:p w14:paraId="3230D911" w14:textId="77777777" w:rsidR="0068053D" w:rsidRDefault="000C36D5">
            <w:pPr>
              <w:widowControl/>
              <w:rPr>
                <w:sz w:val="20"/>
                <w:szCs w:val="20"/>
              </w:rPr>
            </w:pPr>
            <w:r>
              <w:rPr>
                <w:sz w:val="20"/>
                <w:szCs w:val="20"/>
                <w:lang w:val="en-US"/>
              </w:rPr>
              <w:t xml:space="preserve">ID </w:t>
            </w:r>
            <w:r>
              <w:rPr>
                <w:sz w:val="20"/>
                <w:szCs w:val="20"/>
              </w:rPr>
              <w:t>тест-кейса/Приоритет</w:t>
            </w:r>
          </w:p>
        </w:tc>
        <w:tc>
          <w:tcPr>
            <w:tcW w:w="2481" w:type="dxa"/>
          </w:tcPr>
          <w:p w14:paraId="17043998" w14:textId="77777777" w:rsidR="0068053D" w:rsidRDefault="000C36D5">
            <w:pPr>
              <w:widowControl/>
              <w:rPr>
                <w:sz w:val="20"/>
                <w:szCs w:val="20"/>
                <w:lang w:val="en-US"/>
              </w:rPr>
            </w:pPr>
            <w:r>
              <w:rPr>
                <w:sz w:val="20"/>
                <w:szCs w:val="20"/>
                <w:lang w:val="en-US"/>
              </w:rPr>
              <w:t>TU03</w:t>
            </w:r>
          </w:p>
        </w:tc>
        <w:tc>
          <w:tcPr>
            <w:tcW w:w="2064" w:type="dxa"/>
          </w:tcPr>
          <w:p w14:paraId="18223C96" w14:textId="77777777" w:rsidR="0068053D" w:rsidRDefault="000C36D5">
            <w:pPr>
              <w:widowControl/>
              <w:rPr>
                <w:sz w:val="20"/>
                <w:szCs w:val="20"/>
                <w:lang w:val="en-US"/>
              </w:rPr>
            </w:pPr>
            <w:r>
              <w:rPr>
                <w:sz w:val="20"/>
                <w:szCs w:val="20"/>
                <w:lang w:val="en-US"/>
              </w:rPr>
              <w:t>3</w:t>
            </w:r>
          </w:p>
        </w:tc>
      </w:tr>
      <w:tr w:rsidR="0068053D" w14:paraId="22A1BB66" w14:textId="77777777">
        <w:tc>
          <w:tcPr>
            <w:tcW w:w="9345" w:type="dxa"/>
            <w:gridSpan w:val="3"/>
          </w:tcPr>
          <w:p w14:paraId="2CFF8ED4" w14:textId="77777777" w:rsidR="0068053D" w:rsidRDefault="000C36D5">
            <w:pPr>
              <w:widowControl/>
              <w:rPr>
                <w:sz w:val="20"/>
                <w:szCs w:val="20"/>
              </w:rPr>
            </w:pPr>
            <w:r>
              <w:rPr>
                <w:sz w:val="20"/>
                <w:szCs w:val="20"/>
              </w:rPr>
              <w:t>Идея</w:t>
            </w:r>
            <w:proofErr w:type="gramStart"/>
            <w:r>
              <w:rPr>
                <w:sz w:val="20"/>
                <w:szCs w:val="20"/>
              </w:rPr>
              <w:t>: Проверить</w:t>
            </w:r>
            <w:proofErr w:type="gramEnd"/>
            <w:r>
              <w:rPr>
                <w:sz w:val="20"/>
                <w:szCs w:val="20"/>
              </w:rPr>
              <w:t xml:space="preserve"> корректность получения нового токена доступа по токену валидному обновления</w:t>
            </w:r>
          </w:p>
          <w:p w14:paraId="63171D07" w14:textId="77777777" w:rsidR="0068053D" w:rsidRDefault="000C36D5">
            <w:pPr>
              <w:widowControl/>
              <w:rPr>
                <w:sz w:val="20"/>
                <w:szCs w:val="20"/>
              </w:rPr>
            </w:pPr>
            <w:r>
              <w:rPr>
                <w:sz w:val="20"/>
                <w:szCs w:val="20"/>
              </w:rPr>
              <w:t>Входные параметры:</w:t>
            </w:r>
          </w:p>
          <w:p w14:paraId="08C1705C" w14:textId="77777777" w:rsidR="0068053D" w:rsidRDefault="000C36D5">
            <w:pPr>
              <w:widowControl/>
              <w:numPr>
                <w:ilvl w:val="0"/>
                <w:numId w:val="32"/>
              </w:numPr>
              <w:tabs>
                <w:tab w:val="clear" w:pos="0"/>
                <w:tab w:val="left" w:pos="280"/>
              </w:tabs>
              <w:rPr>
                <w:sz w:val="20"/>
                <w:szCs w:val="20"/>
              </w:rPr>
            </w:pPr>
            <w:r>
              <w:rPr>
                <w:sz w:val="20"/>
                <w:szCs w:val="20"/>
              </w:rPr>
              <w:t>валидный токен обновления</w:t>
            </w:r>
          </w:p>
          <w:p w14:paraId="00003299" w14:textId="77777777" w:rsidR="0068053D" w:rsidRDefault="000C36D5">
            <w:pPr>
              <w:widowControl/>
              <w:numPr>
                <w:ilvl w:val="0"/>
                <w:numId w:val="32"/>
              </w:numPr>
              <w:tabs>
                <w:tab w:val="clear" w:pos="0"/>
                <w:tab w:val="left" w:pos="280"/>
              </w:tabs>
              <w:rPr>
                <w:sz w:val="20"/>
                <w:szCs w:val="20"/>
              </w:rPr>
            </w:pPr>
            <w:r>
              <w:rPr>
                <w:sz w:val="20"/>
                <w:szCs w:val="20"/>
              </w:rPr>
              <w:t>адрес</w:t>
            </w:r>
            <w:r>
              <w:rPr>
                <w:sz w:val="20"/>
                <w:szCs w:val="20"/>
                <w:lang w:val="en-US"/>
              </w:rPr>
              <w:t xml:space="preserve"> </w:t>
            </w:r>
            <w:r>
              <w:rPr>
                <w:sz w:val="20"/>
                <w:szCs w:val="20"/>
              </w:rPr>
              <w:t xml:space="preserve">для обновления: </w:t>
            </w:r>
            <w:r>
              <w:rPr>
                <w:sz w:val="20"/>
                <w:szCs w:val="20"/>
                <w:lang w:val="en-US"/>
              </w:rPr>
              <w:t>localhost:8080/</w:t>
            </w:r>
            <w:proofErr w:type="spellStart"/>
            <w:r>
              <w:rPr>
                <w:sz w:val="20"/>
                <w:szCs w:val="20"/>
                <w:lang w:val="en-US"/>
              </w:rPr>
              <w:t>api</w:t>
            </w:r>
            <w:proofErr w:type="spellEnd"/>
            <w:r>
              <w:rPr>
                <w:sz w:val="20"/>
                <w:szCs w:val="20"/>
                <w:lang w:val="en-US"/>
              </w:rPr>
              <w:t>/auth/refresh</w:t>
            </w:r>
          </w:p>
        </w:tc>
      </w:tr>
      <w:tr w:rsidR="0068053D" w14:paraId="3D7BA94A" w14:textId="77777777">
        <w:tc>
          <w:tcPr>
            <w:tcW w:w="9345" w:type="dxa"/>
            <w:gridSpan w:val="3"/>
          </w:tcPr>
          <w:p w14:paraId="319F0B27" w14:textId="77777777" w:rsidR="0068053D" w:rsidRDefault="000C36D5">
            <w:pPr>
              <w:widowControl/>
              <w:jc w:val="center"/>
              <w:rPr>
                <w:sz w:val="20"/>
                <w:szCs w:val="20"/>
              </w:rPr>
            </w:pPr>
            <w:r>
              <w:rPr>
                <w:sz w:val="20"/>
                <w:szCs w:val="20"/>
              </w:rPr>
              <w:t>История</w:t>
            </w:r>
            <w:r>
              <w:rPr>
                <w:sz w:val="20"/>
                <w:szCs w:val="20"/>
              </w:rPr>
              <w:t xml:space="preserve"> редактирования</w:t>
            </w:r>
          </w:p>
        </w:tc>
      </w:tr>
      <w:tr w:rsidR="0068053D" w14:paraId="54D2FBC1" w14:textId="77777777">
        <w:tc>
          <w:tcPr>
            <w:tcW w:w="4800" w:type="dxa"/>
          </w:tcPr>
          <w:p w14:paraId="4C1A58B8" w14:textId="77777777" w:rsidR="0068053D" w:rsidRDefault="000C36D5">
            <w:pPr>
              <w:widowControl/>
              <w:rPr>
                <w:sz w:val="20"/>
                <w:szCs w:val="20"/>
              </w:rPr>
            </w:pPr>
            <w:r>
              <w:rPr>
                <w:sz w:val="20"/>
                <w:szCs w:val="20"/>
              </w:rPr>
              <w:t>Создан</w:t>
            </w:r>
            <w:r>
              <w:rPr>
                <w:sz w:val="20"/>
                <w:szCs w:val="20"/>
              </w:rPr>
              <w:t xml:space="preserve"> </w:t>
            </w:r>
            <w:r>
              <w:rPr>
                <w:sz w:val="20"/>
                <w:szCs w:val="20"/>
                <w:lang w:val="en-US"/>
              </w:rPr>
              <w:t>18</w:t>
            </w:r>
            <w:r>
              <w:rPr>
                <w:sz w:val="20"/>
                <w:szCs w:val="20"/>
              </w:rPr>
              <w:t>.</w:t>
            </w:r>
            <w:r>
              <w:rPr>
                <w:sz w:val="20"/>
                <w:szCs w:val="20"/>
                <w:lang w:val="en-US"/>
              </w:rPr>
              <w:t>12</w:t>
            </w:r>
            <w:r>
              <w:rPr>
                <w:sz w:val="20"/>
                <w:szCs w:val="20"/>
              </w:rPr>
              <w:t>.2025</w:t>
            </w:r>
          </w:p>
        </w:tc>
        <w:tc>
          <w:tcPr>
            <w:tcW w:w="4545" w:type="dxa"/>
            <w:gridSpan w:val="2"/>
          </w:tcPr>
          <w:p w14:paraId="29CA66B5" w14:textId="77777777" w:rsidR="0068053D" w:rsidRDefault="000C36D5">
            <w:pPr>
              <w:widowControl/>
              <w:rPr>
                <w:sz w:val="20"/>
                <w:szCs w:val="20"/>
              </w:rPr>
            </w:pPr>
            <w:r>
              <w:rPr>
                <w:sz w:val="20"/>
                <w:szCs w:val="20"/>
              </w:rPr>
              <w:t>Новый</w:t>
            </w:r>
            <w:r>
              <w:rPr>
                <w:sz w:val="20"/>
                <w:szCs w:val="20"/>
              </w:rPr>
              <w:t xml:space="preserve"> тест</w:t>
            </w:r>
            <w:r>
              <w:rPr>
                <w:sz w:val="20"/>
                <w:szCs w:val="20"/>
                <w:lang w:val="en-US"/>
              </w:rPr>
              <w:t>-</w:t>
            </w:r>
            <w:r>
              <w:rPr>
                <w:sz w:val="20"/>
                <w:szCs w:val="20"/>
              </w:rPr>
              <w:t>кейс</w:t>
            </w:r>
          </w:p>
        </w:tc>
      </w:tr>
      <w:tr w:rsidR="0068053D" w14:paraId="4F13607E" w14:textId="77777777">
        <w:tc>
          <w:tcPr>
            <w:tcW w:w="9345" w:type="dxa"/>
            <w:gridSpan w:val="3"/>
          </w:tcPr>
          <w:p w14:paraId="3D10F853" w14:textId="77777777" w:rsidR="0068053D" w:rsidRDefault="000C36D5">
            <w:pPr>
              <w:widowControl/>
              <w:jc w:val="center"/>
              <w:rPr>
                <w:sz w:val="20"/>
                <w:szCs w:val="20"/>
              </w:rPr>
            </w:pPr>
            <w:r>
              <w:rPr>
                <w:sz w:val="20"/>
                <w:szCs w:val="20"/>
              </w:rPr>
              <w:t>Предусловие</w:t>
            </w:r>
          </w:p>
        </w:tc>
      </w:tr>
      <w:tr w:rsidR="0068053D" w14:paraId="3066BD7E" w14:textId="77777777">
        <w:tc>
          <w:tcPr>
            <w:tcW w:w="9345" w:type="dxa"/>
            <w:gridSpan w:val="3"/>
          </w:tcPr>
          <w:p w14:paraId="3569A188" w14:textId="77777777" w:rsidR="0068053D" w:rsidRPr="00D33FF7" w:rsidRDefault="000C36D5">
            <w:pPr>
              <w:widowControl/>
              <w:rPr>
                <w:sz w:val="20"/>
                <w:szCs w:val="20"/>
              </w:rPr>
            </w:pPr>
            <w:r>
              <w:rPr>
                <w:sz w:val="20"/>
                <w:szCs w:val="20"/>
              </w:rPr>
              <w:t>Открыто</w:t>
            </w:r>
            <w:r>
              <w:rPr>
                <w:sz w:val="20"/>
                <w:szCs w:val="20"/>
              </w:rPr>
              <w:t xml:space="preserve"> ПО для </w:t>
            </w:r>
            <w:proofErr w:type="spellStart"/>
            <w:r>
              <w:rPr>
                <w:sz w:val="20"/>
                <w:szCs w:val="20"/>
              </w:rPr>
              <w:t>тестировани</w:t>
            </w:r>
            <w:proofErr w:type="spellEnd"/>
            <w:r>
              <w:rPr>
                <w:sz w:val="20"/>
                <w:szCs w:val="20"/>
              </w:rPr>
              <w:t xml:space="preserve"> </w:t>
            </w:r>
            <w:r>
              <w:rPr>
                <w:sz w:val="20"/>
                <w:szCs w:val="20"/>
                <w:lang w:val="en-US"/>
              </w:rPr>
              <w:t>API</w:t>
            </w:r>
            <w:r w:rsidRPr="00D33FF7">
              <w:rPr>
                <w:sz w:val="20"/>
                <w:szCs w:val="20"/>
              </w:rPr>
              <w:t xml:space="preserve">: </w:t>
            </w:r>
            <w:proofErr w:type="spellStart"/>
            <w:r>
              <w:rPr>
                <w:sz w:val="20"/>
                <w:szCs w:val="20"/>
                <w:lang w:val="en-US"/>
              </w:rPr>
              <w:t>Postmant</w:t>
            </w:r>
            <w:proofErr w:type="spellEnd"/>
          </w:p>
        </w:tc>
      </w:tr>
      <w:tr w:rsidR="0068053D" w14:paraId="05C3ADB0" w14:textId="77777777">
        <w:tc>
          <w:tcPr>
            <w:tcW w:w="9345" w:type="dxa"/>
            <w:gridSpan w:val="3"/>
          </w:tcPr>
          <w:p w14:paraId="70805181" w14:textId="77777777" w:rsidR="0068053D" w:rsidRDefault="000C36D5">
            <w:pPr>
              <w:widowControl/>
              <w:jc w:val="center"/>
              <w:rPr>
                <w:sz w:val="20"/>
                <w:szCs w:val="20"/>
              </w:rPr>
            </w:pPr>
            <w:r>
              <w:rPr>
                <w:sz w:val="20"/>
                <w:szCs w:val="20"/>
              </w:rPr>
              <w:t>Выполняемая часть</w:t>
            </w:r>
          </w:p>
        </w:tc>
      </w:tr>
      <w:tr w:rsidR="0068053D" w14:paraId="73421169" w14:textId="77777777">
        <w:tc>
          <w:tcPr>
            <w:tcW w:w="4800" w:type="dxa"/>
          </w:tcPr>
          <w:p w14:paraId="3EEAFB19"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Список</w:t>
            </w:r>
            <w:r>
              <w:rPr>
                <w:sz w:val="20"/>
                <w:szCs w:val="20"/>
              </w:rPr>
              <w:t xml:space="preserve"> команд</w:t>
            </w:r>
          </w:p>
        </w:tc>
        <w:tc>
          <w:tcPr>
            <w:tcW w:w="2481" w:type="dxa"/>
          </w:tcPr>
          <w:p w14:paraId="57AFD6D5"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Ожидаемый</w:t>
            </w:r>
            <w:r>
              <w:rPr>
                <w:sz w:val="20"/>
                <w:szCs w:val="20"/>
              </w:rPr>
              <w:t xml:space="preserve"> результат</w:t>
            </w:r>
          </w:p>
        </w:tc>
        <w:tc>
          <w:tcPr>
            <w:tcW w:w="2064" w:type="dxa"/>
          </w:tcPr>
          <w:p w14:paraId="0FD180AC"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Результат</w:t>
            </w:r>
            <w:r>
              <w:rPr>
                <w:sz w:val="20"/>
                <w:szCs w:val="20"/>
              </w:rPr>
              <w:t xml:space="preserve"> теста</w:t>
            </w:r>
          </w:p>
        </w:tc>
      </w:tr>
      <w:tr w:rsidR="0068053D" w14:paraId="1A0D486D" w14:textId="77777777">
        <w:tc>
          <w:tcPr>
            <w:tcW w:w="4800" w:type="dxa"/>
          </w:tcPr>
          <w:p w14:paraId="48A2DB8F" w14:textId="77777777" w:rsidR="0068053D" w:rsidRPr="00D33FF7" w:rsidRDefault="000C36D5">
            <w:pPr>
              <w:widowControl/>
              <w:numPr>
                <w:ilvl w:val="0"/>
                <w:numId w:val="33"/>
              </w:numPr>
              <w:rPr>
                <w:sz w:val="20"/>
                <w:szCs w:val="20"/>
              </w:rPr>
            </w:pPr>
            <w:r>
              <w:rPr>
                <w:sz w:val="20"/>
                <w:szCs w:val="20"/>
              </w:rPr>
              <w:t>Ввести в поле ввода адреса адрес для обновления</w:t>
            </w:r>
          </w:p>
          <w:p w14:paraId="2ACDE4E0" w14:textId="77777777" w:rsidR="0068053D" w:rsidRDefault="000C36D5">
            <w:pPr>
              <w:widowControl/>
              <w:numPr>
                <w:ilvl w:val="0"/>
                <w:numId w:val="33"/>
              </w:numPr>
              <w:rPr>
                <w:sz w:val="20"/>
                <w:szCs w:val="20"/>
                <w:lang w:val="en-US"/>
              </w:rPr>
            </w:pPr>
            <w:r>
              <w:rPr>
                <w:sz w:val="20"/>
                <w:szCs w:val="20"/>
              </w:rPr>
              <w:t>Выбрать метод запроса “</w:t>
            </w:r>
            <w:r>
              <w:rPr>
                <w:sz w:val="20"/>
                <w:szCs w:val="20"/>
                <w:lang w:val="en-US"/>
              </w:rPr>
              <w:t>POST</w:t>
            </w:r>
            <w:r>
              <w:rPr>
                <w:sz w:val="20"/>
                <w:szCs w:val="20"/>
              </w:rPr>
              <w:t>”</w:t>
            </w:r>
          </w:p>
          <w:p w14:paraId="37D23CBE" w14:textId="77777777" w:rsidR="0068053D" w:rsidRPr="00D33FF7" w:rsidRDefault="000C36D5">
            <w:pPr>
              <w:widowControl/>
              <w:numPr>
                <w:ilvl w:val="0"/>
                <w:numId w:val="33"/>
              </w:numPr>
              <w:rPr>
                <w:sz w:val="20"/>
                <w:szCs w:val="20"/>
              </w:rPr>
            </w:pPr>
            <w:r>
              <w:rPr>
                <w:sz w:val="20"/>
                <w:szCs w:val="20"/>
              </w:rPr>
              <w:t xml:space="preserve">Ввести в поле ввода </w:t>
            </w:r>
            <w:r>
              <w:rPr>
                <w:sz w:val="20"/>
                <w:szCs w:val="20"/>
                <w:lang w:val="en-US"/>
              </w:rPr>
              <w:t>Body</w:t>
            </w:r>
            <w:r w:rsidRPr="00D33FF7">
              <w:rPr>
                <w:sz w:val="20"/>
                <w:szCs w:val="20"/>
              </w:rPr>
              <w:t xml:space="preserve"> </w:t>
            </w:r>
            <w:r>
              <w:rPr>
                <w:sz w:val="20"/>
                <w:szCs w:val="20"/>
              </w:rPr>
              <w:t>валидный токен обновления</w:t>
            </w:r>
          </w:p>
          <w:p w14:paraId="177116EC" w14:textId="77777777" w:rsidR="0068053D" w:rsidRDefault="000C36D5">
            <w:pPr>
              <w:widowControl/>
              <w:numPr>
                <w:ilvl w:val="0"/>
                <w:numId w:val="33"/>
              </w:numPr>
              <w:rPr>
                <w:sz w:val="20"/>
                <w:szCs w:val="20"/>
                <w:lang w:val="en-US"/>
              </w:rPr>
            </w:pPr>
            <w:r>
              <w:rPr>
                <w:sz w:val="20"/>
                <w:szCs w:val="20"/>
              </w:rPr>
              <w:t>Отправить запрос</w:t>
            </w:r>
          </w:p>
        </w:tc>
        <w:tc>
          <w:tcPr>
            <w:tcW w:w="2481" w:type="dxa"/>
          </w:tcPr>
          <w:p w14:paraId="688923AA" w14:textId="77777777" w:rsidR="0068053D" w:rsidRDefault="000C36D5">
            <w:pPr>
              <w:widowControl/>
              <w:rPr>
                <w:rFonts w:ascii="Times New Roman Regular" w:hAnsi="Times New Roman Regular" w:cs="Times New Roman Regular"/>
                <w:sz w:val="20"/>
                <w:szCs w:val="20"/>
              </w:rPr>
            </w:pPr>
            <w:r>
              <w:rPr>
                <w:sz w:val="20"/>
                <w:szCs w:val="20"/>
              </w:rPr>
              <w:t>Обновление прошло успешно,</w:t>
            </w:r>
            <w:r>
              <w:rPr>
                <w:sz w:val="20"/>
                <w:szCs w:val="20"/>
              </w:rPr>
              <w:br/>
              <w:t xml:space="preserve">код ответа </w:t>
            </w:r>
            <w:r>
              <w:rPr>
                <w:rFonts w:ascii="Times New Roman Regular" w:hAnsi="Times New Roman Regular" w:cs="Times New Roman Regular"/>
                <w:sz w:val="20"/>
                <w:szCs w:val="20"/>
              </w:rPr>
              <w:t>–</w:t>
            </w:r>
            <w:r>
              <w:rPr>
                <w:rFonts w:ascii="Times New Roman Regular" w:hAnsi="Times New Roman Regular" w:cs="Times New Roman Regular"/>
                <w:sz w:val="20"/>
                <w:szCs w:val="20"/>
              </w:rPr>
              <w:t xml:space="preserve"> 200, получены новые токены: доступа и обновления</w:t>
            </w:r>
          </w:p>
        </w:tc>
        <w:tc>
          <w:tcPr>
            <w:tcW w:w="2064" w:type="dxa"/>
          </w:tcPr>
          <w:p w14:paraId="702A18FB" w14:textId="77777777" w:rsidR="0068053D" w:rsidRDefault="000C36D5">
            <w:pPr>
              <w:widowControl/>
              <w:rPr>
                <w:sz w:val="20"/>
                <w:szCs w:val="20"/>
                <w:lang w:val="en-US"/>
              </w:rPr>
            </w:pPr>
            <w:r>
              <w:rPr>
                <w:sz w:val="20"/>
                <w:szCs w:val="20"/>
                <w:lang w:val="en-US"/>
              </w:rPr>
              <w:t>Pass</w:t>
            </w:r>
          </w:p>
        </w:tc>
      </w:tr>
    </w:tbl>
    <w:p w14:paraId="0AA03F03" w14:textId="77777777" w:rsidR="0068053D" w:rsidRDefault="0068053D">
      <w:pPr>
        <w:rPr>
          <w:rFonts w:ascii="Times New Roman Regular" w:hAnsi="Times New Roman Regular" w:cs="Times New Roman Regular"/>
          <w:szCs w:val="28"/>
          <w:lang w:eastAsia="zh-CN"/>
        </w:rPr>
      </w:pPr>
    </w:p>
    <w:p w14:paraId="409E1F85" w14:textId="77777777" w:rsidR="0068053D" w:rsidRDefault="000C36D5">
      <w:pPr>
        <w:spacing w:before="0" w:line="360" w:lineRule="auto"/>
        <w:rPr>
          <w:rFonts w:ascii="Times New Roman Regular" w:hAnsi="Times New Roman Regular" w:cs="Times New Roman Regular"/>
          <w:szCs w:val="28"/>
          <w:lang w:eastAsia="zh-CN"/>
        </w:rPr>
      </w:pPr>
      <w:r w:rsidRPr="00D33FF7">
        <w:rPr>
          <w:rFonts w:ascii="Times New Roman Regular" w:hAnsi="Times New Roman Regular" w:cs="Times New Roman Regular"/>
          <w:szCs w:val="28"/>
          <w:lang w:eastAsia="zh-CN"/>
        </w:rPr>
        <w:t>Таблица</w:t>
      </w:r>
      <w:r w:rsidRPr="00D33FF7">
        <w:rPr>
          <w:rFonts w:ascii="Times New Roman Regular" w:hAnsi="Times New Roman Regular" w:cs="Times New Roman Regular"/>
          <w:szCs w:val="28"/>
          <w:lang w:eastAsia="zh-CN"/>
        </w:rPr>
        <w:t xml:space="preserve"> В.4 </w:t>
      </w:r>
      <w:r>
        <w:rPr>
          <w:rFonts w:ascii="Times New Roman Regular" w:hAnsi="Times New Roman Regular" w:cs="Times New Roman Regular"/>
          <w:szCs w:val="28"/>
        </w:rPr>
        <w:t xml:space="preserve">– </w:t>
      </w:r>
      <w:r w:rsidRPr="00D33FF7">
        <w:rPr>
          <w:rFonts w:ascii="Times New Roman Regular" w:hAnsi="Times New Roman Regular" w:cs="Times New Roman Regular"/>
          <w:szCs w:val="28"/>
        </w:rPr>
        <w:t>Тест</w:t>
      </w:r>
      <w:r w:rsidRPr="00D33FF7">
        <w:rPr>
          <w:rFonts w:ascii="Times New Roman Regular" w:hAnsi="Times New Roman Regular" w:cs="Times New Roman Regular"/>
          <w:szCs w:val="28"/>
        </w:rPr>
        <w:t>-кейс</w:t>
      </w:r>
      <w:r>
        <w:rPr>
          <w:rFonts w:ascii="Times New Roman Regular" w:hAnsi="Times New Roman Regular" w:cs="Times New Roman Regular"/>
          <w:szCs w:val="28"/>
        </w:rPr>
        <w:t>, вход в систему из-под разных ролей</w:t>
      </w:r>
    </w:p>
    <w:tbl>
      <w:tblPr>
        <w:tblStyle w:val="affd"/>
        <w:tblW w:w="0" w:type="auto"/>
        <w:tblInd w:w="116" w:type="dxa"/>
        <w:tblLook w:val="04A0" w:firstRow="1" w:lastRow="0" w:firstColumn="1" w:lastColumn="0" w:noHBand="0" w:noVBand="1"/>
      </w:tblPr>
      <w:tblGrid>
        <w:gridCol w:w="4800"/>
        <w:gridCol w:w="2481"/>
        <w:gridCol w:w="2064"/>
      </w:tblGrid>
      <w:tr w:rsidR="0068053D" w14:paraId="1FE9F445" w14:textId="77777777">
        <w:tc>
          <w:tcPr>
            <w:tcW w:w="4800" w:type="dxa"/>
          </w:tcPr>
          <w:p w14:paraId="0D2C0B75" w14:textId="77777777" w:rsidR="0068053D" w:rsidRDefault="000C36D5">
            <w:pPr>
              <w:widowControl/>
              <w:rPr>
                <w:sz w:val="20"/>
                <w:szCs w:val="20"/>
              </w:rPr>
            </w:pPr>
            <w:r>
              <w:rPr>
                <w:sz w:val="20"/>
                <w:szCs w:val="20"/>
                <w:lang w:val="en-US"/>
              </w:rPr>
              <w:t xml:space="preserve">ID </w:t>
            </w:r>
            <w:r>
              <w:rPr>
                <w:sz w:val="20"/>
                <w:szCs w:val="20"/>
              </w:rPr>
              <w:t>тест-кейса/Приоритет</w:t>
            </w:r>
          </w:p>
        </w:tc>
        <w:tc>
          <w:tcPr>
            <w:tcW w:w="2481" w:type="dxa"/>
          </w:tcPr>
          <w:p w14:paraId="6DC04EAF" w14:textId="77777777" w:rsidR="0068053D" w:rsidRDefault="000C36D5">
            <w:pPr>
              <w:widowControl/>
              <w:rPr>
                <w:sz w:val="20"/>
                <w:szCs w:val="20"/>
                <w:lang w:val="en-US"/>
              </w:rPr>
            </w:pPr>
            <w:r>
              <w:rPr>
                <w:sz w:val="20"/>
                <w:szCs w:val="20"/>
                <w:lang w:val="en-US"/>
              </w:rPr>
              <w:t>TU04</w:t>
            </w:r>
          </w:p>
        </w:tc>
        <w:tc>
          <w:tcPr>
            <w:tcW w:w="2064" w:type="dxa"/>
          </w:tcPr>
          <w:p w14:paraId="05977ED9" w14:textId="77777777" w:rsidR="0068053D" w:rsidRDefault="000C36D5">
            <w:pPr>
              <w:widowControl/>
              <w:rPr>
                <w:sz w:val="20"/>
                <w:szCs w:val="20"/>
                <w:lang w:val="en-US"/>
              </w:rPr>
            </w:pPr>
            <w:r>
              <w:rPr>
                <w:sz w:val="20"/>
                <w:szCs w:val="20"/>
                <w:lang w:val="en-US"/>
              </w:rPr>
              <w:t>4</w:t>
            </w:r>
          </w:p>
        </w:tc>
      </w:tr>
      <w:tr w:rsidR="0068053D" w14:paraId="11C7C978" w14:textId="77777777">
        <w:tc>
          <w:tcPr>
            <w:tcW w:w="9345" w:type="dxa"/>
            <w:gridSpan w:val="3"/>
          </w:tcPr>
          <w:p w14:paraId="6D4CBFB3" w14:textId="77777777" w:rsidR="0068053D" w:rsidRDefault="000C36D5">
            <w:pPr>
              <w:widowControl/>
              <w:rPr>
                <w:sz w:val="20"/>
                <w:szCs w:val="20"/>
              </w:rPr>
            </w:pPr>
            <w:r>
              <w:rPr>
                <w:sz w:val="20"/>
                <w:szCs w:val="20"/>
              </w:rPr>
              <w:t>Идея</w:t>
            </w:r>
            <w:proofErr w:type="gramStart"/>
            <w:r>
              <w:rPr>
                <w:sz w:val="20"/>
                <w:szCs w:val="20"/>
              </w:rPr>
              <w:t>: Проверить</w:t>
            </w:r>
            <w:proofErr w:type="gramEnd"/>
            <w:r>
              <w:rPr>
                <w:sz w:val="20"/>
                <w:szCs w:val="20"/>
              </w:rPr>
              <w:t xml:space="preserve"> работу авторизации</w:t>
            </w:r>
          </w:p>
          <w:p w14:paraId="34631E8E" w14:textId="77777777" w:rsidR="0068053D" w:rsidRDefault="000C36D5">
            <w:pPr>
              <w:widowControl/>
              <w:rPr>
                <w:sz w:val="20"/>
                <w:szCs w:val="20"/>
              </w:rPr>
            </w:pPr>
            <w:r>
              <w:rPr>
                <w:sz w:val="20"/>
                <w:szCs w:val="20"/>
              </w:rPr>
              <w:t>Входные параметры:</w:t>
            </w:r>
          </w:p>
          <w:p w14:paraId="5997F00C" w14:textId="77777777" w:rsidR="0068053D" w:rsidRDefault="000C36D5">
            <w:pPr>
              <w:widowControl/>
              <w:numPr>
                <w:ilvl w:val="0"/>
                <w:numId w:val="34"/>
              </w:numPr>
              <w:tabs>
                <w:tab w:val="clear" w:pos="0"/>
                <w:tab w:val="left" w:pos="280"/>
              </w:tabs>
              <w:rPr>
                <w:sz w:val="20"/>
                <w:szCs w:val="20"/>
              </w:rPr>
            </w:pPr>
            <w:r>
              <w:rPr>
                <w:sz w:val="20"/>
                <w:szCs w:val="20"/>
              </w:rPr>
              <w:t>логин и пароль для пользователя с ролью “администратор”</w:t>
            </w:r>
            <w:r>
              <w:rPr>
                <w:sz w:val="20"/>
                <w:szCs w:val="20"/>
                <w:lang w:val="en-US"/>
              </w:rPr>
              <w:t>;</w:t>
            </w:r>
          </w:p>
          <w:p w14:paraId="34E0DA9F" w14:textId="77777777" w:rsidR="0068053D" w:rsidRDefault="000C36D5">
            <w:pPr>
              <w:widowControl/>
              <w:numPr>
                <w:ilvl w:val="0"/>
                <w:numId w:val="34"/>
              </w:numPr>
              <w:tabs>
                <w:tab w:val="clear" w:pos="0"/>
                <w:tab w:val="left" w:pos="280"/>
              </w:tabs>
              <w:rPr>
                <w:sz w:val="20"/>
                <w:szCs w:val="20"/>
              </w:rPr>
            </w:pPr>
            <w:r>
              <w:rPr>
                <w:sz w:val="20"/>
                <w:szCs w:val="20"/>
              </w:rPr>
              <w:t>логин и пароль для пользователя с ролью “менеджер”</w:t>
            </w:r>
            <w:r>
              <w:rPr>
                <w:sz w:val="20"/>
                <w:szCs w:val="20"/>
                <w:lang w:val="en-US"/>
              </w:rPr>
              <w:t>;</w:t>
            </w:r>
          </w:p>
          <w:p w14:paraId="312FCC92" w14:textId="77777777" w:rsidR="0068053D" w:rsidRDefault="000C36D5">
            <w:pPr>
              <w:widowControl/>
              <w:numPr>
                <w:ilvl w:val="0"/>
                <w:numId w:val="34"/>
              </w:numPr>
              <w:tabs>
                <w:tab w:val="clear" w:pos="0"/>
                <w:tab w:val="left" w:pos="280"/>
              </w:tabs>
              <w:rPr>
                <w:sz w:val="20"/>
                <w:szCs w:val="20"/>
              </w:rPr>
            </w:pPr>
            <w:r>
              <w:rPr>
                <w:sz w:val="20"/>
                <w:szCs w:val="20"/>
              </w:rPr>
              <w:t xml:space="preserve">адрес интерфейса приложения: </w:t>
            </w:r>
            <w:r>
              <w:rPr>
                <w:sz w:val="20"/>
                <w:szCs w:val="20"/>
                <w:lang w:val="en-US"/>
              </w:rPr>
              <w:t>localhost:8080/</w:t>
            </w:r>
          </w:p>
        </w:tc>
      </w:tr>
      <w:tr w:rsidR="0068053D" w14:paraId="7103561A" w14:textId="77777777">
        <w:tc>
          <w:tcPr>
            <w:tcW w:w="9345" w:type="dxa"/>
            <w:gridSpan w:val="3"/>
          </w:tcPr>
          <w:p w14:paraId="3888BE8F" w14:textId="77777777" w:rsidR="0068053D" w:rsidRDefault="000C36D5">
            <w:pPr>
              <w:widowControl/>
              <w:jc w:val="center"/>
              <w:rPr>
                <w:sz w:val="20"/>
                <w:szCs w:val="20"/>
              </w:rPr>
            </w:pPr>
            <w:r>
              <w:rPr>
                <w:sz w:val="20"/>
                <w:szCs w:val="20"/>
              </w:rPr>
              <w:t>История</w:t>
            </w:r>
            <w:r>
              <w:rPr>
                <w:sz w:val="20"/>
                <w:szCs w:val="20"/>
              </w:rPr>
              <w:t xml:space="preserve"> редактирования</w:t>
            </w:r>
          </w:p>
        </w:tc>
      </w:tr>
      <w:tr w:rsidR="0068053D" w14:paraId="239B36ED" w14:textId="77777777">
        <w:tc>
          <w:tcPr>
            <w:tcW w:w="4800" w:type="dxa"/>
          </w:tcPr>
          <w:p w14:paraId="280B21B4" w14:textId="77777777" w:rsidR="0068053D" w:rsidRDefault="000C36D5">
            <w:pPr>
              <w:widowControl/>
              <w:rPr>
                <w:sz w:val="20"/>
                <w:szCs w:val="20"/>
              </w:rPr>
            </w:pPr>
            <w:r>
              <w:rPr>
                <w:sz w:val="20"/>
                <w:szCs w:val="20"/>
              </w:rPr>
              <w:t>Создан</w:t>
            </w:r>
            <w:r>
              <w:rPr>
                <w:sz w:val="20"/>
                <w:szCs w:val="20"/>
              </w:rPr>
              <w:t xml:space="preserve"> </w:t>
            </w:r>
            <w:r>
              <w:rPr>
                <w:sz w:val="20"/>
                <w:szCs w:val="20"/>
                <w:lang w:val="en-US"/>
              </w:rPr>
              <w:t>18</w:t>
            </w:r>
            <w:r>
              <w:rPr>
                <w:sz w:val="20"/>
                <w:szCs w:val="20"/>
              </w:rPr>
              <w:t>.</w:t>
            </w:r>
            <w:r>
              <w:rPr>
                <w:sz w:val="20"/>
                <w:szCs w:val="20"/>
                <w:lang w:val="en-US"/>
              </w:rPr>
              <w:t>12</w:t>
            </w:r>
            <w:r>
              <w:rPr>
                <w:sz w:val="20"/>
                <w:szCs w:val="20"/>
              </w:rPr>
              <w:t>.2025</w:t>
            </w:r>
          </w:p>
        </w:tc>
        <w:tc>
          <w:tcPr>
            <w:tcW w:w="4545" w:type="dxa"/>
            <w:gridSpan w:val="2"/>
          </w:tcPr>
          <w:p w14:paraId="4E18AC6A" w14:textId="77777777" w:rsidR="0068053D" w:rsidRDefault="000C36D5">
            <w:pPr>
              <w:widowControl/>
              <w:rPr>
                <w:sz w:val="20"/>
                <w:szCs w:val="20"/>
              </w:rPr>
            </w:pPr>
            <w:r>
              <w:rPr>
                <w:sz w:val="20"/>
                <w:szCs w:val="20"/>
              </w:rPr>
              <w:t>Новый</w:t>
            </w:r>
            <w:r>
              <w:rPr>
                <w:sz w:val="20"/>
                <w:szCs w:val="20"/>
              </w:rPr>
              <w:t xml:space="preserve"> тест</w:t>
            </w:r>
            <w:r>
              <w:rPr>
                <w:sz w:val="20"/>
                <w:szCs w:val="20"/>
                <w:lang w:val="en-US"/>
              </w:rPr>
              <w:t>-</w:t>
            </w:r>
            <w:r>
              <w:rPr>
                <w:sz w:val="20"/>
                <w:szCs w:val="20"/>
              </w:rPr>
              <w:t>кейс</w:t>
            </w:r>
          </w:p>
        </w:tc>
      </w:tr>
      <w:tr w:rsidR="0068053D" w14:paraId="7B7AA3D4" w14:textId="77777777">
        <w:tc>
          <w:tcPr>
            <w:tcW w:w="9345" w:type="dxa"/>
            <w:gridSpan w:val="3"/>
          </w:tcPr>
          <w:p w14:paraId="1496E277" w14:textId="77777777" w:rsidR="0068053D" w:rsidRDefault="000C36D5">
            <w:pPr>
              <w:widowControl/>
              <w:jc w:val="center"/>
              <w:rPr>
                <w:sz w:val="20"/>
                <w:szCs w:val="20"/>
              </w:rPr>
            </w:pPr>
            <w:r>
              <w:rPr>
                <w:sz w:val="20"/>
                <w:szCs w:val="20"/>
              </w:rPr>
              <w:t>Предусловие</w:t>
            </w:r>
          </w:p>
        </w:tc>
      </w:tr>
      <w:tr w:rsidR="0068053D" w14:paraId="3769226C" w14:textId="77777777">
        <w:tc>
          <w:tcPr>
            <w:tcW w:w="9345" w:type="dxa"/>
            <w:gridSpan w:val="3"/>
          </w:tcPr>
          <w:p w14:paraId="2AEBE97D" w14:textId="77777777" w:rsidR="0068053D" w:rsidRDefault="000C36D5">
            <w:pPr>
              <w:widowControl/>
              <w:rPr>
                <w:sz w:val="20"/>
                <w:szCs w:val="20"/>
                <w:lang w:val="en-US"/>
              </w:rPr>
            </w:pPr>
            <w:r>
              <w:rPr>
                <w:sz w:val="20"/>
                <w:szCs w:val="20"/>
              </w:rPr>
              <w:t>Открыт</w:t>
            </w:r>
            <w:r>
              <w:rPr>
                <w:sz w:val="20"/>
                <w:szCs w:val="20"/>
              </w:rPr>
              <w:t xml:space="preserve"> браузер, поддерживающий </w:t>
            </w:r>
            <w:r>
              <w:rPr>
                <w:sz w:val="20"/>
                <w:szCs w:val="20"/>
                <w:lang w:val="en-US"/>
              </w:rPr>
              <w:t>JavaScript</w:t>
            </w:r>
          </w:p>
        </w:tc>
      </w:tr>
      <w:tr w:rsidR="0068053D" w14:paraId="41BCFFE5" w14:textId="77777777">
        <w:tc>
          <w:tcPr>
            <w:tcW w:w="9345" w:type="dxa"/>
            <w:gridSpan w:val="3"/>
          </w:tcPr>
          <w:p w14:paraId="575A640C" w14:textId="77777777" w:rsidR="0068053D" w:rsidRDefault="000C36D5">
            <w:pPr>
              <w:widowControl/>
              <w:jc w:val="center"/>
              <w:rPr>
                <w:sz w:val="20"/>
                <w:szCs w:val="20"/>
              </w:rPr>
            </w:pPr>
            <w:r>
              <w:rPr>
                <w:sz w:val="20"/>
                <w:szCs w:val="20"/>
              </w:rPr>
              <w:t>Выполняемая часть</w:t>
            </w:r>
          </w:p>
        </w:tc>
      </w:tr>
      <w:tr w:rsidR="0068053D" w14:paraId="73E70760" w14:textId="77777777">
        <w:tc>
          <w:tcPr>
            <w:tcW w:w="4800" w:type="dxa"/>
          </w:tcPr>
          <w:p w14:paraId="0AB1BE60"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Список</w:t>
            </w:r>
            <w:r>
              <w:rPr>
                <w:sz w:val="20"/>
                <w:szCs w:val="20"/>
              </w:rPr>
              <w:t xml:space="preserve"> команд</w:t>
            </w:r>
          </w:p>
        </w:tc>
        <w:tc>
          <w:tcPr>
            <w:tcW w:w="2481" w:type="dxa"/>
          </w:tcPr>
          <w:p w14:paraId="5FE1159B"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Ожидаемый</w:t>
            </w:r>
            <w:r>
              <w:rPr>
                <w:sz w:val="20"/>
                <w:szCs w:val="20"/>
              </w:rPr>
              <w:t xml:space="preserve"> результат</w:t>
            </w:r>
          </w:p>
        </w:tc>
        <w:tc>
          <w:tcPr>
            <w:tcW w:w="2064" w:type="dxa"/>
          </w:tcPr>
          <w:p w14:paraId="5906C601"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Результат</w:t>
            </w:r>
            <w:r>
              <w:rPr>
                <w:sz w:val="20"/>
                <w:szCs w:val="20"/>
              </w:rPr>
              <w:t xml:space="preserve"> теста</w:t>
            </w:r>
          </w:p>
        </w:tc>
      </w:tr>
      <w:tr w:rsidR="0068053D" w14:paraId="0BFAF0B5" w14:textId="77777777">
        <w:tc>
          <w:tcPr>
            <w:tcW w:w="4800" w:type="dxa"/>
          </w:tcPr>
          <w:p w14:paraId="0112E71D" w14:textId="77777777" w:rsidR="0068053D" w:rsidRDefault="000C36D5">
            <w:pPr>
              <w:widowControl/>
              <w:numPr>
                <w:ilvl w:val="0"/>
                <w:numId w:val="35"/>
              </w:numPr>
              <w:rPr>
                <w:sz w:val="20"/>
                <w:szCs w:val="20"/>
              </w:rPr>
            </w:pPr>
            <w:r>
              <w:rPr>
                <w:sz w:val="20"/>
                <w:szCs w:val="20"/>
              </w:rPr>
              <w:t>Перейти по адресу интерфейса приложения</w:t>
            </w:r>
          </w:p>
          <w:p w14:paraId="4D38F2F7" w14:textId="77777777" w:rsidR="0068053D" w:rsidRDefault="000C36D5">
            <w:pPr>
              <w:widowControl/>
              <w:numPr>
                <w:ilvl w:val="0"/>
                <w:numId w:val="35"/>
              </w:numPr>
              <w:rPr>
                <w:sz w:val="20"/>
                <w:szCs w:val="20"/>
              </w:rPr>
            </w:pPr>
            <w:r>
              <w:rPr>
                <w:sz w:val="20"/>
                <w:szCs w:val="20"/>
              </w:rPr>
              <w:t>Перейти на страницу входа и авторизоваться с данными администратора</w:t>
            </w:r>
          </w:p>
          <w:p w14:paraId="1CCDC6C0" w14:textId="77777777" w:rsidR="0068053D" w:rsidRDefault="000C36D5">
            <w:pPr>
              <w:widowControl/>
              <w:numPr>
                <w:ilvl w:val="0"/>
                <w:numId w:val="35"/>
              </w:numPr>
              <w:rPr>
                <w:sz w:val="20"/>
                <w:szCs w:val="20"/>
              </w:rPr>
            </w:pPr>
            <w:r>
              <w:rPr>
                <w:sz w:val="20"/>
                <w:szCs w:val="20"/>
              </w:rPr>
              <w:t>Открыть меню и зафиксировать доступные разделы</w:t>
            </w:r>
          </w:p>
          <w:p w14:paraId="1D4E6A9A" w14:textId="77777777" w:rsidR="0068053D" w:rsidRDefault="000C36D5">
            <w:pPr>
              <w:widowControl/>
              <w:numPr>
                <w:ilvl w:val="0"/>
                <w:numId w:val="35"/>
              </w:numPr>
              <w:rPr>
                <w:sz w:val="20"/>
                <w:szCs w:val="20"/>
              </w:rPr>
            </w:pPr>
            <w:r>
              <w:rPr>
                <w:sz w:val="20"/>
                <w:szCs w:val="20"/>
              </w:rPr>
              <w:t>Выйти из системы</w:t>
            </w:r>
          </w:p>
          <w:p w14:paraId="645C47EC" w14:textId="77777777" w:rsidR="0068053D" w:rsidRDefault="000C36D5">
            <w:pPr>
              <w:widowControl/>
              <w:numPr>
                <w:ilvl w:val="0"/>
                <w:numId w:val="35"/>
              </w:numPr>
              <w:rPr>
                <w:sz w:val="20"/>
                <w:szCs w:val="20"/>
              </w:rPr>
            </w:pPr>
            <w:r>
              <w:rPr>
                <w:sz w:val="20"/>
                <w:szCs w:val="20"/>
              </w:rPr>
              <w:t>Перейти на страницу входа и авторизоваться с данными менеджера</w:t>
            </w:r>
          </w:p>
          <w:p w14:paraId="4340087E" w14:textId="77777777" w:rsidR="0068053D" w:rsidRDefault="000C36D5">
            <w:pPr>
              <w:widowControl/>
              <w:numPr>
                <w:ilvl w:val="0"/>
                <w:numId w:val="35"/>
              </w:numPr>
              <w:rPr>
                <w:sz w:val="20"/>
                <w:szCs w:val="20"/>
              </w:rPr>
            </w:pPr>
            <w:r>
              <w:rPr>
                <w:sz w:val="20"/>
                <w:szCs w:val="20"/>
              </w:rPr>
              <w:t>Открыть меню и зафиксировать доступные раздела</w:t>
            </w:r>
          </w:p>
          <w:p w14:paraId="0A92A8DC" w14:textId="77777777" w:rsidR="0068053D" w:rsidRDefault="000C36D5">
            <w:pPr>
              <w:widowControl/>
              <w:numPr>
                <w:ilvl w:val="0"/>
                <w:numId w:val="35"/>
              </w:numPr>
              <w:rPr>
                <w:sz w:val="20"/>
                <w:szCs w:val="20"/>
              </w:rPr>
            </w:pPr>
            <w:r>
              <w:rPr>
                <w:sz w:val="20"/>
                <w:szCs w:val="20"/>
              </w:rPr>
              <w:t>Выйти из системы</w:t>
            </w:r>
          </w:p>
          <w:p w14:paraId="3764C6A8" w14:textId="77777777" w:rsidR="0068053D" w:rsidRDefault="000C36D5">
            <w:pPr>
              <w:widowControl/>
              <w:numPr>
                <w:ilvl w:val="0"/>
                <w:numId w:val="35"/>
              </w:numPr>
              <w:rPr>
                <w:sz w:val="20"/>
                <w:szCs w:val="20"/>
              </w:rPr>
            </w:pPr>
            <w:r>
              <w:rPr>
                <w:sz w:val="20"/>
                <w:szCs w:val="20"/>
              </w:rPr>
              <w:t>Сравнить полученные результаты</w:t>
            </w:r>
          </w:p>
        </w:tc>
        <w:tc>
          <w:tcPr>
            <w:tcW w:w="2481" w:type="dxa"/>
          </w:tcPr>
          <w:p w14:paraId="3025E07E" w14:textId="77777777" w:rsidR="0068053D" w:rsidRDefault="000C36D5">
            <w:pPr>
              <w:widowControl/>
              <w:rPr>
                <w:sz w:val="20"/>
                <w:szCs w:val="20"/>
              </w:rPr>
            </w:pPr>
            <w:r>
              <w:rPr>
                <w:sz w:val="20"/>
                <w:szCs w:val="20"/>
              </w:rPr>
              <w:t>Меню для разных ролей отличается</w:t>
            </w:r>
          </w:p>
        </w:tc>
        <w:tc>
          <w:tcPr>
            <w:tcW w:w="2064" w:type="dxa"/>
          </w:tcPr>
          <w:p w14:paraId="382203DC" w14:textId="77777777" w:rsidR="0068053D" w:rsidRDefault="000C36D5">
            <w:pPr>
              <w:widowControl/>
              <w:rPr>
                <w:sz w:val="20"/>
                <w:szCs w:val="20"/>
                <w:lang w:val="en-US"/>
              </w:rPr>
            </w:pPr>
            <w:r>
              <w:rPr>
                <w:sz w:val="20"/>
                <w:szCs w:val="20"/>
                <w:lang w:val="en-US"/>
              </w:rPr>
              <w:t>Pass</w:t>
            </w:r>
          </w:p>
        </w:tc>
      </w:tr>
    </w:tbl>
    <w:p w14:paraId="34F104CE" w14:textId="77777777" w:rsidR="0068053D" w:rsidRDefault="0068053D">
      <w:pPr>
        <w:rPr>
          <w:rFonts w:ascii="Times New Roman Regular" w:hAnsi="Times New Roman Regular" w:cs="Times New Roman Regular"/>
          <w:szCs w:val="28"/>
          <w:lang w:eastAsia="zh-CN"/>
        </w:rPr>
      </w:pPr>
    </w:p>
    <w:p w14:paraId="1D521D64" w14:textId="77777777" w:rsidR="0068053D" w:rsidRDefault="000C36D5">
      <w:pPr>
        <w:rPr>
          <w:rFonts w:ascii="Times New Roman Regular" w:hAnsi="Times New Roman Regular" w:cs="Times New Roman Regular"/>
          <w:szCs w:val="28"/>
          <w:lang w:val="en-US" w:eastAsia="zh-CN"/>
        </w:rPr>
      </w:pPr>
      <w:r>
        <w:rPr>
          <w:rFonts w:ascii="Times New Roman Regular" w:hAnsi="Times New Roman Regular" w:cs="Times New Roman Regular"/>
          <w:szCs w:val="28"/>
          <w:lang w:val="en-US" w:eastAsia="zh-CN"/>
        </w:rPr>
        <w:br w:type="page"/>
      </w:r>
    </w:p>
    <w:p w14:paraId="723E54E6" w14:textId="77777777" w:rsidR="0068053D" w:rsidRDefault="000C36D5">
      <w:pPr>
        <w:spacing w:before="0" w:line="360" w:lineRule="auto"/>
        <w:rPr>
          <w:rFonts w:ascii="Times New Roman Regular" w:hAnsi="Times New Roman Regular" w:cs="Times New Roman Regular"/>
          <w:szCs w:val="28"/>
          <w:lang w:eastAsia="zh-CN"/>
        </w:rPr>
      </w:pPr>
      <w:r w:rsidRPr="00D33FF7">
        <w:rPr>
          <w:rFonts w:ascii="Times New Roman Regular" w:hAnsi="Times New Roman Regular" w:cs="Times New Roman Regular"/>
          <w:szCs w:val="28"/>
          <w:lang w:eastAsia="zh-CN"/>
        </w:rPr>
        <w:lastRenderedPageBreak/>
        <w:t>Таблица</w:t>
      </w:r>
      <w:r w:rsidRPr="00D33FF7">
        <w:rPr>
          <w:rFonts w:ascii="Times New Roman Regular" w:hAnsi="Times New Roman Regular" w:cs="Times New Roman Regular"/>
          <w:szCs w:val="28"/>
          <w:lang w:eastAsia="zh-CN"/>
        </w:rPr>
        <w:t xml:space="preserve"> В.5 </w:t>
      </w:r>
      <w:r>
        <w:rPr>
          <w:rFonts w:ascii="Times New Roman Regular" w:hAnsi="Times New Roman Regular" w:cs="Times New Roman Regular"/>
          <w:szCs w:val="28"/>
        </w:rPr>
        <w:t xml:space="preserve">– </w:t>
      </w:r>
      <w:r w:rsidRPr="00D33FF7">
        <w:rPr>
          <w:rFonts w:ascii="Times New Roman Regular" w:hAnsi="Times New Roman Regular" w:cs="Times New Roman Regular"/>
          <w:szCs w:val="28"/>
        </w:rPr>
        <w:t>Тест</w:t>
      </w:r>
      <w:r w:rsidRPr="00D33FF7">
        <w:rPr>
          <w:rFonts w:ascii="Times New Roman Regular" w:hAnsi="Times New Roman Regular" w:cs="Times New Roman Regular"/>
          <w:szCs w:val="28"/>
        </w:rPr>
        <w:t>-кейс</w:t>
      </w:r>
      <w:r>
        <w:rPr>
          <w:rFonts w:ascii="Times New Roman Regular" w:hAnsi="Times New Roman Regular" w:cs="Times New Roman Regular"/>
          <w:szCs w:val="28"/>
        </w:rPr>
        <w:t>, проверка добавление товара с некорректными данными</w:t>
      </w:r>
    </w:p>
    <w:tbl>
      <w:tblPr>
        <w:tblStyle w:val="affd"/>
        <w:tblW w:w="0" w:type="auto"/>
        <w:tblInd w:w="116" w:type="dxa"/>
        <w:tblLook w:val="04A0" w:firstRow="1" w:lastRow="0" w:firstColumn="1" w:lastColumn="0" w:noHBand="0" w:noVBand="1"/>
      </w:tblPr>
      <w:tblGrid>
        <w:gridCol w:w="4800"/>
        <w:gridCol w:w="2481"/>
        <w:gridCol w:w="2064"/>
      </w:tblGrid>
      <w:tr w:rsidR="0068053D" w14:paraId="629D7624" w14:textId="77777777">
        <w:tc>
          <w:tcPr>
            <w:tcW w:w="4800" w:type="dxa"/>
          </w:tcPr>
          <w:p w14:paraId="5C4BF802" w14:textId="77777777" w:rsidR="0068053D" w:rsidRDefault="000C36D5">
            <w:pPr>
              <w:widowControl/>
              <w:rPr>
                <w:sz w:val="20"/>
                <w:szCs w:val="20"/>
              </w:rPr>
            </w:pPr>
            <w:r>
              <w:rPr>
                <w:sz w:val="20"/>
                <w:szCs w:val="20"/>
                <w:lang w:val="en-US"/>
              </w:rPr>
              <w:t xml:space="preserve">ID </w:t>
            </w:r>
            <w:r>
              <w:rPr>
                <w:sz w:val="20"/>
                <w:szCs w:val="20"/>
              </w:rPr>
              <w:t>тест-кейса/Приоритет</w:t>
            </w:r>
          </w:p>
        </w:tc>
        <w:tc>
          <w:tcPr>
            <w:tcW w:w="2481" w:type="dxa"/>
          </w:tcPr>
          <w:p w14:paraId="697659B0" w14:textId="77777777" w:rsidR="0068053D" w:rsidRDefault="000C36D5">
            <w:pPr>
              <w:widowControl/>
              <w:rPr>
                <w:sz w:val="20"/>
                <w:szCs w:val="20"/>
                <w:lang w:val="en-US"/>
              </w:rPr>
            </w:pPr>
            <w:r>
              <w:rPr>
                <w:sz w:val="20"/>
                <w:szCs w:val="20"/>
                <w:lang w:val="en-US"/>
              </w:rPr>
              <w:t>TU05</w:t>
            </w:r>
          </w:p>
        </w:tc>
        <w:tc>
          <w:tcPr>
            <w:tcW w:w="2064" w:type="dxa"/>
          </w:tcPr>
          <w:p w14:paraId="7C5BA387" w14:textId="77777777" w:rsidR="0068053D" w:rsidRDefault="000C36D5">
            <w:pPr>
              <w:widowControl/>
              <w:rPr>
                <w:sz w:val="20"/>
                <w:szCs w:val="20"/>
                <w:lang w:val="en-US"/>
              </w:rPr>
            </w:pPr>
            <w:r>
              <w:rPr>
                <w:sz w:val="20"/>
                <w:szCs w:val="20"/>
                <w:lang w:val="en-US"/>
              </w:rPr>
              <w:t>5</w:t>
            </w:r>
          </w:p>
        </w:tc>
      </w:tr>
      <w:tr w:rsidR="0068053D" w14:paraId="272DFC86" w14:textId="77777777">
        <w:tc>
          <w:tcPr>
            <w:tcW w:w="9345" w:type="dxa"/>
            <w:gridSpan w:val="3"/>
          </w:tcPr>
          <w:p w14:paraId="4DCA25E8" w14:textId="77777777" w:rsidR="0068053D" w:rsidRDefault="000C36D5">
            <w:pPr>
              <w:widowControl/>
              <w:rPr>
                <w:sz w:val="20"/>
                <w:szCs w:val="20"/>
              </w:rPr>
            </w:pPr>
            <w:r>
              <w:rPr>
                <w:sz w:val="20"/>
                <w:szCs w:val="20"/>
              </w:rPr>
              <w:t>Идея</w:t>
            </w:r>
            <w:proofErr w:type="gramStart"/>
            <w:r>
              <w:rPr>
                <w:sz w:val="20"/>
                <w:szCs w:val="20"/>
              </w:rPr>
              <w:t>: Проверить</w:t>
            </w:r>
            <w:proofErr w:type="gramEnd"/>
            <w:r>
              <w:rPr>
                <w:sz w:val="20"/>
                <w:szCs w:val="20"/>
              </w:rPr>
              <w:t xml:space="preserve"> работу валидации данных на сервере</w:t>
            </w:r>
          </w:p>
          <w:p w14:paraId="5F1D2586" w14:textId="77777777" w:rsidR="0068053D" w:rsidRDefault="000C36D5">
            <w:pPr>
              <w:widowControl/>
              <w:rPr>
                <w:sz w:val="20"/>
                <w:szCs w:val="20"/>
              </w:rPr>
            </w:pPr>
            <w:r>
              <w:rPr>
                <w:sz w:val="20"/>
                <w:szCs w:val="20"/>
              </w:rPr>
              <w:t>Входные параметры:</w:t>
            </w:r>
          </w:p>
          <w:p w14:paraId="7C356343" w14:textId="77777777" w:rsidR="0068053D" w:rsidRDefault="000C36D5">
            <w:pPr>
              <w:widowControl/>
              <w:numPr>
                <w:ilvl w:val="0"/>
                <w:numId w:val="36"/>
              </w:numPr>
              <w:tabs>
                <w:tab w:val="clear" w:pos="0"/>
                <w:tab w:val="left" w:pos="280"/>
              </w:tabs>
              <w:rPr>
                <w:sz w:val="20"/>
                <w:szCs w:val="20"/>
              </w:rPr>
            </w:pPr>
            <w:r>
              <w:rPr>
                <w:sz w:val="20"/>
                <w:szCs w:val="20"/>
              </w:rPr>
              <w:t>данные товара с названием товара из более чем 100 символов</w:t>
            </w:r>
            <w:r w:rsidRPr="00D33FF7">
              <w:rPr>
                <w:sz w:val="20"/>
                <w:szCs w:val="20"/>
              </w:rPr>
              <w:t>.</w:t>
            </w:r>
          </w:p>
        </w:tc>
      </w:tr>
      <w:tr w:rsidR="0068053D" w14:paraId="115EAB57" w14:textId="77777777">
        <w:tc>
          <w:tcPr>
            <w:tcW w:w="9345" w:type="dxa"/>
            <w:gridSpan w:val="3"/>
          </w:tcPr>
          <w:p w14:paraId="2A3D6BD6" w14:textId="77777777" w:rsidR="0068053D" w:rsidRDefault="000C36D5">
            <w:pPr>
              <w:widowControl/>
              <w:jc w:val="center"/>
              <w:rPr>
                <w:sz w:val="20"/>
                <w:szCs w:val="20"/>
              </w:rPr>
            </w:pPr>
            <w:r>
              <w:rPr>
                <w:sz w:val="20"/>
                <w:szCs w:val="20"/>
              </w:rPr>
              <w:t>История</w:t>
            </w:r>
            <w:r>
              <w:rPr>
                <w:sz w:val="20"/>
                <w:szCs w:val="20"/>
              </w:rPr>
              <w:t xml:space="preserve"> редактирования</w:t>
            </w:r>
          </w:p>
        </w:tc>
      </w:tr>
      <w:tr w:rsidR="0068053D" w14:paraId="50CBF3F5" w14:textId="77777777">
        <w:tc>
          <w:tcPr>
            <w:tcW w:w="4800" w:type="dxa"/>
          </w:tcPr>
          <w:p w14:paraId="77DFDDBA" w14:textId="77777777" w:rsidR="0068053D" w:rsidRDefault="000C36D5">
            <w:pPr>
              <w:widowControl/>
              <w:rPr>
                <w:sz w:val="20"/>
                <w:szCs w:val="20"/>
              </w:rPr>
            </w:pPr>
            <w:r>
              <w:rPr>
                <w:sz w:val="20"/>
                <w:szCs w:val="20"/>
              </w:rPr>
              <w:t>Создан</w:t>
            </w:r>
            <w:r>
              <w:rPr>
                <w:sz w:val="20"/>
                <w:szCs w:val="20"/>
              </w:rPr>
              <w:t xml:space="preserve"> </w:t>
            </w:r>
            <w:r>
              <w:rPr>
                <w:sz w:val="20"/>
                <w:szCs w:val="20"/>
                <w:lang w:val="en-US"/>
              </w:rPr>
              <w:t>18</w:t>
            </w:r>
            <w:r>
              <w:rPr>
                <w:sz w:val="20"/>
                <w:szCs w:val="20"/>
              </w:rPr>
              <w:t>.</w:t>
            </w:r>
            <w:r>
              <w:rPr>
                <w:sz w:val="20"/>
                <w:szCs w:val="20"/>
                <w:lang w:val="en-US"/>
              </w:rPr>
              <w:t>12</w:t>
            </w:r>
            <w:r>
              <w:rPr>
                <w:sz w:val="20"/>
                <w:szCs w:val="20"/>
              </w:rPr>
              <w:t>.2025</w:t>
            </w:r>
          </w:p>
        </w:tc>
        <w:tc>
          <w:tcPr>
            <w:tcW w:w="4545" w:type="dxa"/>
            <w:gridSpan w:val="2"/>
          </w:tcPr>
          <w:p w14:paraId="624A2074" w14:textId="77777777" w:rsidR="0068053D" w:rsidRDefault="000C36D5">
            <w:pPr>
              <w:widowControl/>
              <w:rPr>
                <w:sz w:val="20"/>
                <w:szCs w:val="20"/>
              </w:rPr>
            </w:pPr>
            <w:r>
              <w:rPr>
                <w:sz w:val="20"/>
                <w:szCs w:val="20"/>
              </w:rPr>
              <w:t>Новый</w:t>
            </w:r>
            <w:r>
              <w:rPr>
                <w:sz w:val="20"/>
                <w:szCs w:val="20"/>
              </w:rPr>
              <w:t xml:space="preserve"> тест</w:t>
            </w:r>
            <w:r>
              <w:rPr>
                <w:sz w:val="20"/>
                <w:szCs w:val="20"/>
                <w:lang w:val="en-US"/>
              </w:rPr>
              <w:t>-</w:t>
            </w:r>
            <w:r>
              <w:rPr>
                <w:sz w:val="20"/>
                <w:szCs w:val="20"/>
              </w:rPr>
              <w:t>кейс</w:t>
            </w:r>
          </w:p>
        </w:tc>
      </w:tr>
      <w:tr w:rsidR="0068053D" w14:paraId="2695F0F6" w14:textId="77777777">
        <w:tc>
          <w:tcPr>
            <w:tcW w:w="9345" w:type="dxa"/>
            <w:gridSpan w:val="3"/>
          </w:tcPr>
          <w:p w14:paraId="3B5AD479" w14:textId="77777777" w:rsidR="0068053D" w:rsidRDefault="000C36D5">
            <w:pPr>
              <w:widowControl/>
              <w:jc w:val="center"/>
              <w:rPr>
                <w:sz w:val="20"/>
                <w:szCs w:val="20"/>
              </w:rPr>
            </w:pPr>
            <w:r>
              <w:rPr>
                <w:sz w:val="20"/>
                <w:szCs w:val="20"/>
              </w:rPr>
              <w:t>Предусловие</w:t>
            </w:r>
          </w:p>
        </w:tc>
      </w:tr>
      <w:tr w:rsidR="0068053D" w14:paraId="6A3219B1" w14:textId="77777777">
        <w:tc>
          <w:tcPr>
            <w:tcW w:w="9345" w:type="dxa"/>
            <w:gridSpan w:val="3"/>
          </w:tcPr>
          <w:p w14:paraId="6149E063" w14:textId="77777777" w:rsidR="0068053D" w:rsidRDefault="000C36D5">
            <w:pPr>
              <w:widowControl/>
              <w:rPr>
                <w:sz w:val="20"/>
                <w:szCs w:val="20"/>
              </w:rPr>
            </w:pPr>
            <w:r>
              <w:rPr>
                <w:sz w:val="20"/>
                <w:szCs w:val="20"/>
              </w:rPr>
              <w:t>Совершён</w:t>
            </w:r>
            <w:r>
              <w:rPr>
                <w:sz w:val="20"/>
                <w:szCs w:val="20"/>
              </w:rPr>
              <w:t xml:space="preserve"> вход в систему от имени менеджера и открыта форма добавления товара, открыта консоль разработчика в браузере</w:t>
            </w:r>
          </w:p>
        </w:tc>
      </w:tr>
      <w:tr w:rsidR="0068053D" w14:paraId="59CEA52F" w14:textId="77777777">
        <w:tc>
          <w:tcPr>
            <w:tcW w:w="9345" w:type="dxa"/>
            <w:gridSpan w:val="3"/>
          </w:tcPr>
          <w:p w14:paraId="1F109270" w14:textId="77777777" w:rsidR="0068053D" w:rsidRDefault="000C36D5">
            <w:pPr>
              <w:widowControl/>
              <w:jc w:val="center"/>
              <w:rPr>
                <w:sz w:val="20"/>
                <w:szCs w:val="20"/>
              </w:rPr>
            </w:pPr>
            <w:r>
              <w:rPr>
                <w:sz w:val="20"/>
                <w:szCs w:val="20"/>
              </w:rPr>
              <w:t>Выполняемая часть</w:t>
            </w:r>
          </w:p>
        </w:tc>
      </w:tr>
      <w:tr w:rsidR="0068053D" w14:paraId="0C4707C1" w14:textId="77777777">
        <w:tc>
          <w:tcPr>
            <w:tcW w:w="4800" w:type="dxa"/>
          </w:tcPr>
          <w:p w14:paraId="67A3D563"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Список</w:t>
            </w:r>
            <w:r>
              <w:rPr>
                <w:sz w:val="20"/>
                <w:szCs w:val="20"/>
              </w:rPr>
              <w:t xml:space="preserve"> команд</w:t>
            </w:r>
          </w:p>
        </w:tc>
        <w:tc>
          <w:tcPr>
            <w:tcW w:w="2481" w:type="dxa"/>
          </w:tcPr>
          <w:p w14:paraId="133E2497"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Ожидаемый</w:t>
            </w:r>
            <w:r>
              <w:rPr>
                <w:sz w:val="20"/>
                <w:szCs w:val="20"/>
              </w:rPr>
              <w:t xml:space="preserve"> результат</w:t>
            </w:r>
          </w:p>
        </w:tc>
        <w:tc>
          <w:tcPr>
            <w:tcW w:w="2064" w:type="dxa"/>
          </w:tcPr>
          <w:p w14:paraId="520E5E5D"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Результат</w:t>
            </w:r>
            <w:r>
              <w:rPr>
                <w:sz w:val="20"/>
                <w:szCs w:val="20"/>
              </w:rPr>
              <w:t xml:space="preserve"> теста</w:t>
            </w:r>
          </w:p>
        </w:tc>
      </w:tr>
      <w:tr w:rsidR="0068053D" w14:paraId="196BB6C6" w14:textId="77777777">
        <w:tc>
          <w:tcPr>
            <w:tcW w:w="4800" w:type="dxa"/>
          </w:tcPr>
          <w:p w14:paraId="1C013528" w14:textId="77777777" w:rsidR="0068053D" w:rsidRDefault="000C36D5">
            <w:pPr>
              <w:widowControl/>
              <w:numPr>
                <w:ilvl w:val="0"/>
                <w:numId w:val="37"/>
              </w:numPr>
              <w:rPr>
                <w:sz w:val="20"/>
                <w:szCs w:val="20"/>
              </w:rPr>
            </w:pPr>
            <w:r>
              <w:rPr>
                <w:sz w:val="20"/>
                <w:szCs w:val="20"/>
              </w:rPr>
              <w:t>Ввести некорректные данные в форму</w:t>
            </w:r>
          </w:p>
          <w:p w14:paraId="7561024A" w14:textId="77777777" w:rsidR="0068053D" w:rsidRDefault="000C36D5">
            <w:pPr>
              <w:widowControl/>
              <w:numPr>
                <w:ilvl w:val="0"/>
                <w:numId w:val="37"/>
              </w:numPr>
              <w:rPr>
                <w:sz w:val="20"/>
                <w:szCs w:val="20"/>
              </w:rPr>
            </w:pPr>
            <w:r>
              <w:rPr>
                <w:sz w:val="20"/>
                <w:szCs w:val="20"/>
              </w:rPr>
              <w:t>Нажать кнопку “Сохранить”</w:t>
            </w:r>
          </w:p>
          <w:p w14:paraId="25A1CB05" w14:textId="77777777" w:rsidR="0068053D" w:rsidRDefault="000C36D5">
            <w:pPr>
              <w:widowControl/>
              <w:numPr>
                <w:ilvl w:val="0"/>
                <w:numId w:val="37"/>
              </w:numPr>
              <w:rPr>
                <w:sz w:val="20"/>
                <w:szCs w:val="20"/>
              </w:rPr>
            </w:pPr>
            <w:r>
              <w:rPr>
                <w:sz w:val="20"/>
                <w:szCs w:val="20"/>
              </w:rPr>
              <w:t>Проверить консоль разработчика</w:t>
            </w:r>
          </w:p>
          <w:p w14:paraId="4AF63524" w14:textId="77777777" w:rsidR="0068053D" w:rsidRDefault="000C36D5">
            <w:pPr>
              <w:widowControl/>
              <w:numPr>
                <w:ilvl w:val="0"/>
                <w:numId w:val="37"/>
              </w:numPr>
              <w:rPr>
                <w:sz w:val="20"/>
                <w:szCs w:val="20"/>
              </w:rPr>
            </w:pPr>
            <w:r>
              <w:rPr>
                <w:sz w:val="20"/>
                <w:szCs w:val="20"/>
              </w:rPr>
              <w:t>Просмотреть ответ сервера</w:t>
            </w:r>
          </w:p>
        </w:tc>
        <w:tc>
          <w:tcPr>
            <w:tcW w:w="2481" w:type="dxa"/>
          </w:tcPr>
          <w:p w14:paraId="62617400" w14:textId="77777777" w:rsidR="0068053D" w:rsidRDefault="000C36D5">
            <w:pPr>
              <w:widowControl/>
              <w:jc w:val="left"/>
              <w:rPr>
                <w:sz w:val="20"/>
                <w:szCs w:val="20"/>
              </w:rPr>
            </w:pPr>
            <w:r>
              <w:rPr>
                <w:sz w:val="20"/>
                <w:szCs w:val="20"/>
              </w:rPr>
              <w:t xml:space="preserve">Произошла ошибка, </w:t>
            </w:r>
            <w:r>
              <w:rPr>
                <w:sz w:val="20"/>
                <w:szCs w:val="20"/>
              </w:rPr>
              <w:br/>
              <w:t xml:space="preserve">код ответа </w:t>
            </w:r>
            <w:r w:rsidRPr="00D33FF7">
              <w:rPr>
                <w:rFonts w:eastAsia="SimSun"/>
                <w:kern w:val="2"/>
                <w:sz w:val="20"/>
                <w:szCs w:val="20"/>
                <w:lang w:eastAsia="zh-CN" w:bidi="ar"/>
              </w:rPr>
              <w:t xml:space="preserve">– </w:t>
            </w:r>
            <w:r>
              <w:rPr>
                <w:rFonts w:eastAsia="SimSun"/>
                <w:kern w:val="2"/>
                <w:sz w:val="20"/>
                <w:szCs w:val="20"/>
                <w:lang w:eastAsia="zh-CN" w:bidi="ar"/>
              </w:rPr>
              <w:t>400, сообщение “</w:t>
            </w:r>
            <w:r>
              <w:rPr>
                <w:rFonts w:ascii="Times New Roman Regular" w:eastAsia="monospace" w:hAnsi="Times New Roman Regular" w:cs="Times New Roman Regular"/>
                <w:sz w:val="20"/>
                <w:szCs w:val="20"/>
                <w:shd w:val="clear" w:color="auto" w:fill="FFFFFF"/>
                <w:lang w:val="en-US" w:eastAsia="zh-CN" w:bidi="ar"/>
              </w:rPr>
              <w:t>name</w:t>
            </w:r>
            <w:r w:rsidRPr="00D33FF7">
              <w:rPr>
                <w:rFonts w:ascii="Times New Roman Regular" w:eastAsia="monospace" w:hAnsi="Times New Roman Regular" w:cs="Times New Roman Regular"/>
                <w:sz w:val="20"/>
                <w:szCs w:val="20"/>
                <w:shd w:val="clear" w:color="auto" w:fill="FFFFFF"/>
                <w:lang w:eastAsia="zh-CN" w:bidi="ar"/>
              </w:rPr>
              <w:t xml:space="preserve"> </w:t>
            </w:r>
            <w:r>
              <w:rPr>
                <w:rFonts w:ascii="Times New Roman Regular" w:eastAsia="monospace" w:hAnsi="Times New Roman Regular" w:cs="Times New Roman Regular"/>
                <w:sz w:val="20"/>
                <w:szCs w:val="20"/>
                <w:shd w:val="clear" w:color="auto" w:fill="FFFFFF"/>
                <w:lang w:val="en-US" w:eastAsia="zh-CN" w:bidi="ar"/>
              </w:rPr>
              <w:t>too</w:t>
            </w:r>
            <w:r w:rsidRPr="00D33FF7">
              <w:rPr>
                <w:rFonts w:ascii="Times New Roman Regular" w:eastAsia="monospace" w:hAnsi="Times New Roman Regular" w:cs="Times New Roman Regular"/>
                <w:sz w:val="20"/>
                <w:szCs w:val="20"/>
                <w:shd w:val="clear" w:color="auto" w:fill="FFFFFF"/>
                <w:lang w:eastAsia="zh-CN" w:bidi="ar"/>
              </w:rPr>
              <w:t xml:space="preserve"> </w:t>
            </w:r>
            <w:r>
              <w:rPr>
                <w:rFonts w:ascii="Times New Roman Regular" w:eastAsia="monospace" w:hAnsi="Times New Roman Regular" w:cs="Times New Roman Regular"/>
                <w:sz w:val="20"/>
                <w:szCs w:val="20"/>
                <w:shd w:val="clear" w:color="auto" w:fill="FFFFFF"/>
                <w:lang w:val="en-US" w:eastAsia="zh-CN" w:bidi="ar"/>
              </w:rPr>
              <w:t>long</w:t>
            </w:r>
            <w:r w:rsidRPr="00D33FF7">
              <w:rPr>
                <w:rFonts w:ascii="Times New Roman Regular" w:eastAsia="monospace" w:hAnsi="Times New Roman Regular" w:cs="Times New Roman Regular"/>
                <w:sz w:val="20"/>
                <w:szCs w:val="20"/>
                <w:shd w:val="clear" w:color="auto" w:fill="FFFFFF"/>
                <w:lang w:eastAsia="zh-CN" w:bidi="ar"/>
              </w:rPr>
              <w:t xml:space="preserve"> (</w:t>
            </w:r>
            <w:r>
              <w:rPr>
                <w:rFonts w:ascii="Times New Roman Regular" w:eastAsia="monospace" w:hAnsi="Times New Roman Regular" w:cs="Times New Roman Regular"/>
                <w:sz w:val="20"/>
                <w:szCs w:val="20"/>
                <w:shd w:val="clear" w:color="auto" w:fill="FFFFFF"/>
                <w:lang w:val="en-US" w:eastAsia="zh-CN" w:bidi="ar"/>
              </w:rPr>
              <w:t>N</w:t>
            </w:r>
            <w:r w:rsidRPr="00D33FF7">
              <w:rPr>
                <w:rFonts w:ascii="Times New Roman Regular" w:eastAsia="monospace" w:hAnsi="Times New Roman Regular" w:cs="Times New Roman Regular"/>
                <w:sz w:val="20"/>
                <w:szCs w:val="20"/>
                <w:shd w:val="clear" w:color="auto" w:fill="FFFFFF"/>
                <w:lang w:eastAsia="zh-CN" w:bidi="ar"/>
              </w:rPr>
              <w:t xml:space="preserve">) </w:t>
            </w:r>
            <w:r>
              <w:rPr>
                <w:rFonts w:ascii="Times New Roman Regular" w:eastAsia="monospace" w:hAnsi="Times New Roman Regular" w:cs="Times New Roman Regular"/>
                <w:sz w:val="20"/>
                <w:szCs w:val="20"/>
                <w:shd w:val="clear" w:color="auto" w:fill="FFFFFF"/>
                <w:lang w:val="en-US" w:eastAsia="zh-CN" w:bidi="ar"/>
              </w:rPr>
              <w:t>out</w:t>
            </w:r>
            <w:r w:rsidRPr="00D33FF7">
              <w:rPr>
                <w:rFonts w:ascii="Times New Roman Regular" w:eastAsia="monospace" w:hAnsi="Times New Roman Regular" w:cs="Times New Roman Regular"/>
                <w:sz w:val="20"/>
                <w:szCs w:val="20"/>
                <w:shd w:val="clear" w:color="auto" w:fill="FFFFFF"/>
                <w:lang w:eastAsia="zh-CN" w:bidi="ar"/>
              </w:rPr>
              <w:t xml:space="preserve"> </w:t>
            </w:r>
            <w:r>
              <w:rPr>
                <w:rFonts w:ascii="Times New Roman Regular" w:eastAsia="monospace" w:hAnsi="Times New Roman Regular" w:cs="Times New Roman Regular"/>
                <w:sz w:val="20"/>
                <w:szCs w:val="20"/>
                <w:shd w:val="clear" w:color="auto" w:fill="FFFFFF"/>
                <w:lang w:val="en-US" w:eastAsia="zh-CN" w:bidi="ar"/>
              </w:rPr>
              <w:t>of</w:t>
            </w:r>
            <w:r w:rsidRPr="00D33FF7">
              <w:rPr>
                <w:rFonts w:ascii="Times New Roman Regular" w:eastAsia="monospace" w:hAnsi="Times New Roman Regular" w:cs="Times New Roman Regular"/>
                <w:sz w:val="20"/>
                <w:szCs w:val="20"/>
                <w:shd w:val="clear" w:color="auto" w:fill="FFFFFF"/>
                <w:lang w:eastAsia="zh-CN" w:bidi="ar"/>
              </w:rPr>
              <w:t xml:space="preserve"> 100</w:t>
            </w:r>
            <w:r>
              <w:rPr>
                <w:rFonts w:ascii="Times New Roman Regular" w:eastAsia="SimSun" w:hAnsi="Times New Roman Regular" w:cs="Times New Roman Regular"/>
                <w:kern w:val="2"/>
                <w:sz w:val="20"/>
                <w:szCs w:val="20"/>
                <w:lang w:eastAsia="zh-CN" w:bidi="ar"/>
              </w:rPr>
              <w:t>”</w:t>
            </w:r>
          </w:p>
        </w:tc>
        <w:tc>
          <w:tcPr>
            <w:tcW w:w="2064" w:type="dxa"/>
          </w:tcPr>
          <w:p w14:paraId="4FAC209B" w14:textId="77777777" w:rsidR="0068053D" w:rsidRDefault="000C36D5">
            <w:pPr>
              <w:widowControl/>
              <w:rPr>
                <w:sz w:val="20"/>
                <w:szCs w:val="20"/>
                <w:lang w:val="en-US"/>
              </w:rPr>
            </w:pPr>
            <w:r>
              <w:rPr>
                <w:sz w:val="20"/>
                <w:szCs w:val="20"/>
                <w:lang w:val="en-US"/>
              </w:rPr>
              <w:t>Pass</w:t>
            </w:r>
          </w:p>
        </w:tc>
      </w:tr>
    </w:tbl>
    <w:p w14:paraId="544F82F3" w14:textId="77777777" w:rsidR="0068053D" w:rsidRDefault="0068053D">
      <w:pPr>
        <w:rPr>
          <w:rFonts w:ascii="Times New Roman Regular" w:hAnsi="Times New Roman Regular" w:cs="Times New Roman Regular"/>
          <w:szCs w:val="28"/>
          <w:lang w:eastAsia="zh-CN"/>
        </w:rPr>
      </w:pPr>
    </w:p>
    <w:p w14:paraId="095F86E3" w14:textId="77777777" w:rsidR="0068053D" w:rsidRDefault="000C36D5">
      <w:pPr>
        <w:spacing w:before="0" w:line="360" w:lineRule="auto"/>
        <w:rPr>
          <w:rFonts w:ascii="Times New Roman Regular" w:hAnsi="Times New Roman Regular" w:cs="Times New Roman Regular"/>
          <w:szCs w:val="28"/>
          <w:lang w:eastAsia="zh-CN"/>
        </w:rPr>
      </w:pPr>
      <w:r w:rsidRPr="00D33FF7">
        <w:rPr>
          <w:rFonts w:ascii="Times New Roman Regular" w:hAnsi="Times New Roman Regular" w:cs="Times New Roman Regular"/>
          <w:szCs w:val="28"/>
          <w:lang w:eastAsia="zh-CN"/>
        </w:rPr>
        <w:t>Таблица</w:t>
      </w:r>
      <w:r w:rsidRPr="00D33FF7">
        <w:rPr>
          <w:rFonts w:ascii="Times New Roman Regular" w:hAnsi="Times New Roman Regular" w:cs="Times New Roman Regular"/>
          <w:szCs w:val="28"/>
          <w:lang w:eastAsia="zh-CN"/>
        </w:rPr>
        <w:t xml:space="preserve"> В.6 </w:t>
      </w:r>
      <w:r>
        <w:rPr>
          <w:rFonts w:ascii="Times New Roman Regular" w:hAnsi="Times New Roman Regular" w:cs="Times New Roman Regular"/>
          <w:szCs w:val="28"/>
        </w:rPr>
        <w:t xml:space="preserve">– </w:t>
      </w:r>
      <w:r w:rsidRPr="00D33FF7">
        <w:rPr>
          <w:rFonts w:ascii="Times New Roman Regular" w:hAnsi="Times New Roman Regular" w:cs="Times New Roman Regular"/>
          <w:szCs w:val="28"/>
        </w:rPr>
        <w:t>Тест</w:t>
      </w:r>
      <w:r w:rsidRPr="00D33FF7">
        <w:rPr>
          <w:rFonts w:ascii="Times New Roman Regular" w:hAnsi="Times New Roman Regular" w:cs="Times New Roman Regular"/>
          <w:szCs w:val="28"/>
        </w:rPr>
        <w:t xml:space="preserve">-кейс, </w:t>
      </w:r>
      <w:r>
        <w:rPr>
          <w:rFonts w:ascii="Times New Roman Regular" w:hAnsi="Times New Roman Regular" w:cs="Times New Roman Regular"/>
          <w:szCs w:val="28"/>
        </w:rPr>
        <w:t>проверка добавления товара с корректными данными</w:t>
      </w:r>
    </w:p>
    <w:tbl>
      <w:tblPr>
        <w:tblStyle w:val="affd"/>
        <w:tblW w:w="0" w:type="auto"/>
        <w:tblInd w:w="116" w:type="dxa"/>
        <w:tblLook w:val="04A0" w:firstRow="1" w:lastRow="0" w:firstColumn="1" w:lastColumn="0" w:noHBand="0" w:noVBand="1"/>
      </w:tblPr>
      <w:tblGrid>
        <w:gridCol w:w="4800"/>
        <w:gridCol w:w="2481"/>
        <w:gridCol w:w="2064"/>
      </w:tblGrid>
      <w:tr w:rsidR="0068053D" w14:paraId="5D4AC55C" w14:textId="77777777">
        <w:tc>
          <w:tcPr>
            <w:tcW w:w="4800" w:type="dxa"/>
          </w:tcPr>
          <w:p w14:paraId="30C66771" w14:textId="77777777" w:rsidR="0068053D" w:rsidRDefault="000C36D5">
            <w:pPr>
              <w:widowControl/>
              <w:rPr>
                <w:sz w:val="20"/>
                <w:szCs w:val="20"/>
              </w:rPr>
            </w:pPr>
            <w:r>
              <w:rPr>
                <w:sz w:val="20"/>
                <w:szCs w:val="20"/>
                <w:lang w:val="en-US"/>
              </w:rPr>
              <w:t xml:space="preserve">ID </w:t>
            </w:r>
            <w:r>
              <w:rPr>
                <w:sz w:val="20"/>
                <w:szCs w:val="20"/>
              </w:rPr>
              <w:t>тест-кейса/Приоритет</w:t>
            </w:r>
          </w:p>
        </w:tc>
        <w:tc>
          <w:tcPr>
            <w:tcW w:w="2481" w:type="dxa"/>
          </w:tcPr>
          <w:p w14:paraId="467B1DA3" w14:textId="77777777" w:rsidR="0068053D" w:rsidRDefault="000C36D5">
            <w:pPr>
              <w:widowControl/>
              <w:rPr>
                <w:sz w:val="20"/>
                <w:szCs w:val="20"/>
                <w:lang w:val="en-US"/>
              </w:rPr>
            </w:pPr>
            <w:r>
              <w:rPr>
                <w:sz w:val="20"/>
                <w:szCs w:val="20"/>
                <w:lang w:val="en-US"/>
              </w:rPr>
              <w:t>TU06</w:t>
            </w:r>
          </w:p>
        </w:tc>
        <w:tc>
          <w:tcPr>
            <w:tcW w:w="2064" w:type="dxa"/>
          </w:tcPr>
          <w:p w14:paraId="7C2CC9E8" w14:textId="77777777" w:rsidR="0068053D" w:rsidRDefault="000C36D5">
            <w:pPr>
              <w:widowControl/>
              <w:rPr>
                <w:sz w:val="20"/>
                <w:szCs w:val="20"/>
                <w:lang w:val="en-US"/>
              </w:rPr>
            </w:pPr>
            <w:r>
              <w:rPr>
                <w:sz w:val="20"/>
                <w:szCs w:val="20"/>
                <w:lang w:val="en-US"/>
              </w:rPr>
              <w:t>6</w:t>
            </w:r>
          </w:p>
        </w:tc>
      </w:tr>
      <w:tr w:rsidR="0068053D" w14:paraId="41DACFDF" w14:textId="77777777">
        <w:tc>
          <w:tcPr>
            <w:tcW w:w="9345" w:type="dxa"/>
            <w:gridSpan w:val="3"/>
          </w:tcPr>
          <w:p w14:paraId="188252D6" w14:textId="260DAA05" w:rsidR="0068053D" w:rsidRDefault="000C36D5">
            <w:pPr>
              <w:widowControl/>
              <w:rPr>
                <w:sz w:val="20"/>
                <w:szCs w:val="20"/>
              </w:rPr>
            </w:pPr>
            <w:r>
              <w:rPr>
                <w:sz w:val="20"/>
                <w:szCs w:val="20"/>
              </w:rPr>
              <w:t xml:space="preserve">Идея: Удостовериться в </w:t>
            </w:r>
            <w:r w:rsidR="005D29D8">
              <w:rPr>
                <w:sz w:val="20"/>
                <w:szCs w:val="20"/>
              </w:rPr>
              <w:t>корректности</w:t>
            </w:r>
            <w:r>
              <w:rPr>
                <w:sz w:val="20"/>
                <w:szCs w:val="20"/>
              </w:rPr>
              <w:t xml:space="preserve"> создания записей в БД</w:t>
            </w:r>
          </w:p>
          <w:p w14:paraId="5AB08B3F" w14:textId="77777777" w:rsidR="0068053D" w:rsidRDefault="000C36D5">
            <w:pPr>
              <w:widowControl/>
              <w:rPr>
                <w:sz w:val="20"/>
                <w:szCs w:val="20"/>
              </w:rPr>
            </w:pPr>
            <w:r>
              <w:rPr>
                <w:sz w:val="20"/>
                <w:szCs w:val="20"/>
              </w:rPr>
              <w:t>Входные параметры:</w:t>
            </w:r>
          </w:p>
        </w:tc>
      </w:tr>
      <w:tr w:rsidR="0068053D" w14:paraId="07DF2CF3" w14:textId="77777777">
        <w:tc>
          <w:tcPr>
            <w:tcW w:w="9345" w:type="dxa"/>
            <w:gridSpan w:val="3"/>
          </w:tcPr>
          <w:p w14:paraId="02656BA4" w14:textId="77777777" w:rsidR="0068053D" w:rsidRDefault="000C36D5">
            <w:pPr>
              <w:widowControl/>
              <w:jc w:val="center"/>
              <w:rPr>
                <w:sz w:val="20"/>
                <w:szCs w:val="20"/>
              </w:rPr>
            </w:pPr>
            <w:r>
              <w:rPr>
                <w:sz w:val="20"/>
                <w:szCs w:val="20"/>
              </w:rPr>
              <w:t>История</w:t>
            </w:r>
            <w:r>
              <w:rPr>
                <w:sz w:val="20"/>
                <w:szCs w:val="20"/>
              </w:rPr>
              <w:t xml:space="preserve"> редактирования</w:t>
            </w:r>
          </w:p>
        </w:tc>
      </w:tr>
      <w:tr w:rsidR="0068053D" w14:paraId="0BACD8DB" w14:textId="77777777">
        <w:tc>
          <w:tcPr>
            <w:tcW w:w="4800" w:type="dxa"/>
          </w:tcPr>
          <w:p w14:paraId="17CC2CDD" w14:textId="77777777" w:rsidR="0068053D" w:rsidRDefault="000C36D5">
            <w:pPr>
              <w:widowControl/>
              <w:rPr>
                <w:sz w:val="20"/>
                <w:szCs w:val="20"/>
              </w:rPr>
            </w:pPr>
            <w:r>
              <w:rPr>
                <w:sz w:val="20"/>
                <w:szCs w:val="20"/>
              </w:rPr>
              <w:t>Создан</w:t>
            </w:r>
            <w:r>
              <w:rPr>
                <w:sz w:val="20"/>
                <w:szCs w:val="20"/>
              </w:rPr>
              <w:t xml:space="preserve"> </w:t>
            </w:r>
            <w:r>
              <w:rPr>
                <w:sz w:val="20"/>
                <w:szCs w:val="20"/>
                <w:lang w:val="en-US"/>
              </w:rPr>
              <w:t>18</w:t>
            </w:r>
            <w:r>
              <w:rPr>
                <w:sz w:val="20"/>
                <w:szCs w:val="20"/>
              </w:rPr>
              <w:t>.</w:t>
            </w:r>
            <w:r>
              <w:rPr>
                <w:sz w:val="20"/>
                <w:szCs w:val="20"/>
                <w:lang w:val="en-US"/>
              </w:rPr>
              <w:t>12</w:t>
            </w:r>
            <w:r>
              <w:rPr>
                <w:sz w:val="20"/>
                <w:szCs w:val="20"/>
              </w:rPr>
              <w:t>.2025</w:t>
            </w:r>
          </w:p>
        </w:tc>
        <w:tc>
          <w:tcPr>
            <w:tcW w:w="4545" w:type="dxa"/>
            <w:gridSpan w:val="2"/>
          </w:tcPr>
          <w:p w14:paraId="0EE1E8CE" w14:textId="77777777" w:rsidR="0068053D" w:rsidRDefault="000C36D5">
            <w:pPr>
              <w:widowControl/>
              <w:rPr>
                <w:sz w:val="20"/>
                <w:szCs w:val="20"/>
              </w:rPr>
            </w:pPr>
            <w:r>
              <w:rPr>
                <w:sz w:val="20"/>
                <w:szCs w:val="20"/>
              </w:rPr>
              <w:t>Новый</w:t>
            </w:r>
            <w:r>
              <w:rPr>
                <w:sz w:val="20"/>
                <w:szCs w:val="20"/>
              </w:rPr>
              <w:t xml:space="preserve"> тест</w:t>
            </w:r>
            <w:r>
              <w:rPr>
                <w:sz w:val="20"/>
                <w:szCs w:val="20"/>
                <w:lang w:val="en-US"/>
              </w:rPr>
              <w:t>-</w:t>
            </w:r>
            <w:r>
              <w:rPr>
                <w:sz w:val="20"/>
                <w:szCs w:val="20"/>
              </w:rPr>
              <w:t>кейс</w:t>
            </w:r>
          </w:p>
        </w:tc>
      </w:tr>
      <w:tr w:rsidR="0068053D" w14:paraId="290BF4D2" w14:textId="77777777">
        <w:tc>
          <w:tcPr>
            <w:tcW w:w="9345" w:type="dxa"/>
            <w:gridSpan w:val="3"/>
          </w:tcPr>
          <w:p w14:paraId="0107F343" w14:textId="77777777" w:rsidR="0068053D" w:rsidRDefault="000C36D5">
            <w:pPr>
              <w:widowControl/>
              <w:jc w:val="center"/>
              <w:rPr>
                <w:sz w:val="20"/>
                <w:szCs w:val="20"/>
              </w:rPr>
            </w:pPr>
            <w:r>
              <w:rPr>
                <w:sz w:val="20"/>
                <w:szCs w:val="20"/>
              </w:rPr>
              <w:t>Предусловие</w:t>
            </w:r>
          </w:p>
        </w:tc>
      </w:tr>
      <w:tr w:rsidR="0068053D" w14:paraId="25085DD2" w14:textId="77777777">
        <w:tc>
          <w:tcPr>
            <w:tcW w:w="9345" w:type="dxa"/>
            <w:gridSpan w:val="3"/>
          </w:tcPr>
          <w:p w14:paraId="4ABBE336" w14:textId="77777777" w:rsidR="0068053D" w:rsidRDefault="000C36D5">
            <w:pPr>
              <w:widowControl/>
              <w:rPr>
                <w:sz w:val="20"/>
                <w:szCs w:val="20"/>
              </w:rPr>
            </w:pPr>
            <w:r>
              <w:rPr>
                <w:sz w:val="20"/>
                <w:szCs w:val="20"/>
              </w:rPr>
              <w:t>Совершён</w:t>
            </w:r>
            <w:r>
              <w:rPr>
                <w:sz w:val="20"/>
                <w:szCs w:val="20"/>
              </w:rPr>
              <w:t xml:space="preserve"> вход в систему от имени менеджера и открыта форма добавления товара, открыта консоль разработчика в браузере</w:t>
            </w:r>
          </w:p>
        </w:tc>
      </w:tr>
      <w:tr w:rsidR="0068053D" w14:paraId="2BC93544" w14:textId="77777777">
        <w:tc>
          <w:tcPr>
            <w:tcW w:w="9345" w:type="dxa"/>
            <w:gridSpan w:val="3"/>
          </w:tcPr>
          <w:p w14:paraId="4D03F48A" w14:textId="77777777" w:rsidR="0068053D" w:rsidRDefault="000C36D5">
            <w:pPr>
              <w:widowControl/>
              <w:jc w:val="center"/>
              <w:rPr>
                <w:sz w:val="20"/>
                <w:szCs w:val="20"/>
              </w:rPr>
            </w:pPr>
            <w:r>
              <w:rPr>
                <w:sz w:val="20"/>
                <w:szCs w:val="20"/>
              </w:rPr>
              <w:t>Выполняемая часть</w:t>
            </w:r>
          </w:p>
        </w:tc>
      </w:tr>
      <w:tr w:rsidR="0068053D" w14:paraId="59CAB5BD" w14:textId="77777777">
        <w:tc>
          <w:tcPr>
            <w:tcW w:w="4800" w:type="dxa"/>
          </w:tcPr>
          <w:p w14:paraId="610D3117"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Список</w:t>
            </w:r>
            <w:r>
              <w:rPr>
                <w:sz w:val="20"/>
                <w:szCs w:val="20"/>
              </w:rPr>
              <w:t xml:space="preserve"> команд</w:t>
            </w:r>
          </w:p>
        </w:tc>
        <w:tc>
          <w:tcPr>
            <w:tcW w:w="2481" w:type="dxa"/>
          </w:tcPr>
          <w:p w14:paraId="522132D2"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Ожидаемый</w:t>
            </w:r>
            <w:r>
              <w:rPr>
                <w:sz w:val="20"/>
                <w:szCs w:val="20"/>
              </w:rPr>
              <w:t xml:space="preserve"> результат</w:t>
            </w:r>
          </w:p>
        </w:tc>
        <w:tc>
          <w:tcPr>
            <w:tcW w:w="2064" w:type="dxa"/>
          </w:tcPr>
          <w:p w14:paraId="5EA7789B" w14:textId="77777777" w:rsidR="0068053D" w:rsidRDefault="000C36D5">
            <w:pPr>
              <w:widowControl/>
              <w:rPr>
                <w:rFonts w:eastAsiaTheme="minorHAnsi" w:cstheme="minorBidi"/>
                <w:color w:val="000000" w:themeColor="text1"/>
                <w:sz w:val="20"/>
                <w:szCs w:val="20"/>
                <w:lang w:eastAsia="en-US"/>
                <w14:ligatures w14:val="standardContextual"/>
              </w:rPr>
            </w:pPr>
            <w:r>
              <w:rPr>
                <w:sz w:val="20"/>
                <w:szCs w:val="20"/>
              </w:rPr>
              <w:t>Результат</w:t>
            </w:r>
            <w:r>
              <w:rPr>
                <w:sz w:val="20"/>
                <w:szCs w:val="20"/>
              </w:rPr>
              <w:t xml:space="preserve"> теста</w:t>
            </w:r>
          </w:p>
        </w:tc>
      </w:tr>
      <w:tr w:rsidR="0068053D" w14:paraId="0969FE73" w14:textId="77777777">
        <w:tc>
          <w:tcPr>
            <w:tcW w:w="4800" w:type="dxa"/>
          </w:tcPr>
          <w:p w14:paraId="50AAEEEC" w14:textId="77777777" w:rsidR="0068053D" w:rsidRDefault="000C36D5">
            <w:pPr>
              <w:widowControl/>
              <w:numPr>
                <w:ilvl w:val="0"/>
                <w:numId w:val="38"/>
              </w:numPr>
              <w:rPr>
                <w:sz w:val="20"/>
                <w:szCs w:val="20"/>
              </w:rPr>
            </w:pPr>
            <w:r>
              <w:rPr>
                <w:sz w:val="20"/>
                <w:szCs w:val="20"/>
              </w:rPr>
              <w:t>Ввести корректные данные в форму</w:t>
            </w:r>
          </w:p>
          <w:p w14:paraId="489CB6B7" w14:textId="77777777" w:rsidR="0068053D" w:rsidRDefault="000C36D5">
            <w:pPr>
              <w:widowControl/>
              <w:numPr>
                <w:ilvl w:val="0"/>
                <w:numId w:val="38"/>
              </w:numPr>
              <w:rPr>
                <w:sz w:val="20"/>
                <w:szCs w:val="20"/>
              </w:rPr>
            </w:pPr>
            <w:r>
              <w:rPr>
                <w:sz w:val="20"/>
                <w:szCs w:val="20"/>
              </w:rPr>
              <w:t>Нажать кнопку “Сохранить”</w:t>
            </w:r>
          </w:p>
          <w:p w14:paraId="3F1A624C" w14:textId="77777777" w:rsidR="0068053D" w:rsidRDefault="000C36D5">
            <w:pPr>
              <w:widowControl/>
              <w:numPr>
                <w:ilvl w:val="0"/>
                <w:numId w:val="38"/>
              </w:numPr>
              <w:rPr>
                <w:sz w:val="20"/>
                <w:szCs w:val="20"/>
              </w:rPr>
            </w:pPr>
            <w:r>
              <w:rPr>
                <w:sz w:val="20"/>
                <w:szCs w:val="20"/>
              </w:rPr>
              <w:t>Форма автоматически закрылась</w:t>
            </w:r>
          </w:p>
          <w:p w14:paraId="7239D2F3" w14:textId="77777777" w:rsidR="0068053D" w:rsidRDefault="000C36D5">
            <w:pPr>
              <w:widowControl/>
              <w:numPr>
                <w:ilvl w:val="0"/>
                <w:numId w:val="38"/>
              </w:numPr>
              <w:rPr>
                <w:sz w:val="20"/>
                <w:szCs w:val="20"/>
              </w:rPr>
            </w:pPr>
            <w:r>
              <w:rPr>
                <w:sz w:val="20"/>
                <w:szCs w:val="20"/>
              </w:rPr>
              <w:t>Проверить консоль разработчика</w:t>
            </w:r>
          </w:p>
          <w:p w14:paraId="2F5EB036" w14:textId="77777777" w:rsidR="0068053D" w:rsidRDefault="000C36D5">
            <w:pPr>
              <w:widowControl/>
              <w:numPr>
                <w:ilvl w:val="0"/>
                <w:numId w:val="38"/>
              </w:numPr>
              <w:rPr>
                <w:sz w:val="20"/>
                <w:szCs w:val="20"/>
              </w:rPr>
            </w:pPr>
            <w:r>
              <w:rPr>
                <w:sz w:val="20"/>
                <w:szCs w:val="20"/>
              </w:rPr>
              <w:t>Просмотреть ответ сервера</w:t>
            </w:r>
          </w:p>
        </w:tc>
        <w:tc>
          <w:tcPr>
            <w:tcW w:w="2481" w:type="dxa"/>
          </w:tcPr>
          <w:p w14:paraId="5E9ACBBA" w14:textId="77777777" w:rsidR="0068053D" w:rsidRDefault="000C36D5">
            <w:pPr>
              <w:widowControl/>
              <w:rPr>
                <w:sz w:val="20"/>
                <w:szCs w:val="20"/>
              </w:rPr>
            </w:pPr>
            <w:r>
              <w:rPr>
                <w:sz w:val="20"/>
                <w:szCs w:val="20"/>
              </w:rPr>
              <w:t xml:space="preserve">Запись успешно добавлена, код ответа </w:t>
            </w:r>
            <w:r w:rsidRPr="00D33FF7">
              <w:rPr>
                <w:rFonts w:eastAsia="SimSun"/>
                <w:kern w:val="2"/>
                <w:sz w:val="20"/>
                <w:szCs w:val="20"/>
                <w:lang w:eastAsia="zh-CN" w:bidi="ar"/>
              </w:rPr>
              <w:t xml:space="preserve">– </w:t>
            </w:r>
            <w:r>
              <w:rPr>
                <w:rFonts w:eastAsia="SimSun"/>
                <w:kern w:val="2"/>
                <w:sz w:val="20"/>
                <w:szCs w:val="20"/>
                <w:lang w:eastAsia="zh-CN" w:bidi="ar"/>
              </w:rPr>
              <w:t>201, сообщение “</w:t>
            </w:r>
            <w:r>
              <w:rPr>
                <w:rFonts w:eastAsia="SimSun"/>
                <w:kern w:val="2"/>
                <w:sz w:val="20"/>
                <w:szCs w:val="20"/>
                <w:lang w:val="en-US" w:eastAsia="zh-CN" w:bidi="ar"/>
              </w:rPr>
              <w:t>product</w:t>
            </w:r>
            <w:r w:rsidRPr="00D33FF7">
              <w:rPr>
                <w:rFonts w:eastAsia="SimSun"/>
                <w:kern w:val="2"/>
                <w:sz w:val="20"/>
                <w:szCs w:val="20"/>
                <w:lang w:eastAsia="zh-CN" w:bidi="ar"/>
              </w:rPr>
              <w:t xml:space="preserve"> </w:t>
            </w:r>
            <w:r>
              <w:rPr>
                <w:rFonts w:eastAsia="SimSun"/>
                <w:kern w:val="2"/>
                <w:sz w:val="20"/>
                <w:szCs w:val="20"/>
                <w:lang w:val="en-US" w:eastAsia="zh-CN" w:bidi="ar"/>
              </w:rPr>
              <w:t>created</w:t>
            </w:r>
            <w:r>
              <w:rPr>
                <w:rFonts w:eastAsia="SimSun"/>
                <w:kern w:val="2"/>
                <w:sz w:val="20"/>
                <w:szCs w:val="20"/>
                <w:lang w:eastAsia="zh-CN" w:bidi="ar"/>
              </w:rPr>
              <w:t>”</w:t>
            </w:r>
          </w:p>
        </w:tc>
        <w:tc>
          <w:tcPr>
            <w:tcW w:w="2064" w:type="dxa"/>
          </w:tcPr>
          <w:p w14:paraId="73867CAD" w14:textId="77777777" w:rsidR="0068053D" w:rsidRDefault="000C36D5">
            <w:pPr>
              <w:widowControl/>
              <w:rPr>
                <w:sz w:val="20"/>
                <w:szCs w:val="20"/>
                <w:lang w:val="en-US"/>
              </w:rPr>
            </w:pPr>
            <w:r>
              <w:rPr>
                <w:sz w:val="20"/>
                <w:szCs w:val="20"/>
                <w:lang w:val="en-US"/>
              </w:rPr>
              <w:t>Pass</w:t>
            </w:r>
          </w:p>
        </w:tc>
      </w:tr>
    </w:tbl>
    <w:p w14:paraId="42533028"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szCs w:val="28"/>
          <w:lang w:eastAsia="zh-CN"/>
        </w:rPr>
        <w:br w:type="page"/>
      </w:r>
    </w:p>
    <w:p w14:paraId="0C6B5915" w14:textId="77777777" w:rsidR="0068053D" w:rsidRDefault="000C36D5">
      <w:pPr>
        <w:spacing w:line="360" w:lineRule="auto"/>
        <w:jc w:val="center"/>
        <w:outlineLvl w:val="0"/>
        <w:rPr>
          <w:rFonts w:ascii="Times New Roman Regular" w:hAnsi="Times New Roman Regular" w:cs="Times New Roman Regular"/>
          <w:szCs w:val="28"/>
          <w:lang w:eastAsia="zh-CN"/>
        </w:rPr>
      </w:pPr>
      <w:bookmarkStart w:id="37" w:name="_Toc1517926525"/>
      <w:r>
        <w:rPr>
          <w:rFonts w:ascii="Times New Roman Regular" w:hAnsi="Times New Roman Regular" w:cs="Times New Roman Regular"/>
          <w:szCs w:val="28"/>
          <w:lang w:eastAsia="zh-CN"/>
        </w:rPr>
        <w:lastRenderedPageBreak/>
        <w:t>Приложение Г</w:t>
      </w:r>
      <w:bookmarkEnd w:id="37"/>
    </w:p>
    <w:p w14:paraId="0D453959" w14:textId="77777777" w:rsidR="0068053D" w:rsidRDefault="000C36D5">
      <w:pPr>
        <w:spacing w:before="0" w:after="480" w:line="360" w:lineRule="auto"/>
        <w:jc w:val="center"/>
        <w:rPr>
          <w:rFonts w:ascii="Times New Roman Regular" w:hAnsi="Times New Roman Regular" w:cs="Times New Roman Regular"/>
          <w:szCs w:val="28"/>
          <w:lang w:eastAsia="zh-CN"/>
        </w:rPr>
      </w:pPr>
      <w:r>
        <w:rPr>
          <w:rFonts w:ascii="Times New Roman Regular" w:hAnsi="Times New Roman Regular" w:cs="Times New Roman Regular"/>
          <w:szCs w:val="28"/>
          <w:lang w:eastAsia="zh-CN"/>
        </w:rPr>
        <w:t>(обязательное)</w:t>
      </w:r>
    </w:p>
    <w:p w14:paraId="33B5C015" w14:textId="77777777" w:rsidR="0068053D" w:rsidRDefault="000C36D5">
      <w:pPr>
        <w:spacing w:line="360" w:lineRule="auto"/>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1A6E936E" wp14:editId="1F1AB469">
            <wp:extent cx="2486025" cy="7353300"/>
            <wp:effectExtent l="0" t="0" r="3175" b="12700"/>
            <wp:docPr id="92" name="Picture 92" descr="Снимок экрана 2025-12-15 в 15.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Снимок экрана 2025-12-15 в 15.48.31"/>
                    <pic:cNvPicPr>
                      <a:picLocks noChangeAspect="1"/>
                    </pic:cNvPicPr>
                  </pic:nvPicPr>
                  <pic:blipFill>
                    <a:blip r:embed="rId98"/>
                    <a:stretch>
                      <a:fillRect/>
                    </a:stretch>
                  </pic:blipFill>
                  <pic:spPr>
                    <a:xfrm>
                      <a:off x="0" y="0"/>
                      <a:ext cx="2486025" cy="7353300"/>
                    </a:xfrm>
                    <a:prstGeom prst="rect">
                      <a:avLst/>
                    </a:prstGeom>
                  </pic:spPr>
                </pic:pic>
              </a:graphicData>
            </a:graphic>
          </wp:inline>
        </w:drawing>
      </w:r>
    </w:p>
    <w:p w14:paraId="5E96BAAC" w14:textId="77777777" w:rsidR="0068053D" w:rsidRDefault="000C36D5">
      <w:pPr>
        <w:spacing w:line="360" w:lineRule="auto"/>
        <w:ind w:right="282"/>
        <w:jc w:val="center"/>
        <w:rPr>
          <w:rFonts w:ascii="Times New Roman Regular" w:hAnsi="Times New Roman Regular" w:cs="Times New Roman Regular"/>
          <w:szCs w:val="28"/>
        </w:rPr>
      </w:pPr>
      <w:r>
        <w:rPr>
          <w:rFonts w:ascii="Times New Roman Regular" w:hAnsi="Times New Roman Regular" w:cs="Times New Roman Regular"/>
          <w:szCs w:val="28"/>
        </w:rPr>
        <w:t>Рисунок Г.1 – Структура проекта серверной части</w:t>
      </w:r>
    </w:p>
    <w:p w14:paraId="5784388B"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067A0118" w14:textId="77777777" w:rsidR="0068053D" w:rsidRDefault="000C36D5">
      <w:pPr>
        <w:spacing w:line="360" w:lineRule="auto"/>
        <w:ind w:right="282"/>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5E87E4A1" wp14:editId="1E5ACF14">
            <wp:extent cx="2383790" cy="8084185"/>
            <wp:effectExtent l="0" t="0" r="3810" b="18415"/>
            <wp:docPr id="94" name="Picture 94" descr="Снимок экрана 2025-12-15 в 15.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Снимок экрана 2025-12-15 в 15.49.00"/>
                    <pic:cNvPicPr>
                      <a:picLocks noChangeAspect="1"/>
                    </pic:cNvPicPr>
                  </pic:nvPicPr>
                  <pic:blipFill>
                    <a:blip r:embed="rId99"/>
                    <a:stretch>
                      <a:fillRect/>
                    </a:stretch>
                  </pic:blipFill>
                  <pic:spPr>
                    <a:xfrm>
                      <a:off x="0" y="0"/>
                      <a:ext cx="2383790" cy="8084185"/>
                    </a:xfrm>
                    <a:prstGeom prst="rect">
                      <a:avLst/>
                    </a:prstGeom>
                  </pic:spPr>
                </pic:pic>
              </a:graphicData>
            </a:graphic>
          </wp:inline>
        </w:drawing>
      </w:r>
    </w:p>
    <w:p w14:paraId="1188ABF8" w14:textId="77777777" w:rsidR="0068053D" w:rsidRDefault="000C36D5">
      <w:pPr>
        <w:spacing w:line="360" w:lineRule="auto"/>
        <w:ind w:right="282"/>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Г.2 – Структура проекта клиентской части</w:t>
      </w:r>
    </w:p>
    <w:p w14:paraId="433A100D" w14:textId="77777777" w:rsidR="0068053D" w:rsidRDefault="000C36D5">
      <w:pPr>
        <w:jc w:val="center"/>
        <w:rPr>
          <w:rFonts w:ascii="Times New Roman Regular" w:hAnsi="Times New Roman Regular" w:cs="Times New Roman Regular"/>
          <w:szCs w:val="28"/>
          <w:lang w:eastAsia="zh-CN"/>
        </w:rPr>
      </w:pPr>
      <w:r>
        <w:rPr>
          <w:rFonts w:ascii="Times New Roman Regular" w:hAnsi="Times New Roman Regular" w:cs="Times New Roman Regular"/>
          <w:szCs w:val="28"/>
          <w:lang w:eastAsia="zh-CN"/>
        </w:rPr>
        <w:br w:type="page"/>
      </w:r>
    </w:p>
    <w:p w14:paraId="25869D17" w14:textId="77777777" w:rsidR="0068053D" w:rsidRDefault="000C36D5">
      <w:pPr>
        <w:jc w:val="center"/>
        <w:rPr>
          <w:rFonts w:ascii="Times New Roman Regular" w:hAnsi="Times New Roman Regular" w:cs="Times New Roman Regular"/>
          <w:szCs w:val="28"/>
        </w:rPr>
      </w:pPr>
      <w:r>
        <w:rPr>
          <w:rFonts w:ascii="Times New Roman Regular" w:hAnsi="Times New Roman Regular" w:cs="Times New Roman Regular"/>
          <w:noProof/>
          <w:szCs w:val="28"/>
        </w:rPr>
        <w:lastRenderedPageBreak/>
        <w:drawing>
          <wp:inline distT="0" distB="0" distL="114300" distR="114300" wp14:anchorId="1CC6FCE6" wp14:editId="18E0B3BC">
            <wp:extent cx="3686810" cy="8316595"/>
            <wp:effectExtent l="12700" t="12700" r="34290" b="27305"/>
            <wp:docPr id="3" name="Picture 3" descr="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nu"/>
                    <pic:cNvPicPr>
                      <a:picLocks noChangeAspect="1"/>
                    </pic:cNvPicPr>
                  </pic:nvPicPr>
                  <pic:blipFill>
                    <a:blip r:embed="rId100"/>
                    <a:srcRect b="7585"/>
                    <a:stretch>
                      <a:fillRect/>
                    </a:stretch>
                  </pic:blipFill>
                  <pic:spPr>
                    <a:xfrm>
                      <a:off x="0" y="0"/>
                      <a:ext cx="3686810" cy="8316595"/>
                    </a:xfrm>
                    <a:prstGeom prst="rect">
                      <a:avLst/>
                    </a:prstGeom>
                    <a:ln>
                      <a:solidFill>
                        <a:schemeClr val="tx1"/>
                      </a:solidFill>
                    </a:ln>
                  </pic:spPr>
                </pic:pic>
              </a:graphicData>
            </a:graphic>
          </wp:inline>
        </w:drawing>
      </w:r>
    </w:p>
    <w:p w14:paraId="38453114" w14:textId="77777777" w:rsidR="0068053D" w:rsidRDefault="000C36D5">
      <w:pPr>
        <w:jc w:val="center"/>
        <w:rPr>
          <w:rFonts w:ascii="Times New Roman Regular" w:hAnsi="Times New Roman Regular" w:cs="Times New Roman Regular"/>
          <w:szCs w:val="28"/>
        </w:rPr>
      </w:pPr>
      <w:r>
        <w:rPr>
          <w:rFonts w:ascii="Times New Roman Regular" w:hAnsi="Times New Roman Regular" w:cs="Times New Roman Regular"/>
          <w:szCs w:val="28"/>
        </w:rPr>
        <w:t>Рисунок Г.3 – Меню</w:t>
      </w:r>
    </w:p>
    <w:p w14:paraId="5178AF2C"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1DE4FBD6" w14:textId="77777777" w:rsidR="0068053D" w:rsidRDefault="000C36D5">
      <w:pPr>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7F5C0544" wp14:editId="0842F6F8">
            <wp:extent cx="5925185" cy="2990215"/>
            <wp:effectExtent l="12700" t="12700" r="31115" b="19685"/>
            <wp:docPr id="68" name="Picture 68" descr="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ddress"/>
                    <pic:cNvPicPr>
                      <a:picLocks noChangeAspect="1"/>
                    </pic:cNvPicPr>
                  </pic:nvPicPr>
                  <pic:blipFill>
                    <a:blip r:embed="rId101"/>
                    <a:stretch>
                      <a:fillRect/>
                    </a:stretch>
                  </pic:blipFill>
                  <pic:spPr>
                    <a:xfrm>
                      <a:off x="0" y="0"/>
                      <a:ext cx="5925185" cy="2990215"/>
                    </a:xfrm>
                    <a:prstGeom prst="rect">
                      <a:avLst/>
                    </a:prstGeom>
                    <a:ln>
                      <a:solidFill>
                        <a:schemeClr val="tx1"/>
                      </a:solidFill>
                    </a:ln>
                  </pic:spPr>
                </pic:pic>
              </a:graphicData>
            </a:graphic>
          </wp:inline>
        </w:drawing>
      </w:r>
    </w:p>
    <w:p w14:paraId="749DF3D7"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Г.4 – Страница Адреса</w:t>
      </w:r>
    </w:p>
    <w:p w14:paraId="6AA07AA9"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0C0945EA" wp14:editId="5ACBCFDD">
            <wp:extent cx="5925185" cy="2990215"/>
            <wp:effectExtent l="12700" t="12700" r="31115" b="19685"/>
            <wp:docPr id="69" name="Picture 69" descr="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batch"/>
                    <pic:cNvPicPr>
                      <a:picLocks noChangeAspect="1"/>
                    </pic:cNvPicPr>
                  </pic:nvPicPr>
                  <pic:blipFill>
                    <a:blip r:embed="rId102"/>
                    <a:stretch>
                      <a:fillRect/>
                    </a:stretch>
                  </pic:blipFill>
                  <pic:spPr>
                    <a:xfrm>
                      <a:off x="0" y="0"/>
                      <a:ext cx="5925185" cy="2990215"/>
                    </a:xfrm>
                    <a:prstGeom prst="rect">
                      <a:avLst/>
                    </a:prstGeom>
                    <a:ln>
                      <a:solidFill>
                        <a:schemeClr val="tx1"/>
                      </a:solidFill>
                    </a:ln>
                  </pic:spPr>
                </pic:pic>
              </a:graphicData>
            </a:graphic>
          </wp:inline>
        </w:drawing>
      </w:r>
    </w:p>
    <w:p w14:paraId="298E9377" w14:textId="77777777" w:rsidR="0068053D" w:rsidRDefault="000C36D5">
      <w:pPr>
        <w:spacing w:before="0" w:after="48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szCs w:val="28"/>
        </w:rPr>
        <w:t>Рисунок Г.5 – Страница Партии</w:t>
      </w:r>
    </w:p>
    <w:p w14:paraId="5DBC0F8D"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12AD6D77"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57F2316B" wp14:editId="015EB170">
            <wp:extent cx="5925185" cy="2990215"/>
            <wp:effectExtent l="0" t="0" r="18415" b="6985"/>
            <wp:docPr id="71" name="Picture 71" descr="document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document_category"/>
                    <pic:cNvPicPr>
                      <a:picLocks noChangeAspect="1"/>
                    </pic:cNvPicPr>
                  </pic:nvPicPr>
                  <pic:blipFill>
                    <a:blip r:embed="rId103"/>
                    <a:stretch>
                      <a:fillRect/>
                    </a:stretch>
                  </pic:blipFill>
                  <pic:spPr>
                    <a:xfrm>
                      <a:off x="0" y="0"/>
                      <a:ext cx="5925185" cy="2990215"/>
                    </a:xfrm>
                    <a:prstGeom prst="rect">
                      <a:avLst/>
                    </a:prstGeom>
                    <a:ln>
                      <a:solidFill>
                        <a:schemeClr val="tx1"/>
                      </a:solidFill>
                    </a:ln>
                  </pic:spPr>
                </pic:pic>
              </a:graphicData>
            </a:graphic>
          </wp:inline>
        </w:drawing>
      </w:r>
    </w:p>
    <w:p w14:paraId="224D2E85"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Г.6 – Страница Категории документов</w:t>
      </w:r>
    </w:p>
    <w:p w14:paraId="05FE7851"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28C9C7D1" wp14:editId="60036442">
            <wp:extent cx="5925185" cy="2990215"/>
            <wp:effectExtent l="12700" t="12700" r="31115" b="19685"/>
            <wp:docPr id="72" name="Picture 7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document"/>
                    <pic:cNvPicPr>
                      <a:picLocks noChangeAspect="1"/>
                    </pic:cNvPicPr>
                  </pic:nvPicPr>
                  <pic:blipFill>
                    <a:blip r:embed="rId104"/>
                    <a:stretch>
                      <a:fillRect/>
                    </a:stretch>
                  </pic:blipFill>
                  <pic:spPr>
                    <a:xfrm>
                      <a:off x="0" y="0"/>
                      <a:ext cx="5925185" cy="2990215"/>
                    </a:xfrm>
                    <a:prstGeom prst="rect">
                      <a:avLst/>
                    </a:prstGeom>
                    <a:ln>
                      <a:solidFill>
                        <a:schemeClr val="tx1"/>
                      </a:solidFill>
                    </a:ln>
                  </pic:spPr>
                </pic:pic>
              </a:graphicData>
            </a:graphic>
          </wp:inline>
        </w:drawing>
      </w:r>
    </w:p>
    <w:p w14:paraId="0E5A604B" w14:textId="77777777" w:rsidR="0068053D" w:rsidRDefault="000C36D5">
      <w:pPr>
        <w:spacing w:before="0" w:after="48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szCs w:val="28"/>
        </w:rPr>
        <w:t>Рисунок Г.7 – Страница Документы</w:t>
      </w:r>
    </w:p>
    <w:p w14:paraId="3C2CDECF"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206C8291"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7D2A1A51" wp14:editId="534091F5">
            <wp:extent cx="5925185" cy="2990215"/>
            <wp:effectExtent l="12700" t="12700" r="31115" b="19685"/>
            <wp:docPr id="77" name="Picture 77" descr="document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document_content"/>
                    <pic:cNvPicPr>
                      <a:picLocks noChangeAspect="1"/>
                    </pic:cNvPicPr>
                  </pic:nvPicPr>
                  <pic:blipFill>
                    <a:blip r:embed="rId105"/>
                    <a:stretch>
                      <a:fillRect/>
                    </a:stretch>
                  </pic:blipFill>
                  <pic:spPr>
                    <a:xfrm>
                      <a:off x="0" y="0"/>
                      <a:ext cx="5925185" cy="2990215"/>
                    </a:xfrm>
                    <a:prstGeom prst="rect">
                      <a:avLst/>
                    </a:prstGeom>
                    <a:ln>
                      <a:solidFill>
                        <a:schemeClr val="tx1"/>
                      </a:solidFill>
                    </a:ln>
                  </pic:spPr>
                </pic:pic>
              </a:graphicData>
            </a:graphic>
          </wp:inline>
        </w:drawing>
      </w:r>
    </w:p>
    <w:p w14:paraId="7DD9C692"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Г.8 – Страница Содержание документа</w:t>
      </w:r>
    </w:p>
    <w:p w14:paraId="26A3BD56"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6F2C397F" wp14:editId="0EA6A0A5">
            <wp:extent cx="5925185" cy="2990215"/>
            <wp:effectExtent l="12700" t="12700" r="31115" b="19685"/>
            <wp:docPr id="78" name="Picture 78" descr="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employee"/>
                    <pic:cNvPicPr>
                      <a:picLocks noChangeAspect="1"/>
                    </pic:cNvPicPr>
                  </pic:nvPicPr>
                  <pic:blipFill>
                    <a:blip r:embed="rId106"/>
                    <a:stretch>
                      <a:fillRect/>
                    </a:stretch>
                  </pic:blipFill>
                  <pic:spPr>
                    <a:xfrm>
                      <a:off x="0" y="0"/>
                      <a:ext cx="5925185" cy="2990215"/>
                    </a:xfrm>
                    <a:prstGeom prst="rect">
                      <a:avLst/>
                    </a:prstGeom>
                    <a:ln>
                      <a:solidFill>
                        <a:schemeClr val="tx1"/>
                      </a:solidFill>
                    </a:ln>
                  </pic:spPr>
                </pic:pic>
              </a:graphicData>
            </a:graphic>
          </wp:inline>
        </w:drawing>
      </w:r>
    </w:p>
    <w:p w14:paraId="72A34E1A" w14:textId="77777777" w:rsidR="0068053D" w:rsidRDefault="000C36D5">
      <w:pPr>
        <w:spacing w:before="0" w:after="48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szCs w:val="28"/>
        </w:rPr>
        <w:t>Рисунок Г.9 – Страница Сотрудники</w:t>
      </w:r>
    </w:p>
    <w:p w14:paraId="7DF82EAE"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3523D75A"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296D95D0" wp14:editId="6C19050E">
            <wp:extent cx="5925185" cy="2990215"/>
            <wp:effectExtent l="12700" t="12700" r="31115" b="19685"/>
            <wp:docPr id="80" name="Picture 80" descr="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position"/>
                    <pic:cNvPicPr>
                      <a:picLocks noChangeAspect="1"/>
                    </pic:cNvPicPr>
                  </pic:nvPicPr>
                  <pic:blipFill>
                    <a:blip r:embed="rId107"/>
                    <a:stretch>
                      <a:fillRect/>
                    </a:stretch>
                  </pic:blipFill>
                  <pic:spPr>
                    <a:xfrm>
                      <a:off x="0" y="0"/>
                      <a:ext cx="5925185" cy="2990215"/>
                    </a:xfrm>
                    <a:prstGeom prst="rect">
                      <a:avLst/>
                    </a:prstGeom>
                    <a:ln>
                      <a:solidFill>
                        <a:schemeClr val="tx1"/>
                      </a:solidFill>
                    </a:ln>
                  </pic:spPr>
                </pic:pic>
              </a:graphicData>
            </a:graphic>
          </wp:inline>
        </w:drawing>
      </w:r>
    </w:p>
    <w:p w14:paraId="3B096133"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Г.10 – Страница Должности</w:t>
      </w:r>
    </w:p>
    <w:p w14:paraId="71E2C2A2"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16E3E8A5" wp14:editId="4060AD7A">
            <wp:extent cx="5925185" cy="2990215"/>
            <wp:effectExtent l="12700" t="12700" r="31115" b="19685"/>
            <wp:docPr id="87" name="Picture 87" descr="pro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producer"/>
                    <pic:cNvPicPr>
                      <a:picLocks noChangeAspect="1"/>
                    </pic:cNvPicPr>
                  </pic:nvPicPr>
                  <pic:blipFill>
                    <a:blip r:embed="rId108"/>
                    <a:stretch>
                      <a:fillRect/>
                    </a:stretch>
                  </pic:blipFill>
                  <pic:spPr>
                    <a:xfrm>
                      <a:off x="0" y="0"/>
                      <a:ext cx="5925185" cy="2990215"/>
                    </a:xfrm>
                    <a:prstGeom prst="rect">
                      <a:avLst/>
                    </a:prstGeom>
                    <a:ln>
                      <a:solidFill>
                        <a:schemeClr val="tx1"/>
                      </a:solidFill>
                    </a:ln>
                  </pic:spPr>
                </pic:pic>
              </a:graphicData>
            </a:graphic>
          </wp:inline>
        </w:drawing>
      </w:r>
    </w:p>
    <w:p w14:paraId="2351AA47" w14:textId="77777777" w:rsidR="0068053D" w:rsidRDefault="000C36D5">
      <w:pPr>
        <w:spacing w:before="0" w:after="48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szCs w:val="28"/>
        </w:rPr>
        <w:t>Рисунок Г.11 – Страница Адреса</w:t>
      </w:r>
    </w:p>
    <w:p w14:paraId="0EFE2F27"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486397FA"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57EBE940" wp14:editId="1060247A">
            <wp:extent cx="5925185" cy="2990215"/>
            <wp:effectExtent l="12700" t="12700" r="31115" b="19685"/>
            <wp:docPr id="93" name="Picture 93" descr="product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product_category"/>
                    <pic:cNvPicPr>
                      <a:picLocks noChangeAspect="1"/>
                    </pic:cNvPicPr>
                  </pic:nvPicPr>
                  <pic:blipFill>
                    <a:blip r:embed="rId109"/>
                    <a:stretch>
                      <a:fillRect/>
                    </a:stretch>
                  </pic:blipFill>
                  <pic:spPr>
                    <a:xfrm>
                      <a:off x="0" y="0"/>
                      <a:ext cx="5925185" cy="2990215"/>
                    </a:xfrm>
                    <a:prstGeom prst="rect">
                      <a:avLst/>
                    </a:prstGeom>
                    <a:ln>
                      <a:solidFill>
                        <a:schemeClr val="tx1"/>
                      </a:solidFill>
                    </a:ln>
                  </pic:spPr>
                </pic:pic>
              </a:graphicData>
            </a:graphic>
          </wp:inline>
        </w:drawing>
      </w:r>
    </w:p>
    <w:p w14:paraId="2FCA1D20"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Г.12 – Страница Категории продуктов</w:t>
      </w:r>
    </w:p>
    <w:p w14:paraId="77CC1D27"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53642932" wp14:editId="448D4AF1">
            <wp:extent cx="5925185" cy="2990215"/>
            <wp:effectExtent l="12700" t="12700" r="31115" b="19685"/>
            <wp:docPr id="95" name="Picture 95" descr="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product"/>
                    <pic:cNvPicPr>
                      <a:picLocks noChangeAspect="1"/>
                    </pic:cNvPicPr>
                  </pic:nvPicPr>
                  <pic:blipFill>
                    <a:blip r:embed="rId110"/>
                    <a:stretch>
                      <a:fillRect/>
                    </a:stretch>
                  </pic:blipFill>
                  <pic:spPr>
                    <a:xfrm>
                      <a:off x="0" y="0"/>
                      <a:ext cx="5925185" cy="2990215"/>
                    </a:xfrm>
                    <a:prstGeom prst="rect">
                      <a:avLst/>
                    </a:prstGeom>
                    <a:ln>
                      <a:solidFill>
                        <a:schemeClr val="tx1"/>
                      </a:solidFill>
                    </a:ln>
                  </pic:spPr>
                </pic:pic>
              </a:graphicData>
            </a:graphic>
          </wp:inline>
        </w:drawing>
      </w:r>
    </w:p>
    <w:p w14:paraId="6C875AC6" w14:textId="77777777" w:rsidR="0068053D" w:rsidRDefault="000C36D5">
      <w:pPr>
        <w:spacing w:before="0" w:after="48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szCs w:val="28"/>
        </w:rPr>
        <w:t>Рисунок Г.13 – Страница Продукты</w:t>
      </w:r>
    </w:p>
    <w:p w14:paraId="1FB256A4"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17B29D09"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7B80C8FA" wp14:editId="16AB1F53">
            <wp:extent cx="5925185" cy="2990215"/>
            <wp:effectExtent l="12700" t="12700" r="31115" b="19685"/>
            <wp:docPr id="96" name="Picture 96" descr="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role"/>
                    <pic:cNvPicPr>
                      <a:picLocks noChangeAspect="1"/>
                    </pic:cNvPicPr>
                  </pic:nvPicPr>
                  <pic:blipFill>
                    <a:blip r:embed="rId111"/>
                    <a:stretch>
                      <a:fillRect/>
                    </a:stretch>
                  </pic:blipFill>
                  <pic:spPr>
                    <a:xfrm>
                      <a:off x="0" y="0"/>
                      <a:ext cx="5925185" cy="2990215"/>
                    </a:xfrm>
                    <a:prstGeom prst="rect">
                      <a:avLst/>
                    </a:prstGeom>
                    <a:ln>
                      <a:solidFill>
                        <a:schemeClr val="tx1"/>
                      </a:solidFill>
                    </a:ln>
                  </pic:spPr>
                </pic:pic>
              </a:graphicData>
            </a:graphic>
          </wp:inline>
        </w:drawing>
      </w:r>
    </w:p>
    <w:p w14:paraId="3A3F1260"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Г.14 – Страница Роли</w:t>
      </w:r>
    </w:p>
    <w:p w14:paraId="20B0B7E1" w14:textId="77777777" w:rsidR="0068053D" w:rsidRDefault="0068053D">
      <w:pPr>
        <w:rPr>
          <w:rFonts w:ascii="Times New Roman Regular" w:hAnsi="Times New Roman Regular" w:cs="Times New Roman Regular"/>
          <w:szCs w:val="28"/>
          <w:lang w:eastAsia="zh-CN"/>
        </w:rPr>
      </w:pPr>
    </w:p>
    <w:p w14:paraId="368B05C2"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3DDD7A69" wp14:editId="74ADDE04">
            <wp:extent cx="5925185" cy="2990215"/>
            <wp:effectExtent l="12700" t="12700" r="31115" b="19685"/>
            <wp:docPr id="97" name="Picture 97" descr="sys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sys_user"/>
                    <pic:cNvPicPr>
                      <a:picLocks noChangeAspect="1"/>
                    </pic:cNvPicPr>
                  </pic:nvPicPr>
                  <pic:blipFill>
                    <a:blip r:embed="rId112"/>
                    <a:stretch>
                      <a:fillRect/>
                    </a:stretch>
                  </pic:blipFill>
                  <pic:spPr>
                    <a:xfrm>
                      <a:off x="0" y="0"/>
                      <a:ext cx="5925185" cy="2990215"/>
                    </a:xfrm>
                    <a:prstGeom prst="rect">
                      <a:avLst/>
                    </a:prstGeom>
                    <a:ln>
                      <a:solidFill>
                        <a:schemeClr val="tx1"/>
                      </a:solidFill>
                    </a:ln>
                  </pic:spPr>
                </pic:pic>
              </a:graphicData>
            </a:graphic>
          </wp:inline>
        </w:drawing>
      </w:r>
    </w:p>
    <w:p w14:paraId="0E68C736" w14:textId="77777777" w:rsidR="0068053D" w:rsidRDefault="000C36D5">
      <w:pPr>
        <w:spacing w:before="0" w:after="48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szCs w:val="28"/>
        </w:rPr>
        <w:t>Рисунок Г.15 – Страница Пользователи системы</w:t>
      </w:r>
    </w:p>
    <w:p w14:paraId="64AF0D06"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2A93980A"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4D2B316B" wp14:editId="0D13BA5A">
            <wp:extent cx="5925185" cy="2990215"/>
            <wp:effectExtent l="12700" t="12700" r="31115" b="19685"/>
            <wp:docPr id="98" name="Picture 98" descr="audit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udit_log"/>
                    <pic:cNvPicPr>
                      <a:picLocks noChangeAspect="1"/>
                    </pic:cNvPicPr>
                  </pic:nvPicPr>
                  <pic:blipFill>
                    <a:blip r:embed="rId113"/>
                    <a:stretch>
                      <a:fillRect/>
                    </a:stretch>
                  </pic:blipFill>
                  <pic:spPr>
                    <a:xfrm>
                      <a:off x="0" y="0"/>
                      <a:ext cx="5925185" cy="2990215"/>
                    </a:xfrm>
                    <a:prstGeom prst="rect">
                      <a:avLst/>
                    </a:prstGeom>
                    <a:ln>
                      <a:solidFill>
                        <a:schemeClr val="tx1"/>
                      </a:solidFill>
                    </a:ln>
                  </pic:spPr>
                </pic:pic>
              </a:graphicData>
            </a:graphic>
          </wp:inline>
        </w:drawing>
      </w:r>
    </w:p>
    <w:p w14:paraId="7B3C90F2"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Г.16 – Страница Логи</w:t>
      </w:r>
    </w:p>
    <w:p w14:paraId="5D918188"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48E0D86D" wp14:editId="74DB9D3E">
            <wp:extent cx="5925185" cy="2990215"/>
            <wp:effectExtent l="12700" t="12700" r="31115" b="19685"/>
            <wp:docPr id="99" name="Picture 99"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home"/>
                    <pic:cNvPicPr>
                      <a:picLocks noChangeAspect="1"/>
                    </pic:cNvPicPr>
                  </pic:nvPicPr>
                  <pic:blipFill>
                    <a:blip r:embed="rId114"/>
                    <a:stretch>
                      <a:fillRect/>
                    </a:stretch>
                  </pic:blipFill>
                  <pic:spPr>
                    <a:xfrm>
                      <a:off x="0" y="0"/>
                      <a:ext cx="5925185" cy="2990215"/>
                    </a:xfrm>
                    <a:prstGeom prst="rect">
                      <a:avLst/>
                    </a:prstGeom>
                    <a:ln>
                      <a:solidFill>
                        <a:schemeClr val="tx1"/>
                      </a:solidFill>
                    </a:ln>
                  </pic:spPr>
                </pic:pic>
              </a:graphicData>
            </a:graphic>
          </wp:inline>
        </w:drawing>
      </w:r>
    </w:p>
    <w:p w14:paraId="322334B8" w14:textId="77777777" w:rsidR="0068053D" w:rsidRDefault="000C36D5">
      <w:pPr>
        <w:spacing w:before="0" w:after="48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szCs w:val="28"/>
        </w:rPr>
        <w:t>Рисунок Г.17 – Домашняя страница</w:t>
      </w:r>
    </w:p>
    <w:p w14:paraId="0BAA496B" w14:textId="77777777" w:rsidR="0068053D" w:rsidRDefault="000C36D5">
      <w:pPr>
        <w:rPr>
          <w:rFonts w:ascii="Times New Roman Regular" w:hAnsi="Times New Roman Regular" w:cs="Times New Roman Regular"/>
          <w:szCs w:val="28"/>
        </w:rPr>
      </w:pPr>
      <w:r>
        <w:rPr>
          <w:rFonts w:ascii="Times New Roman Regular" w:hAnsi="Times New Roman Regular" w:cs="Times New Roman Regular"/>
          <w:szCs w:val="28"/>
        </w:rPr>
        <w:br w:type="page"/>
      </w:r>
    </w:p>
    <w:p w14:paraId="1ECF47CB" w14:textId="77777777" w:rsidR="0068053D" w:rsidRDefault="000C36D5">
      <w:pPr>
        <w:spacing w:before="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lastRenderedPageBreak/>
        <w:drawing>
          <wp:inline distT="0" distB="0" distL="114300" distR="114300" wp14:anchorId="282C56F3" wp14:editId="481072AE">
            <wp:extent cx="5925185" cy="2990215"/>
            <wp:effectExtent l="12700" t="12700" r="31115" b="19685"/>
            <wp:docPr id="100" name="Picture 100"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login"/>
                    <pic:cNvPicPr>
                      <a:picLocks noChangeAspect="1"/>
                    </pic:cNvPicPr>
                  </pic:nvPicPr>
                  <pic:blipFill>
                    <a:blip r:embed="rId115"/>
                    <a:stretch>
                      <a:fillRect/>
                    </a:stretch>
                  </pic:blipFill>
                  <pic:spPr>
                    <a:xfrm>
                      <a:off x="0" y="0"/>
                      <a:ext cx="5925185" cy="2990215"/>
                    </a:xfrm>
                    <a:prstGeom prst="rect">
                      <a:avLst/>
                    </a:prstGeom>
                    <a:ln>
                      <a:solidFill>
                        <a:schemeClr val="tx1"/>
                      </a:solidFill>
                    </a:ln>
                  </pic:spPr>
                </pic:pic>
              </a:graphicData>
            </a:graphic>
          </wp:inline>
        </w:drawing>
      </w:r>
    </w:p>
    <w:p w14:paraId="1101F9E3" w14:textId="77777777" w:rsidR="0068053D" w:rsidRDefault="000C36D5">
      <w:pPr>
        <w:autoSpaceDE w:val="0"/>
        <w:spacing w:before="0" w:after="480" w:line="360" w:lineRule="auto"/>
        <w:ind w:right="283"/>
        <w:jc w:val="center"/>
        <w:rPr>
          <w:rFonts w:ascii="Times New Roman Regular" w:hAnsi="Times New Roman Regular" w:cs="Times New Roman Regular"/>
          <w:szCs w:val="28"/>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18</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Страница</w:t>
      </w:r>
      <w:r>
        <w:rPr>
          <w:rFonts w:ascii="Times New Roman Regular" w:eastAsia="Times New Roman Regular" w:hAnsi="Times New Roman Regular" w:cs="Times New Roman Regular"/>
          <w:szCs w:val="28"/>
          <w:lang w:eastAsia="zh-CN" w:bidi="ar"/>
        </w:rPr>
        <w:t xml:space="preserve"> Вход</w:t>
      </w:r>
    </w:p>
    <w:p w14:paraId="13DC235A"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noProof/>
          <w:szCs w:val="28"/>
          <w:lang w:eastAsia="zh-CN"/>
        </w:rPr>
        <w:drawing>
          <wp:inline distT="0" distB="0" distL="114300" distR="114300" wp14:anchorId="3A0C6536" wp14:editId="0893A6F5">
            <wp:extent cx="5925185" cy="2990215"/>
            <wp:effectExtent l="12700" t="12700" r="31115" b="19685"/>
            <wp:docPr id="101" name="Picture 10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profile"/>
                    <pic:cNvPicPr>
                      <a:picLocks noChangeAspect="1"/>
                    </pic:cNvPicPr>
                  </pic:nvPicPr>
                  <pic:blipFill>
                    <a:blip r:embed="rId116"/>
                    <a:stretch>
                      <a:fillRect/>
                    </a:stretch>
                  </pic:blipFill>
                  <pic:spPr>
                    <a:xfrm>
                      <a:off x="0" y="0"/>
                      <a:ext cx="5925185" cy="2990215"/>
                    </a:xfrm>
                    <a:prstGeom prst="rect">
                      <a:avLst/>
                    </a:prstGeom>
                    <a:ln>
                      <a:solidFill>
                        <a:schemeClr val="tx1"/>
                      </a:solidFill>
                    </a:ln>
                  </pic:spPr>
                </pic:pic>
              </a:graphicData>
            </a:graphic>
          </wp:inline>
        </w:drawing>
      </w:r>
    </w:p>
    <w:p w14:paraId="7F44FBC6"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19</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Страница</w:t>
      </w:r>
      <w:r>
        <w:rPr>
          <w:rFonts w:ascii="Times New Roman Regular" w:eastAsia="Times New Roman Regular" w:hAnsi="Times New Roman Regular" w:cs="Times New Roman Regular"/>
          <w:szCs w:val="28"/>
          <w:lang w:eastAsia="zh-CN" w:bidi="ar"/>
        </w:rPr>
        <w:t xml:space="preserve"> Профиль</w:t>
      </w:r>
    </w:p>
    <w:p w14:paraId="147BD118" w14:textId="77777777" w:rsidR="0068053D" w:rsidRDefault="000C36D5">
      <w:pP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szCs w:val="28"/>
          <w:lang w:eastAsia="zh-CN" w:bidi="ar"/>
        </w:rPr>
        <w:br w:type="page"/>
      </w:r>
    </w:p>
    <w:p w14:paraId="6D114A6D"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2378AC6B" wp14:editId="677B4D2D">
            <wp:extent cx="4227195" cy="3656330"/>
            <wp:effectExtent l="12700" t="12700" r="27305" b="13970"/>
            <wp:docPr id="102" name="Picture 102" descr="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role"/>
                    <pic:cNvPicPr>
                      <a:picLocks noChangeAspect="1"/>
                    </pic:cNvPicPr>
                  </pic:nvPicPr>
                  <pic:blipFill>
                    <a:blip r:embed="rId117"/>
                    <a:stretch>
                      <a:fillRect/>
                    </a:stretch>
                  </pic:blipFill>
                  <pic:spPr>
                    <a:xfrm>
                      <a:off x="0" y="0"/>
                      <a:ext cx="4227195" cy="3656330"/>
                    </a:xfrm>
                    <a:prstGeom prst="rect">
                      <a:avLst/>
                    </a:prstGeom>
                    <a:ln>
                      <a:solidFill>
                        <a:schemeClr val="tx1"/>
                      </a:solidFill>
                    </a:ln>
                  </pic:spPr>
                </pic:pic>
              </a:graphicData>
            </a:graphic>
          </wp:inline>
        </w:drawing>
      </w:r>
    </w:p>
    <w:p w14:paraId="4B612717"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20</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Роль</w:t>
      </w:r>
    </w:p>
    <w:p w14:paraId="692581FB"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val="en-US" w:eastAsia="zh-CN" w:bidi="ar"/>
        </w:rPr>
      </w:pPr>
      <w:r>
        <w:rPr>
          <w:rFonts w:ascii="Times New Roman Regular" w:eastAsia="Times New Roman Regular" w:hAnsi="Times New Roman Regular" w:cs="Times New Roman Regular"/>
          <w:noProof/>
          <w:szCs w:val="28"/>
          <w:lang w:val="en-US" w:eastAsia="zh-CN" w:bidi="ar"/>
        </w:rPr>
        <w:drawing>
          <wp:inline distT="0" distB="0" distL="114300" distR="114300" wp14:anchorId="004C9C0E" wp14:editId="160B7D5C">
            <wp:extent cx="4077970" cy="4234815"/>
            <wp:effectExtent l="12700" t="12700" r="24130" b="19685"/>
            <wp:docPr id="103" name="Picture 103" descr="sys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sys_user"/>
                    <pic:cNvPicPr>
                      <a:picLocks noChangeAspect="1"/>
                    </pic:cNvPicPr>
                  </pic:nvPicPr>
                  <pic:blipFill>
                    <a:blip r:embed="rId118"/>
                    <a:stretch>
                      <a:fillRect/>
                    </a:stretch>
                  </pic:blipFill>
                  <pic:spPr>
                    <a:xfrm>
                      <a:off x="0" y="0"/>
                      <a:ext cx="4077970" cy="4234815"/>
                    </a:xfrm>
                    <a:prstGeom prst="rect">
                      <a:avLst/>
                    </a:prstGeom>
                    <a:ln>
                      <a:solidFill>
                        <a:schemeClr val="tx1"/>
                      </a:solidFill>
                    </a:ln>
                  </pic:spPr>
                </pic:pic>
              </a:graphicData>
            </a:graphic>
          </wp:inline>
        </w:drawing>
      </w:r>
    </w:p>
    <w:p w14:paraId="5EF87836" w14:textId="77777777" w:rsidR="0068053D" w:rsidRDefault="000C36D5">
      <w:pPr>
        <w:autoSpaceDE w:val="0"/>
        <w:spacing w:before="0" w:after="480" w:line="360" w:lineRule="auto"/>
        <w:ind w:right="283"/>
        <w:jc w:val="center"/>
        <w:rPr>
          <w:rFonts w:ascii="Times New Roman Regular" w:hAnsi="Times New Roman Regular" w:cs="Times New Roman Regular"/>
          <w:szCs w:val="28"/>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21</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Пользователь</w:t>
      </w:r>
    </w:p>
    <w:p w14:paraId="7D289D62"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51D4F5B5" wp14:editId="71E30D4E">
            <wp:extent cx="4724400" cy="3257550"/>
            <wp:effectExtent l="12700" t="12700" r="12700" b="31750"/>
            <wp:docPr id="104" name="Picture 104" descr="product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product_category"/>
                    <pic:cNvPicPr>
                      <a:picLocks noChangeAspect="1"/>
                    </pic:cNvPicPr>
                  </pic:nvPicPr>
                  <pic:blipFill>
                    <a:blip r:embed="rId119"/>
                    <a:stretch>
                      <a:fillRect/>
                    </a:stretch>
                  </pic:blipFill>
                  <pic:spPr>
                    <a:xfrm>
                      <a:off x="0" y="0"/>
                      <a:ext cx="4724400" cy="3257550"/>
                    </a:xfrm>
                    <a:prstGeom prst="rect">
                      <a:avLst/>
                    </a:prstGeom>
                    <a:ln>
                      <a:solidFill>
                        <a:schemeClr val="tx1"/>
                      </a:solidFill>
                    </a:ln>
                  </pic:spPr>
                </pic:pic>
              </a:graphicData>
            </a:graphic>
          </wp:inline>
        </w:drawing>
      </w:r>
    </w:p>
    <w:p w14:paraId="1A2ABCC7"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22</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Категория товара</w:t>
      </w:r>
    </w:p>
    <w:p w14:paraId="7498E1A7"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2E82529D" wp14:editId="58A80C74">
            <wp:extent cx="4603115" cy="4436745"/>
            <wp:effectExtent l="12700" t="12700" r="32385" b="20955"/>
            <wp:docPr id="105" name="Picture 105" descr="document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document_category"/>
                    <pic:cNvPicPr>
                      <a:picLocks noChangeAspect="1"/>
                    </pic:cNvPicPr>
                  </pic:nvPicPr>
                  <pic:blipFill>
                    <a:blip r:embed="rId120"/>
                    <a:stretch>
                      <a:fillRect/>
                    </a:stretch>
                  </pic:blipFill>
                  <pic:spPr>
                    <a:xfrm>
                      <a:off x="0" y="0"/>
                      <a:ext cx="4603115" cy="4436745"/>
                    </a:xfrm>
                    <a:prstGeom prst="rect">
                      <a:avLst/>
                    </a:prstGeom>
                    <a:ln>
                      <a:solidFill>
                        <a:schemeClr val="tx1"/>
                      </a:solidFill>
                    </a:ln>
                  </pic:spPr>
                </pic:pic>
              </a:graphicData>
            </a:graphic>
          </wp:inline>
        </w:drawing>
      </w:r>
    </w:p>
    <w:p w14:paraId="2815A8D3"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23</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Категория документа</w:t>
      </w:r>
    </w:p>
    <w:p w14:paraId="61FA625E"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41F2998E" wp14:editId="12F9A725">
            <wp:extent cx="4724400" cy="3276600"/>
            <wp:effectExtent l="12700" t="12700" r="12700" b="12700"/>
            <wp:docPr id="106" name="Picture 106" descr="pos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postition"/>
                    <pic:cNvPicPr>
                      <a:picLocks noChangeAspect="1"/>
                    </pic:cNvPicPr>
                  </pic:nvPicPr>
                  <pic:blipFill>
                    <a:blip r:embed="rId121"/>
                    <a:stretch>
                      <a:fillRect/>
                    </a:stretch>
                  </pic:blipFill>
                  <pic:spPr>
                    <a:xfrm>
                      <a:off x="0" y="0"/>
                      <a:ext cx="4724400" cy="3276600"/>
                    </a:xfrm>
                    <a:prstGeom prst="rect">
                      <a:avLst/>
                    </a:prstGeom>
                    <a:ln>
                      <a:solidFill>
                        <a:schemeClr val="tx1"/>
                      </a:solidFill>
                    </a:ln>
                  </pic:spPr>
                </pic:pic>
              </a:graphicData>
            </a:graphic>
          </wp:inline>
        </w:drawing>
      </w:r>
    </w:p>
    <w:p w14:paraId="5D9CA76F"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24</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Должность</w:t>
      </w:r>
    </w:p>
    <w:p w14:paraId="5DD02DC1"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0E8DDFA8" wp14:editId="73C9DFC2">
            <wp:extent cx="4076065" cy="4603115"/>
            <wp:effectExtent l="12700" t="12700" r="26035" b="32385"/>
            <wp:docPr id="107" name="Picture 107" descr="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ddress"/>
                    <pic:cNvPicPr>
                      <a:picLocks noChangeAspect="1"/>
                    </pic:cNvPicPr>
                  </pic:nvPicPr>
                  <pic:blipFill>
                    <a:blip r:embed="rId122"/>
                    <a:stretch>
                      <a:fillRect/>
                    </a:stretch>
                  </pic:blipFill>
                  <pic:spPr>
                    <a:xfrm>
                      <a:off x="0" y="0"/>
                      <a:ext cx="4076065" cy="4603115"/>
                    </a:xfrm>
                    <a:prstGeom prst="rect">
                      <a:avLst/>
                    </a:prstGeom>
                    <a:ln>
                      <a:solidFill>
                        <a:schemeClr val="tx1"/>
                      </a:solidFill>
                    </a:ln>
                  </pic:spPr>
                </pic:pic>
              </a:graphicData>
            </a:graphic>
          </wp:inline>
        </w:drawing>
      </w:r>
    </w:p>
    <w:p w14:paraId="16783C8D"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25</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Адрес</w:t>
      </w:r>
    </w:p>
    <w:p w14:paraId="1DB7B53B"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229A0A5E" wp14:editId="0A8C796A">
            <wp:extent cx="4714875" cy="6534150"/>
            <wp:effectExtent l="12700" t="12700" r="22225" b="31750"/>
            <wp:docPr id="108" name="Picture 108" descr="pro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producer"/>
                    <pic:cNvPicPr>
                      <a:picLocks noChangeAspect="1"/>
                    </pic:cNvPicPr>
                  </pic:nvPicPr>
                  <pic:blipFill>
                    <a:blip r:embed="rId123"/>
                    <a:stretch>
                      <a:fillRect/>
                    </a:stretch>
                  </pic:blipFill>
                  <pic:spPr>
                    <a:xfrm>
                      <a:off x="0" y="0"/>
                      <a:ext cx="4714875" cy="6534150"/>
                    </a:xfrm>
                    <a:prstGeom prst="rect">
                      <a:avLst/>
                    </a:prstGeom>
                    <a:ln>
                      <a:solidFill>
                        <a:schemeClr val="tx1"/>
                      </a:solidFill>
                    </a:ln>
                  </pic:spPr>
                </pic:pic>
              </a:graphicData>
            </a:graphic>
          </wp:inline>
        </w:drawing>
      </w:r>
    </w:p>
    <w:p w14:paraId="2BB06144"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26</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Производитель</w:t>
      </w:r>
    </w:p>
    <w:p w14:paraId="28903676" w14:textId="77777777" w:rsidR="0068053D" w:rsidRDefault="000C36D5">
      <w:pP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szCs w:val="28"/>
          <w:lang w:eastAsia="zh-CN" w:bidi="ar"/>
        </w:rPr>
        <w:br w:type="page"/>
      </w:r>
    </w:p>
    <w:p w14:paraId="3F860EA8"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4A1A9300" wp14:editId="78864961">
            <wp:extent cx="4142105" cy="8619490"/>
            <wp:effectExtent l="12700" t="12700" r="36195" b="29210"/>
            <wp:docPr id="109" name="Picture 109" descr="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employee"/>
                    <pic:cNvPicPr>
                      <a:picLocks noChangeAspect="1"/>
                    </pic:cNvPicPr>
                  </pic:nvPicPr>
                  <pic:blipFill>
                    <a:blip r:embed="rId124"/>
                    <a:stretch>
                      <a:fillRect/>
                    </a:stretch>
                  </pic:blipFill>
                  <pic:spPr>
                    <a:xfrm>
                      <a:off x="0" y="0"/>
                      <a:ext cx="4142105" cy="8619490"/>
                    </a:xfrm>
                    <a:prstGeom prst="rect">
                      <a:avLst/>
                    </a:prstGeom>
                    <a:ln>
                      <a:solidFill>
                        <a:schemeClr val="tx1"/>
                      </a:solidFill>
                    </a:ln>
                  </pic:spPr>
                </pic:pic>
              </a:graphicData>
            </a:graphic>
          </wp:inline>
        </w:drawing>
      </w:r>
    </w:p>
    <w:p w14:paraId="14ED08F1"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27</w:t>
      </w:r>
      <w:r>
        <w:rPr>
          <w:rFonts w:ascii="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Сотрудник</w:t>
      </w:r>
    </w:p>
    <w:p w14:paraId="647CCB15"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52B9FB09" wp14:editId="43E05838">
            <wp:extent cx="3686175" cy="4475480"/>
            <wp:effectExtent l="12700" t="12700" r="34925" b="33020"/>
            <wp:docPr id="110" name="Picture 110" descr="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product"/>
                    <pic:cNvPicPr>
                      <a:picLocks noChangeAspect="1"/>
                    </pic:cNvPicPr>
                  </pic:nvPicPr>
                  <pic:blipFill>
                    <a:blip r:embed="rId125"/>
                    <a:stretch>
                      <a:fillRect/>
                    </a:stretch>
                  </pic:blipFill>
                  <pic:spPr>
                    <a:xfrm>
                      <a:off x="0" y="0"/>
                      <a:ext cx="3686175" cy="4475480"/>
                    </a:xfrm>
                    <a:prstGeom prst="rect">
                      <a:avLst/>
                    </a:prstGeom>
                    <a:ln>
                      <a:solidFill>
                        <a:schemeClr val="tx1"/>
                      </a:solidFill>
                    </a:ln>
                  </pic:spPr>
                </pic:pic>
              </a:graphicData>
            </a:graphic>
          </wp:inline>
        </w:drawing>
      </w:r>
    </w:p>
    <w:p w14:paraId="2287D40D"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 xml:space="preserve">28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Продукт</w:t>
      </w:r>
    </w:p>
    <w:p w14:paraId="4FDEAE05" w14:textId="77777777" w:rsidR="0068053D" w:rsidRDefault="000C36D5">
      <w:pPr>
        <w:autoSpaceDE w:val="0"/>
        <w:spacing w:before="0" w:line="360" w:lineRule="auto"/>
        <w:ind w:right="283"/>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10A52EEB" wp14:editId="2C05A74B">
            <wp:extent cx="3486150" cy="3380740"/>
            <wp:effectExtent l="12700" t="12700" r="31750" b="35560"/>
            <wp:docPr id="112" name="Picture 112" descr="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batch"/>
                    <pic:cNvPicPr>
                      <a:picLocks noChangeAspect="1"/>
                    </pic:cNvPicPr>
                  </pic:nvPicPr>
                  <pic:blipFill>
                    <a:blip r:embed="rId126"/>
                    <a:stretch>
                      <a:fillRect/>
                    </a:stretch>
                  </pic:blipFill>
                  <pic:spPr>
                    <a:xfrm>
                      <a:off x="0" y="0"/>
                      <a:ext cx="3486150" cy="3380740"/>
                    </a:xfrm>
                    <a:prstGeom prst="rect">
                      <a:avLst/>
                    </a:prstGeom>
                    <a:ln>
                      <a:solidFill>
                        <a:schemeClr val="tx1"/>
                      </a:solidFill>
                    </a:ln>
                  </pic:spPr>
                </pic:pic>
              </a:graphicData>
            </a:graphic>
          </wp:inline>
        </w:drawing>
      </w:r>
    </w:p>
    <w:p w14:paraId="2CC6D19B" w14:textId="77777777" w:rsidR="0068053D" w:rsidRDefault="000C36D5">
      <w:pPr>
        <w:autoSpaceDE w:val="0"/>
        <w:spacing w:before="0" w:after="480" w:line="360" w:lineRule="auto"/>
        <w:ind w:right="283"/>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 xml:space="preserve">28 </w:t>
      </w:r>
      <w:r>
        <w:rPr>
          <w:rFonts w:ascii="Times New Roman Regular" w:eastAsia="Times New Roman Regular" w:hAnsi="Times New Roman Regular" w:cs="Times New Roman Regular"/>
          <w:szCs w:val="28"/>
          <w:lang w:val="en-US" w:eastAsia="zh-CN" w:bidi="ar"/>
        </w:rPr>
        <w:t xml:space="preserve">– </w:t>
      </w:r>
      <w:r>
        <w:rPr>
          <w:rFonts w:ascii="Times New Roman Regular" w:eastAsia="Times New Roman Regular" w:hAnsi="Times New Roman Regular" w:cs="Times New Roman Regular"/>
          <w:szCs w:val="28"/>
          <w:lang w:eastAsia="zh-CN" w:bidi="ar"/>
        </w:rPr>
        <w:t>Форма Партия</w:t>
      </w:r>
    </w:p>
    <w:p w14:paraId="6263EE57" w14:textId="77777777" w:rsidR="0068053D" w:rsidRDefault="000C36D5">
      <w:pPr>
        <w:spacing w:before="0" w:line="360" w:lineRule="auto"/>
        <w:ind w:right="283"/>
        <w:jc w:val="center"/>
        <w:rPr>
          <w:rFonts w:ascii="Times New Roman Regular" w:hAnsi="Times New Roman Regular" w:cs="Times New Roman Regular"/>
          <w:szCs w:val="28"/>
        </w:rPr>
      </w:pPr>
      <w:r>
        <w:rPr>
          <w:rFonts w:ascii="Times New Roman Regular" w:hAnsi="Times New Roman Regular" w:cs="Times New Roman Regular"/>
          <w:noProof/>
          <w:szCs w:val="28"/>
        </w:rPr>
        <w:lastRenderedPageBreak/>
        <w:drawing>
          <wp:inline distT="0" distB="0" distL="114300" distR="114300" wp14:anchorId="6FEFAB61" wp14:editId="588E9ED9">
            <wp:extent cx="5607050" cy="3959860"/>
            <wp:effectExtent l="12700" t="12700" r="19050" b="15240"/>
            <wp:docPr id="137" name="Picture 137" descr="Снимок экрана 2025-12-17 в 12.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Снимок экрана 2025-12-17 в 12.21.03"/>
                    <pic:cNvPicPr>
                      <a:picLocks noChangeAspect="1"/>
                    </pic:cNvPicPr>
                  </pic:nvPicPr>
                  <pic:blipFill>
                    <a:blip r:embed="rId127"/>
                    <a:stretch>
                      <a:fillRect/>
                    </a:stretch>
                  </pic:blipFill>
                  <pic:spPr>
                    <a:xfrm>
                      <a:off x="0" y="0"/>
                      <a:ext cx="5607050" cy="3959860"/>
                    </a:xfrm>
                    <a:prstGeom prst="rect">
                      <a:avLst/>
                    </a:prstGeom>
                    <a:ln>
                      <a:solidFill>
                        <a:schemeClr val="tx1"/>
                      </a:solidFill>
                    </a:ln>
                  </pic:spPr>
                </pic:pic>
              </a:graphicData>
            </a:graphic>
          </wp:inline>
        </w:drawing>
      </w:r>
    </w:p>
    <w:p w14:paraId="2EBB60F0" w14:textId="77777777" w:rsidR="0068053D" w:rsidRDefault="000C36D5">
      <w:pPr>
        <w:spacing w:before="0" w:after="480" w:line="360" w:lineRule="auto"/>
        <w:ind w:right="283"/>
        <w:jc w:val="center"/>
        <w:rPr>
          <w:rFonts w:ascii="Times New Roman Regular" w:hAnsi="Times New Roman Regular" w:cs="Times New Roman Regular"/>
          <w:szCs w:val="28"/>
          <w:lang w:eastAsia="zh-CN"/>
        </w:rPr>
      </w:pPr>
      <w:r>
        <w:rPr>
          <w:rFonts w:ascii="Times New Roman Regular" w:hAnsi="Times New Roman Regular" w:cs="Times New Roman Regular"/>
          <w:szCs w:val="28"/>
        </w:rPr>
        <w:t>Рисунок Г.29 – Отчёт Партии товаров</w:t>
      </w:r>
    </w:p>
    <w:p w14:paraId="6582AF27"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hAnsi="Times New Roman Regular" w:cs="Times New Roman Regular"/>
          <w:noProof/>
          <w:szCs w:val="28"/>
        </w:rPr>
        <w:drawing>
          <wp:inline distT="0" distB="0" distL="114300" distR="114300" wp14:anchorId="7270D959" wp14:editId="6E4F2876">
            <wp:extent cx="5607050" cy="3959860"/>
            <wp:effectExtent l="12700" t="12700" r="19050" b="15240"/>
            <wp:docPr id="138" name="Picture 138" descr="Снимок экрана 2025-12-17 в 12.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Снимок экрана 2025-12-17 в 12.21.21"/>
                    <pic:cNvPicPr>
                      <a:picLocks noChangeAspect="1"/>
                    </pic:cNvPicPr>
                  </pic:nvPicPr>
                  <pic:blipFill>
                    <a:blip r:embed="rId128"/>
                    <a:stretch>
                      <a:fillRect/>
                    </a:stretch>
                  </pic:blipFill>
                  <pic:spPr>
                    <a:xfrm>
                      <a:off x="0" y="0"/>
                      <a:ext cx="5607050" cy="3959860"/>
                    </a:xfrm>
                    <a:prstGeom prst="rect">
                      <a:avLst/>
                    </a:prstGeom>
                    <a:ln>
                      <a:solidFill>
                        <a:schemeClr val="tx1"/>
                      </a:solidFill>
                    </a:ln>
                  </pic:spPr>
                </pic:pic>
              </a:graphicData>
            </a:graphic>
          </wp:inline>
        </w:drawing>
      </w:r>
    </w:p>
    <w:p w14:paraId="61864E72"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30</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Непринятые партии</w:t>
      </w:r>
    </w:p>
    <w:p w14:paraId="787C5F1A" w14:textId="77777777" w:rsidR="0068053D" w:rsidRDefault="000C36D5">
      <w:pPr>
        <w:spacing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6DD01DBE" wp14:editId="6411EAFF">
            <wp:extent cx="5607050" cy="3959860"/>
            <wp:effectExtent l="12700" t="12700" r="19050" b="15240"/>
            <wp:docPr id="139" name="Picture 139" descr="Снимок экрана 2025-12-17 в 12.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Снимок экрана 2025-12-17 в 12.22.04"/>
                    <pic:cNvPicPr>
                      <a:picLocks noChangeAspect="1"/>
                    </pic:cNvPicPr>
                  </pic:nvPicPr>
                  <pic:blipFill>
                    <a:blip r:embed="rId129"/>
                    <a:stretch>
                      <a:fillRect/>
                    </a:stretch>
                  </pic:blipFill>
                  <pic:spPr>
                    <a:xfrm>
                      <a:off x="0" y="0"/>
                      <a:ext cx="5607050" cy="3959860"/>
                    </a:xfrm>
                    <a:prstGeom prst="rect">
                      <a:avLst/>
                    </a:prstGeom>
                    <a:ln>
                      <a:solidFill>
                        <a:schemeClr val="tx1"/>
                      </a:solidFill>
                    </a:ln>
                  </pic:spPr>
                </pic:pic>
              </a:graphicData>
            </a:graphic>
          </wp:inline>
        </w:drawing>
      </w:r>
    </w:p>
    <w:p w14:paraId="565953AB"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31</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Просроченные партии</w:t>
      </w:r>
    </w:p>
    <w:p w14:paraId="3BEB9E43"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1E7124E9" wp14:editId="75A1C42D">
            <wp:extent cx="5607050" cy="3959860"/>
            <wp:effectExtent l="12700" t="12700" r="19050" b="15240"/>
            <wp:docPr id="140" name="Picture 140" descr="Снимок экрана 2025-12-17 в 1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Снимок экрана 2025-12-17 в 12.22.18"/>
                    <pic:cNvPicPr>
                      <a:picLocks noChangeAspect="1"/>
                    </pic:cNvPicPr>
                  </pic:nvPicPr>
                  <pic:blipFill>
                    <a:blip r:embed="rId130"/>
                    <a:stretch>
                      <a:fillRect/>
                    </a:stretch>
                  </pic:blipFill>
                  <pic:spPr>
                    <a:xfrm>
                      <a:off x="0" y="0"/>
                      <a:ext cx="5607050" cy="3959860"/>
                    </a:xfrm>
                    <a:prstGeom prst="rect">
                      <a:avLst/>
                    </a:prstGeom>
                    <a:ln>
                      <a:solidFill>
                        <a:schemeClr val="tx1"/>
                      </a:solidFill>
                    </a:ln>
                  </pic:spPr>
                </pic:pic>
              </a:graphicData>
            </a:graphic>
          </wp:inline>
        </w:drawing>
      </w:r>
    </w:p>
    <w:p w14:paraId="592353B2"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szCs w:val="28"/>
          <w:lang w:eastAsia="zh-CN" w:bidi="ar"/>
        </w:rPr>
        <w:t>Рисунок Г</w:t>
      </w:r>
      <w:r>
        <w:rPr>
          <w:rFonts w:ascii="Times New Roman Regular" w:hAnsi="Times New Roman Regular" w:cs="Times New Roman Regular"/>
          <w:szCs w:val="28"/>
          <w:lang w:eastAsia="zh-CN" w:bidi="ar"/>
        </w:rPr>
        <w:t xml:space="preserve">.32 – </w:t>
      </w:r>
      <w:r>
        <w:rPr>
          <w:rFonts w:ascii="Times New Roman Regular" w:eastAsia="Times New Roman Regular" w:hAnsi="Times New Roman Regular" w:cs="Times New Roman Regular"/>
          <w:szCs w:val="28"/>
          <w:lang w:eastAsia="zh-CN" w:bidi="ar"/>
        </w:rPr>
        <w:t xml:space="preserve">Отчёт </w:t>
      </w:r>
      <w:proofErr w:type="spellStart"/>
      <w:r>
        <w:rPr>
          <w:rFonts w:ascii="Times New Roman Regular" w:eastAsia="Times New Roman Regular" w:hAnsi="Times New Roman Regular" w:cs="Times New Roman Regular"/>
          <w:szCs w:val="28"/>
          <w:lang w:eastAsia="zh-CN" w:bidi="ar"/>
        </w:rPr>
        <w:t>Отстатки</w:t>
      </w:r>
      <w:proofErr w:type="spellEnd"/>
      <w:r>
        <w:rPr>
          <w:rFonts w:ascii="Times New Roman Regular" w:eastAsia="Times New Roman Regular" w:hAnsi="Times New Roman Regular" w:cs="Times New Roman Regular"/>
          <w:szCs w:val="28"/>
          <w:lang w:eastAsia="zh-CN" w:bidi="ar"/>
        </w:rPr>
        <w:t xml:space="preserve"> по партиям</w:t>
      </w:r>
    </w:p>
    <w:p w14:paraId="3B4EA7F6"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59EFE1C4" wp14:editId="62B4F9F0">
            <wp:extent cx="5607050" cy="3959860"/>
            <wp:effectExtent l="12700" t="12700" r="19050" b="15240"/>
            <wp:docPr id="141" name="Picture 141" descr="Снимок экрана 2025-12-17 в 12.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Снимок экрана 2025-12-17 в 12.22.44"/>
                    <pic:cNvPicPr>
                      <a:picLocks noChangeAspect="1"/>
                    </pic:cNvPicPr>
                  </pic:nvPicPr>
                  <pic:blipFill>
                    <a:blip r:embed="rId131"/>
                    <a:stretch>
                      <a:fillRect/>
                    </a:stretch>
                  </pic:blipFill>
                  <pic:spPr>
                    <a:xfrm>
                      <a:off x="0" y="0"/>
                      <a:ext cx="5607050" cy="3959860"/>
                    </a:xfrm>
                    <a:prstGeom prst="rect">
                      <a:avLst/>
                    </a:prstGeom>
                    <a:ln>
                      <a:solidFill>
                        <a:schemeClr val="tx1"/>
                      </a:solidFill>
                    </a:ln>
                  </pic:spPr>
                </pic:pic>
              </a:graphicData>
            </a:graphic>
          </wp:inline>
        </w:drawing>
      </w:r>
    </w:p>
    <w:p w14:paraId="538E491B"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33</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отсутствующие товары</w:t>
      </w:r>
    </w:p>
    <w:p w14:paraId="14976841"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53E54EF1" wp14:editId="1F125CD4">
            <wp:extent cx="5607050" cy="3959860"/>
            <wp:effectExtent l="12700" t="12700" r="19050" b="15240"/>
            <wp:docPr id="142" name="Picture 142" descr="Снимок экрана 2025-12-17 в 12.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Снимок экрана 2025-12-17 в 12.23.02"/>
                    <pic:cNvPicPr>
                      <a:picLocks noChangeAspect="1"/>
                    </pic:cNvPicPr>
                  </pic:nvPicPr>
                  <pic:blipFill>
                    <a:blip r:embed="rId132"/>
                    <a:stretch>
                      <a:fillRect/>
                    </a:stretch>
                  </pic:blipFill>
                  <pic:spPr>
                    <a:xfrm>
                      <a:off x="0" y="0"/>
                      <a:ext cx="5607050" cy="3959860"/>
                    </a:xfrm>
                    <a:prstGeom prst="rect">
                      <a:avLst/>
                    </a:prstGeom>
                    <a:ln>
                      <a:solidFill>
                        <a:schemeClr val="tx1"/>
                      </a:solidFill>
                    </a:ln>
                  </pic:spPr>
                </pic:pic>
              </a:graphicData>
            </a:graphic>
          </wp:inline>
        </w:drawing>
      </w:r>
    </w:p>
    <w:p w14:paraId="0F87381E"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34</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Остатки продукции</w:t>
      </w:r>
    </w:p>
    <w:p w14:paraId="51809AB5" w14:textId="77777777" w:rsidR="0068053D" w:rsidRDefault="000C36D5">
      <w:pPr>
        <w:spacing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1E7FEC5C" wp14:editId="2C9B59DE">
            <wp:extent cx="5607050" cy="3959860"/>
            <wp:effectExtent l="12700" t="12700" r="19050" b="15240"/>
            <wp:docPr id="143" name="Picture 143" descr="Снимок экрана 2025-12-17 в 12.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Снимок экрана 2025-12-17 в 12.23.21"/>
                    <pic:cNvPicPr>
                      <a:picLocks noChangeAspect="1"/>
                    </pic:cNvPicPr>
                  </pic:nvPicPr>
                  <pic:blipFill>
                    <a:blip r:embed="rId133"/>
                    <a:stretch>
                      <a:fillRect/>
                    </a:stretch>
                  </pic:blipFill>
                  <pic:spPr>
                    <a:xfrm>
                      <a:off x="0" y="0"/>
                      <a:ext cx="5607050" cy="3959860"/>
                    </a:xfrm>
                    <a:prstGeom prst="rect">
                      <a:avLst/>
                    </a:prstGeom>
                    <a:ln>
                      <a:solidFill>
                        <a:schemeClr val="tx1"/>
                      </a:solidFill>
                    </a:ln>
                  </pic:spPr>
                </pic:pic>
              </a:graphicData>
            </a:graphic>
          </wp:inline>
        </w:drawing>
      </w:r>
    </w:p>
    <w:p w14:paraId="4DBBFA5A"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 xml:space="preserve">. </w:t>
      </w:r>
      <w:r>
        <w:rPr>
          <w:rFonts w:ascii="Times New Roman Regular" w:hAnsi="Times New Roman Regular" w:cs="Times New Roman Regular"/>
          <w:szCs w:val="28"/>
          <w:lang w:eastAsia="zh-CN" w:bidi="ar"/>
        </w:rPr>
        <w:t>35</w:t>
      </w:r>
      <w:r>
        <w:rPr>
          <w:rFonts w:ascii="Times New Roman Regular" w:hAnsi="Times New Roman Regular" w:cs="Times New Roman Regular"/>
          <w:szCs w:val="28"/>
          <w:lang w:val="en-US" w:eastAsia="zh-CN" w:bidi="ar"/>
        </w:rPr>
        <w:t xml:space="preserve">–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Стоимость товаров</w:t>
      </w:r>
    </w:p>
    <w:p w14:paraId="3F803E6A"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5ED36852" wp14:editId="6F560759">
            <wp:extent cx="5607050" cy="3959860"/>
            <wp:effectExtent l="12700" t="12700" r="19050" b="15240"/>
            <wp:docPr id="129" name="Picture 129" descr="Снимок экрана 2025-12-17 в 12.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Снимок экрана 2025-12-17 в 12.12.21"/>
                    <pic:cNvPicPr>
                      <a:picLocks noChangeAspect="1"/>
                    </pic:cNvPicPr>
                  </pic:nvPicPr>
                  <pic:blipFill>
                    <a:blip r:embed="rId134"/>
                    <a:stretch>
                      <a:fillRect/>
                    </a:stretch>
                  </pic:blipFill>
                  <pic:spPr>
                    <a:xfrm>
                      <a:off x="0" y="0"/>
                      <a:ext cx="5607050" cy="3959860"/>
                    </a:xfrm>
                    <a:prstGeom prst="rect">
                      <a:avLst/>
                    </a:prstGeom>
                    <a:ln>
                      <a:solidFill>
                        <a:schemeClr val="tx1"/>
                      </a:solidFill>
                    </a:ln>
                  </pic:spPr>
                </pic:pic>
              </a:graphicData>
            </a:graphic>
          </wp:inline>
        </w:drawing>
      </w:r>
    </w:p>
    <w:p w14:paraId="35E73BAE"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szCs w:val="28"/>
          <w:lang w:eastAsia="zh-CN" w:bidi="ar"/>
        </w:rPr>
        <w:t>Рисунок Г</w:t>
      </w:r>
      <w:r>
        <w:rPr>
          <w:rFonts w:ascii="Times New Roman Regular" w:hAnsi="Times New Roman Regular" w:cs="Times New Roman Regular"/>
          <w:szCs w:val="28"/>
          <w:lang w:eastAsia="zh-CN" w:bidi="ar"/>
        </w:rPr>
        <w:t xml:space="preserve">.36 – </w:t>
      </w:r>
      <w:r>
        <w:rPr>
          <w:rFonts w:ascii="Times New Roman Regular" w:eastAsia="Times New Roman Regular" w:hAnsi="Times New Roman Regular" w:cs="Times New Roman Regular"/>
          <w:szCs w:val="28"/>
          <w:lang w:eastAsia="zh-CN" w:bidi="ar"/>
        </w:rPr>
        <w:t>Отчёт Производители по регионам</w:t>
      </w:r>
    </w:p>
    <w:p w14:paraId="02E94D85"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5264E14F" wp14:editId="032476D5">
            <wp:extent cx="5607050" cy="3959860"/>
            <wp:effectExtent l="12700" t="12700" r="19050" b="15240"/>
            <wp:docPr id="144" name="Picture 144" descr="Снимок экрана 2025-12-17 в 1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Снимок экрана 2025-12-17 в 12.23.53"/>
                    <pic:cNvPicPr>
                      <a:picLocks noChangeAspect="1"/>
                    </pic:cNvPicPr>
                  </pic:nvPicPr>
                  <pic:blipFill>
                    <a:blip r:embed="rId135"/>
                    <a:stretch>
                      <a:fillRect/>
                    </a:stretch>
                  </pic:blipFill>
                  <pic:spPr>
                    <a:xfrm>
                      <a:off x="0" y="0"/>
                      <a:ext cx="5607050" cy="3959860"/>
                    </a:xfrm>
                    <a:prstGeom prst="rect">
                      <a:avLst/>
                    </a:prstGeom>
                    <a:ln>
                      <a:solidFill>
                        <a:schemeClr val="tx1"/>
                      </a:solidFill>
                    </a:ln>
                  </pic:spPr>
                </pic:pic>
              </a:graphicData>
            </a:graphic>
          </wp:inline>
        </w:drawing>
      </w:r>
    </w:p>
    <w:p w14:paraId="4B4F897C"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37</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Сотрудники</w:t>
      </w:r>
    </w:p>
    <w:p w14:paraId="455A2D4B"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28EF88C5" wp14:editId="085EBAAC">
            <wp:extent cx="5607050" cy="3959860"/>
            <wp:effectExtent l="12700" t="12700" r="19050" b="15240"/>
            <wp:docPr id="145" name="Picture 145" descr="Снимок экрана 2025-12-17 в 12.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Снимок экрана 2025-12-17 в 12.24.08"/>
                    <pic:cNvPicPr>
                      <a:picLocks noChangeAspect="1"/>
                    </pic:cNvPicPr>
                  </pic:nvPicPr>
                  <pic:blipFill>
                    <a:blip r:embed="rId136"/>
                    <a:stretch>
                      <a:fillRect/>
                    </a:stretch>
                  </pic:blipFill>
                  <pic:spPr>
                    <a:xfrm>
                      <a:off x="0" y="0"/>
                      <a:ext cx="5607050" cy="3959860"/>
                    </a:xfrm>
                    <a:prstGeom prst="rect">
                      <a:avLst/>
                    </a:prstGeom>
                    <a:ln>
                      <a:solidFill>
                        <a:schemeClr val="tx1"/>
                      </a:solidFill>
                    </a:ln>
                  </pic:spPr>
                </pic:pic>
              </a:graphicData>
            </a:graphic>
          </wp:inline>
        </w:drawing>
      </w:r>
    </w:p>
    <w:p w14:paraId="2F887F86"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szCs w:val="28"/>
          <w:lang w:eastAsia="zh-CN" w:bidi="ar"/>
        </w:rPr>
        <w:t>Рисунок Г</w:t>
      </w:r>
      <w:r>
        <w:rPr>
          <w:rFonts w:ascii="Times New Roman Regular" w:hAnsi="Times New Roman Regular" w:cs="Times New Roman Regular"/>
          <w:szCs w:val="28"/>
          <w:lang w:eastAsia="zh-CN" w:bidi="ar"/>
        </w:rPr>
        <w:t xml:space="preserve">.38 – </w:t>
      </w:r>
      <w:r>
        <w:rPr>
          <w:rFonts w:ascii="Times New Roman Regular" w:eastAsia="Times New Roman Regular" w:hAnsi="Times New Roman Regular" w:cs="Times New Roman Regular"/>
          <w:szCs w:val="28"/>
          <w:lang w:eastAsia="zh-CN" w:bidi="ar"/>
        </w:rPr>
        <w:t>Отчёт Документы по сотрудникам</w:t>
      </w:r>
    </w:p>
    <w:p w14:paraId="2290F306"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352C1F71" wp14:editId="78BF0C69">
            <wp:extent cx="5607050" cy="3959860"/>
            <wp:effectExtent l="12700" t="12700" r="19050" b="15240"/>
            <wp:docPr id="149" name="Picture 149" descr="Снимок экрана 2025-12-17 в 12.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Снимок экрана 2025-12-17 в 12.33.17"/>
                    <pic:cNvPicPr>
                      <a:picLocks noChangeAspect="1"/>
                    </pic:cNvPicPr>
                  </pic:nvPicPr>
                  <pic:blipFill>
                    <a:blip r:embed="rId137"/>
                    <a:stretch>
                      <a:fillRect/>
                    </a:stretch>
                  </pic:blipFill>
                  <pic:spPr>
                    <a:xfrm>
                      <a:off x="0" y="0"/>
                      <a:ext cx="5607050" cy="3959860"/>
                    </a:xfrm>
                    <a:prstGeom prst="rect">
                      <a:avLst/>
                    </a:prstGeom>
                    <a:ln>
                      <a:solidFill>
                        <a:schemeClr val="tx1"/>
                      </a:solidFill>
                    </a:ln>
                  </pic:spPr>
                </pic:pic>
              </a:graphicData>
            </a:graphic>
          </wp:inline>
        </w:drawing>
      </w:r>
    </w:p>
    <w:p w14:paraId="2DC801A0"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39</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Права ролей</w:t>
      </w:r>
    </w:p>
    <w:p w14:paraId="6CF325CC"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544C1A98" wp14:editId="06A51C34">
            <wp:extent cx="5607050" cy="3959860"/>
            <wp:effectExtent l="12700" t="12700" r="19050" b="15240"/>
            <wp:docPr id="147" name="Picture 147" descr="Снимок экрана 2025-12-17 в 12.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Снимок экрана 2025-12-17 в 12.24.36"/>
                    <pic:cNvPicPr>
                      <a:picLocks noChangeAspect="1"/>
                    </pic:cNvPicPr>
                  </pic:nvPicPr>
                  <pic:blipFill>
                    <a:blip r:embed="rId138"/>
                    <a:stretch>
                      <a:fillRect/>
                    </a:stretch>
                  </pic:blipFill>
                  <pic:spPr>
                    <a:xfrm>
                      <a:off x="0" y="0"/>
                      <a:ext cx="5607050" cy="3959860"/>
                    </a:xfrm>
                    <a:prstGeom prst="rect">
                      <a:avLst/>
                    </a:prstGeom>
                    <a:ln>
                      <a:solidFill>
                        <a:schemeClr val="tx1"/>
                      </a:solidFill>
                    </a:ln>
                  </pic:spPr>
                </pic:pic>
              </a:graphicData>
            </a:graphic>
          </wp:inline>
        </w:drawing>
      </w:r>
    </w:p>
    <w:p w14:paraId="46FDF8AC"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40</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Доступные разделы</w:t>
      </w:r>
    </w:p>
    <w:p w14:paraId="1839B82D"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0737A859" wp14:editId="7D420D4F">
            <wp:extent cx="5607050" cy="3959860"/>
            <wp:effectExtent l="12700" t="12700" r="19050" b="15240"/>
            <wp:docPr id="148" name="Picture 148" descr="Снимок экрана 2025-12-17 в 12.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Снимок экрана 2025-12-17 в 12.24.58"/>
                    <pic:cNvPicPr>
                      <a:picLocks noChangeAspect="1"/>
                    </pic:cNvPicPr>
                  </pic:nvPicPr>
                  <pic:blipFill>
                    <a:blip r:embed="rId139"/>
                    <a:stretch>
                      <a:fillRect/>
                    </a:stretch>
                  </pic:blipFill>
                  <pic:spPr>
                    <a:xfrm>
                      <a:off x="0" y="0"/>
                      <a:ext cx="5607050" cy="3959860"/>
                    </a:xfrm>
                    <a:prstGeom prst="rect">
                      <a:avLst/>
                    </a:prstGeom>
                    <a:ln>
                      <a:solidFill>
                        <a:schemeClr val="tx1"/>
                      </a:solidFill>
                    </a:ln>
                  </pic:spPr>
                </pic:pic>
              </a:graphicData>
            </a:graphic>
          </wp:inline>
        </w:drawing>
      </w:r>
    </w:p>
    <w:p w14:paraId="795B5A14"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41</w:t>
      </w:r>
      <w:r>
        <w:rPr>
          <w:rFonts w:ascii="Times New Roman Regular" w:hAnsi="Times New Roman Regular" w:cs="Times New Roman Regular"/>
          <w:szCs w:val="28"/>
          <w:lang w:val="en-US" w:eastAsia="zh-CN" w:bidi="ar"/>
        </w:rPr>
        <w:t xml:space="preserve"> – </w:t>
      </w:r>
      <w:proofErr w:type="spellStart"/>
      <w:r>
        <w:rPr>
          <w:rFonts w:ascii="Times New Roman Regular" w:eastAsia="Times New Roman Regular" w:hAnsi="Times New Roman Regular" w:cs="Times New Roman Regular"/>
          <w:szCs w:val="28"/>
          <w:lang w:val="en-US" w:eastAsia="zh-CN" w:bidi="ar"/>
        </w:rPr>
        <w:t>Отчёт</w:t>
      </w:r>
      <w:proofErr w:type="spellEnd"/>
      <w:r>
        <w:rPr>
          <w:rFonts w:ascii="Times New Roman Regular" w:eastAsia="Times New Roman Regular" w:hAnsi="Times New Roman Regular" w:cs="Times New Roman Regular"/>
          <w:szCs w:val="28"/>
          <w:lang w:eastAsia="zh-CN" w:bidi="ar"/>
        </w:rPr>
        <w:t xml:space="preserve"> Пользователи системы</w:t>
      </w:r>
    </w:p>
    <w:p w14:paraId="409BB943"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6A058BA1" wp14:editId="71CA89F5">
            <wp:extent cx="5607050" cy="3959860"/>
            <wp:effectExtent l="12700" t="12700" r="19050" b="15240"/>
            <wp:docPr id="135" name="Picture 135" descr="Снимок экрана 2025-12-17 в 12.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Снимок экрана 2025-12-17 в 12.18.21"/>
                    <pic:cNvPicPr>
                      <a:picLocks noChangeAspect="1"/>
                    </pic:cNvPicPr>
                  </pic:nvPicPr>
                  <pic:blipFill>
                    <a:blip r:embed="rId140"/>
                    <a:stretch>
                      <a:fillRect/>
                    </a:stretch>
                  </pic:blipFill>
                  <pic:spPr>
                    <a:xfrm>
                      <a:off x="0" y="0"/>
                      <a:ext cx="5607050" cy="3959860"/>
                    </a:xfrm>
                    <a:prstGeom prst="rect">
                      <a:avLst/>
                    </a:prstGeom>
                    <a:ln>
                      <a:solidFill>
                        <a:schemeClr val="tx1"/>
                      </a:solidFill>
                    </a:ln>
                  </pic:spPr>
                </pic:pic>
              </a:graphicData>
            </a:graphic>
          </wp:inline>
        </w:drawing>
      </w:r>
    </w:p>
    <w:p w14:paraId="311F0CE4"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szCs w:val="28"/>
          <w:lang w:eastAsia="zh-CN" w:bidi="ar"/>
        </w:rPr>
        <w:t>Рисунок Г</w:t>
      </w:r>
      <w:r>
        <w:rPr>
          <w:rFonts w:ascii="Times New Roman Regular" w:hAnsi="Times New Roman Regular" w:cs="Times New Roman Regular"/>
          <w:szCs w:val="28"/>
          <w:lang w:eastAsia="zh-CN" w:bidi="ar"/>
        </w:rPr>
        <w:t xml:space="preserve">.42 – </w:t>
      </w:r>
      <w:r>
        <w:rPr>
          <w:rFonts w:ascii="Times New Roman Regular" w:eastAsia="Times New Roman Regular" w:hAnsi="Times New Roman Regular" w:cs="Times New Roman Regular"/>
          <w:szCs w:val="28"/>
          <w:lang w:eastAsia="zh-CN" w:bidi="ar"/>
        </w:rPr>
        <w:t>Отчёт Активность по таблицам</w:t>
      </w:r>
    </w:p>
    <w:p w14:paraId="0F3E6098"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021B807B" wp14:editId="741CA78D">
            <wp:extent cx="5607050" cy="3959860"/>
            <wp:effectExtent l="12700" t="12700" r="19050" b="15240"/>
            <wp:docPr id="136" name="Picture 136" descr="Снимок экрана 2025-12-17 в 12.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Снимок экрана 2025-12-17 в 12.18.54"/>
                    <pic:cNvPicPr>
                      <a:picLocks noChangeAspect="1"/>
                    </pic:cNvPicPr>
                  </pic:nvPicPr>
                  <pic:blipFill>
                    <a:blip r:embed="rId141"/>
                    <a:stretch>
                      <a:fillRect/>
                    </a:stretch>
                  </pic:blipFill>
                  <pic:spPr>
                    <a:xfrm>
                      <a:off x="0" y="0"/>
                      <a:ext cx="5607050" cy="3959860"/>
                    </a:xfrm>
                    <a:prstGeom prst="rect">
                      <a:avLst/>
                    </a:prstGeom>
                    <a:ln>
                      <a:solidFill>
                        <a:schemeClr val="tx1"/>
                      </a:solidFill>
                    </a:ln>
                  </pic:spPr>
                </pic:pic>
              </a:graphicData>
            </a:graphic>
          </wp:inline>
        </w:drawing>
      </w:r>
    </w:p>
    <w:p w14:paraId="670C71EC" w14:textId="77777777" w:rsidR="0068053D" w:rsidRDefault="000C36D5">
      <w:pPr>
        <w:spacing w:before="0" w:after="480" w:line="360" w:lineRule="auto"/>
        <w:jc w:val="center"/>
      </w:pPr>
      <w:r>
        <w:rPr>
          <w:rFonts w:ascii="Times New Roman Regular" w:eastAsia="Times New Roman Regular" w:hAnsi="Times New Roman Regular" w:cs="Times New Roman Regular"/>
          <w:szCs w:val="28"/>
          <w:lang w:eastAsia="zh-CN" w:bidi="ar"/>
        </w:rPr>
        <w:t>Рисунок Г</w:t>
      </w:r>
      <w:r>
        <w:rPr>
          <w:rFonts w:ascii="Times New Roman Regular" w:hAnsi="Times New Roman Regular" w:cs="Times New Roman Regular"/>
          <w:szCs w:val="28"/>
          <w:lang w:eastAsia="zh-CN" w:bidi="ar"/>
        </w:rPr>
        <w:t xml:space="preserve">.43 – </w:t>
      </w:r>
      <w:r>
        <w:rPr>
          <w:rFonts w:ascii="Times New Roman Regular" w:eastAsia="Times New Roman Regular" w:hAnsi="Times New Roman Regular" w:cs="Times New Roman Regular"/>
          <w:szCs w:val="28"/>
          <w:lang w:eastAsia="zh-CN" w:bidi="ar"/>
        </w:rPr>
        <w:t>Отчёт Активность по часам</w:t>
      </w:r>
    </w:p>
    <w:p w14:paraId="637B483E"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drawing>
          <wp:inline distT="0" distB="0" distL="114300" distR="114300" wp14:anchorId="0A54C743" wp14:editId="716D031E">
            <wp:extent cx="5925185" cy="2990215"/>
            <wp:effectExtent l="12700" t="12700" r="31115" b="19685"/>
            <wp:docPr id="40" name="Picture 40" descr="Снимок экрана 2025-12-17 в 19.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Снимок экрана 2025-12-17 в 19.57.16"/>
                    <pic:cNvPicPr>
                      <a:picLocks noChangeAspect="1"/>
                    </pic:cNvPicPr>
                  </pic:nvPicPr>
                  <pic:blipFill>
                    <a:blip r:embed="rId142"/>
                    <a:stretch>
                      <a:fillRect/>
                    </a:stretch>
                  </pic:blipFill>
                  <pic:spPr>
                    <a:xfrm>
                      <a:off x="0" y="0"/>
                      <a:ext cx="5925185" cy="2990215"/>
                    </a:xfrm>
                    <a:prstGeom prst="rect">
                      <a:avLst/>
                    </a:prstGeom>
                    <a:ln>
                      <a:solidFill>
                        <a:schemeClr val="tx1"/>
                      </a:solidFill>
                    </a:ln>
                  </pic:spPr>
                </pic:pic>
              </a:graphicData>
            </a:graphic>
          </wp:inline>
        </w:drawing>
      </w:r>
    </w:p>
    <w:p w14:paraId="0B8F66BE"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proofErr w:type="spellStart"/>
      <w:r>
        <w:rPr>
          <w:rFonts w:ascii="Times New Roman Regular" w:eastAsia="Times New Roman Regular" w:hAnsi="Times New Roman Regular" w:cs="Times New Roman Regular"/>
          <w:szCs w:val="28"/>
          <w:lang w:val="en-US" w:eastAsia="zh-CN" w:bidi="ar"/>
        </w:rPr>
        <w:t>Рисунок</w:t>
      </w:r>
      <w:proofErr w:type="spellEnd"/>
      <w:r>
        <w:rPr>
          <w:rFonts w:ascii="Times New Roman Regular" w:eastAsia="Times New Roman Regular" w:hAnsi="Times New Roman Regular" w:cs="Times New Roman Regular"/>
          <w:szCs w:val="28"/>
          <w:lang w:val="en-US" w:eastAsia="zh-CN" w:bidi="ar"/>
        </w:rPr>
        <w:t xml:space="preserve"> Г</w:t>
      </w:r>
      <w:r>
        <w:rPr>
          <w:rFonts w:ascii="Times New Roman Regular" w:hAnsi="Times New Roman Regular" w:cs="Times New Roman Regular"/>
          <w:szCs w:val="28"/>
          <w:lang w:val="en-US" w:eastAsia="zh-CN" w:bidi="ar"/>
        </w:rPr>
        <w:t>.</w:t>
      </w:r>
      <w:r>
        <w:rPr>
          <w:rFonts w:ascii="Times New Roman Regular" w:hAnsi="Times New Roman Regular" w:cs="Times New Roman Regular"/>
          <w:szCs w:val="28"/>
          <w:lang w:eastAsia="zh-CN" w:bidi="ar"/>
        </w:rPr>
        <w:t>44</w:t>
      </w:r>
      <w:r>
        <w:rPr>
          <w:rFonts w:ascii="Times New Roman Regular" w:hAnsi="Times New Roman Regular" w:cs="Times New Roman Regular"/>
          <w:szCs w:val="28"/>
          <w:lang w:val="en-US" w:eastAsia="zh-CN" w:bidi="ar"/>
        </w:rPr>
        <w:t xml:space="preserve"> – </w:t>
      </w:r>
      <w:r>
        <w:rPr>
          <w:rFonts w:ascii="Times New Roman Regular" w:hAnsi="Times New Roman Regular" w:cs="Times New Roman Regular"/>
          <w:szCs w:val="28"/>
          <w:lang w:eastAsia="zh-CN" w:bidi="ar"/>
        </w:rPr>
        <w:t>Страница Все отчёты</w:t>
      </w:r>
    </w:p>
    <w:p w14:paraId="17652FF0" w14:textId="77777777" w:rsidR="0068053D" w:rsidRDefault="0068053D">
      <w:pPr>
        <w:spacing w:before="0" w:after="480"/>
        <w:jc w:val="center"/>
        <w:rPr>
          <w:rFonts w:ascii="Times New Roman Regular" w:eastAsia="Times New Roman Regular" w:hAnsi="Times New Roman Regular" w:cs="Times New Roman Regular"/>
          <w:szCs w:val="28"/>
          <w:lang w:eastAsia="zh-CN" w:bidi="ar"/>
        </w:rPr>
      </w:pPr>
    </w:p>
    <w:p w14:paraId="1FECC469" w14:textId="77777777" w:rsidR="0068053D" w:rsidRDefault="000C36D5">
      <w:pPr>
        <w:spacing w:before="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noProof/>
          <w:szCs w:val="28"/>
          <w:lang w:eastAsia="zh-CN" w:bidi="ar"/>
        </w:rPr>
        <w:lastRenderedPageBreak/>
        <w:drawing>
          <wp:inline distT="0" distB="0" distL="114300" distR="114300" wp14:anchorId="7E1D956C" wp14:editId="4FFA5648">
            <wp:extent cx="5925185" cy="2990215"/>
            <wp:effectExtent l="12700" t="12700" r="31115" b="19685"/>
            <wp:docPr id="41" name="Picture 41" descr="Снимок экрана 2025-12-17 в 20.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Снимок экрана 2025-12-17 в 20.15.04"/>
                    <pic:cNvPicPr>
                      <a:picLocks noChangeAspect="1"/>
                    </pic:cNvPicPr>
                  </pic:nvPicPr>
                  <pic:blipFill>
                    <a:blip r:embed="rId143"/>
                    <a:stretch>
                      <a:fillRect/>
                    </a:stretch>
                  </pic:blipFill>
                  <pic:spPr>
                    <a:xfrm>
                      <a:off x="0" y="0"/>
                      <a:ext cx="5925185" cy="2990215"/>
                    </a:xfrm>
                    <a:prstGeom prst="rect">
                      <a:avLst/>
                    </a:prstGeom>
                    <a:ln>
                      <a:solidFill>
                        <a:schemeClr val="tx1"/>
                      </a:solidFill>
                    </a:ln>
                  </pic:spPr>
                </pic:pic>
              </a:graphicData>
            </a:graphic>
          </wp:inline>
        </w:drawing>
      </w:r>
    </w:p>
    <w:p w14:paraId="5937A8CA" w14:textId="77777777" w:rsidR="0068053D" w:rsidRDefault="000C36D5">
      <w:pPr>
        <w:spacing w:before="0" w:after="480" w:line="360" w:lineRule="auto"/>
        <w:jc w:val="center"/>
        <w:rPr>
          <w:rFonts w:ascii="Times New Roman Regular" w:eastAsia="Times New Roman Regular" w:hAnsi="Times New Roman Regular" w:cs="Times New Roman Regular"/>
          <w:szCs w:val="28"/>
          <w:lang w:eastAsia="zh-CN" w:bidi="ar"/>
        </w:rPr>
      </w:pPr>
      <w:r>
        <w:rPr>
          <w:rFonts w:ascii="Times New Roman Regular" w:eastAsia="Times New Roman Regular" w:hAnsi="Times New Roman Regular" w:cs="Times New Roman Regular"/>
          <w:szCs w:val="28"/>
          <w:lang w:eastAsia="zh-CN" w:bidi="ar"/>
        </w:rPr>
        <w:t>Рисунок Г</w:t>
      </w:r>
      <w:r>
        <w:rPr>
          <w:rFonts w:ascii="Times New Roman Regular" w:hAnsi="Times New Roman Regular" w:cs="Times New Roman Regular"/>
          <w:szCs w:val="28"/>
          <w:lang w:eastAsia="zh-CN" w:bidi="ar"/>
        </w:rPr>
        <w:t>.45 – Сохранение отчета</w:t>
      </w:r>
    </w:p>
    <w:p w14:paraId="47533383" w14:textId="77777777" w:rsidR="0068053D" w:rsidRDefault="0068053D">
      <w:pPr>
        <w:spacing w:before="0" w:after="480"/>
        <w:jc w:val="center"/>
        <w:rPr>
          <w:rFonts w:ascii="Times New Roman Regular" w:eastAsia="Times New Roman Regular" w:hAnsi="Times New Roman Regular" w:cs="Times New Roman Regular"/>
          <w:szCs w:val="28"/>
          <w:lang w:eastAsia="zh-CN" w:bidi="ar"/>
        </w:rPr>
      </w:pPr>
    </w:p>
    <w:p w14:paraId="5DEBF22B" w14:textId="77777777" w:rsidR="0068053D" w:rsidRDefault="000C36D5">
      <w:pPr>
        <w:rPr>
          <w:rFonts w:ascii="Times New Roman Regular" w:hAnsi="Times New Roman Regular" w:cs="Times New Roman Regular"/>
          <w:szCs w:val="28"/>
          <w:lang w:eastAsia="zh-CN"/>
        </w:rPr>
      </w:pPr>
      <w:r>
        <w:rPr>
          <w:rFonts w:ascii="Times New Roman Regular" w:hAnsi="Times New Roman Regular" w:cs="Times New Roman Regular"/>
          <w:szCs w:val="28"/>
          <w:lang w:eastAsia="zh-CN"/>
        </w:rPr>
        <w:br w:type="page"/>
      </w:r>
    </w:p>
    <w:p w14:paraId="3FB643B2" w14:textId="77777777" w:rsidR="0068053D" w:rsidRDefault="000C36D5">
      <w:pPr>
        <w:spacing w:line="360" w:lineRule="auto"/>
        <w:jc w:val="center"/>
        <w:outlineLvl w:val="0"/>
        <w:rPr>
          <w:rFonts w:ascii="Times New Roman Regular" w:hAnsi="Times New Roman Regular" w:cs="Times New Roman Regular"/>
          <w:szCs w:val="28"/>
          <w:lang w:eastAsia="zh-CN"/>
        </w:rPr>
      </w:pPr>
      <w:bookmarkStart w:id="38" w:name="_Toc1832862962"/>
      <w:r>
        <w:rPr>
          <w:rFonts w:ascii="Times New Roman Regular" w:hAnsi="Times New Roman Regular" w:cs="Times New Roman Regular"/>
          <w:szCs w:val="28"/>
          <w:lang w:eastAsia="zh-CN"/>
        </w:rPr>
        <w:lastRenderedPageBreak/>
        <w:t>Приложение Д</w:t>
      </w:r>
      <w:bookmarkEnd w:id="38"/>
    </w:p>
    <w:p w14:paraId="4E4FE8F7" w14:textId="77777777" w:rsidR="0068053D" w:rsidRDefault="000C36D5">
      <w:pPr>
        <w:spacing w:before="0" w:after="480" w:line="360" w:lineRule="auto"/>
        <w:jc w:val="center"/>
        <w:rPr>
          <w:rFonts w:ascii="Times New Roman Regular" w:hAnsi="Times New Roman Regular" w:cs="Times New Roman Regular"/>
          <w:szCs w:val="28"/>
          <w:lang w:eastAsia="zh-CN"/>
        </w:rPr>
      </w:pPr>
      <w:r>
        <w:rPr>
          <w:rFonts w:ascii="Times New Roman Regular" w:hAnsi="Times New Roman Regular" w:cs="Times New Roman Regular"/>
          <w:szCs w:val="28"/>
          <w:lang w:eastAsia="zh-CN"/>
        </w:rPr>
        <w:t>(обязательное)</w:t>
      </w:r>
    </w:p>
    <w:p w14:paraId="6AA93BBF" w14:textId="77777777" w:rsidR="0068053D" w:rsidRDefault="000C36D5">
      <w:pPr>
        <w:spacing w:line="360" w:lineRule="auto"/>
        <w:rPr>
          <w:szCs w:val="28"/>
        </w:rPr>
      </w:pPr>
      <w:r>
        <w:rPr>
          <w:szCs w:val="28"/>
        </w:rPr>
        <w:t xml:space="preserve">Д.1 – Листинг </w:t>
      </w:r>
      <w:r>
        <w:rPr>
          <w:szCs w:val="28"/>
          <w:lang w:val="en-US"/>
        </w:rPr>
        <w:t>bash</w:t>
      </w:r>
      <w:r>
        <w:rPr>
          <w:szCs w:val="28"/>
        </w:rPr>
        <w:t xml:space="preserve">-скрипта </w:t>
      </w:r>
      <w:r>
        <w:rPr>
          <w:szCs w:val="28"/>
          <w:lang w:val="en-US"/>
        </w:rPr>
        <w:t>start</w:t>
      </w:r>
      <w:r>
        <w:rPr>
          <w:szCs w:val="28"/>
        </w:rPr>
        <w:t>.</w:t>
      </w:r>
      <w:proofErr w:type="spellStart"/>
      <w:r>
        <w:rPr>
          <w:szCs w:val="28"/>
          <w:lang w:val="en-US"/>
        </w:rPr>
        <w:t>sh</w:t>
      </w:r>
      <w:proofErr w:type="spellEnd"/>
      <w:r>
        <w:rPr>
          <w:szCs w:val="28"/>
        </w:rPr>
        <w:t xml:space="preserve"> для запуска приложения</w:t>
      </w:r>
    </w:p>
    <w:p w14:paraId="7965FD6D" w14:textId="77777777" w:rsidR="0068053D" w:rsidRDefault="000C36D5">
      <w:pPr>
        <w:spacing w:before="0"/>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bin/bash</w:t>
      </w:r>
    </w:p>
    <w:p w14:paraId="58B84624" w14:textId="77777777" w:rsidR="0068053D" w:rsidRDefault="0068053D">
      <w:pPr>
        <w:rPr>
          <w:rFonts w:ascii="Courier New Regular" w:hAnsi="Courier New Regular" w:cs="Courier New Regular"/>
          <w:sz w:val="20"/>
          <w:szCs w:val="20"/>
          <w:lang w:val="en-US"/>
        </w:rPr>
      </w:pPr>
    </w:p>
    <w:p w14:paraId="3067C38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up -d</w:t>
      </w:r>
    </w:p>
    <w:p w14:paraId="17C59DFD" w14:textId="77777777" w:rsidR="0068053D" w:rsidRDefault="0068053D">
      <w:pPr>
        <w:rPr>
          <w:rFonts w:ascii="Courier New Regular" w:hAnsi="Courier New Regular" w:cs="Courier New Regular"/>
          <w:sz w:val="20"/>
          <w:szCs w:val="20"/>
          <w:lang w:val="en-US"/>
        </w:rPr>
      </w:pPr>
    </w:p>
    <w:p w14:paraId="134ABB5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 </w:t>
      </w:r>
      <w:proofErr w:type="spellStart"/>
      <w:r>
        <w:rPr>
          <w:rFonts w:ascii="Courier New Regular" w:hAnsi="Courier New Regular" w:cs="Courier New Regular"/>
          <w:sz w:val="20"/>
          <w:szCs w:val="20"/>
          <w:lang w:val="en-US" w:eastAsia="zh-CN"/>
        </w:rPr>
        <w:t>ps</w:t>
      </w:r>
      <w:proofErr w:type="spellEnd"/>
    </w:p>
    <w:p w14:paraId="3502D16D" w14:textId="77777777" w:rsidR="0068053D" w:rsidRDefault="0068053D">
      <w:pPr>
        <w:rPr>
          <w:rFonts w:ascii="Courier New Regular" w:hAnsi="Courier New Regular" w:cs="Courier New Regular"/>
          <w:sz w:val="20"/>
          <w:szCs w:val="20"/>
          <w:lang w:val="en-US"/>
        </w:rPr>
      </w:pPr>
    </w:p>
    <w:p w14:paraId="482918F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logs -f nginx &gt; logs/nginx.log 2&gt;&amp;1 &amp;</w:t>
      </w:r>
    </w:p>
    <w:p w14:paraId="6BB08C4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docker-compose logs -f </w:t>
      </w:r>
      <w:proofErr w:type="spellStart"/>
      <w:r>
        <w:rPr>
          <w:rFonts w:ascii="Courier New Regular" w:hAnsi="Courier New Regular" w:cs="Courier New Regular"/>
          <w:sz w:val="20"/>
          <w:szCs w:val="20"/>
          <w:lang w:val="en-US" w:eastAsia="zh-CN"/>
        </w:rPr>
        <w:t>pgadmin</w:t>
      </w:r>
      <w:proofErr w:type="spellEnd"/>
      <w:r>
        <w:rPr>
          <w:rFonts w:ascii="Courier New Regular" w:hAnsi="Courier New Regular" w:cs="Courier New Regular"/>
          <w:sz w:val="20"/>
          <w:szCs w:val="20"/>
          <w:lang w:val="en-US" w:eastAsia="zh-CN"/>
        </w:rPr>
        <w:t xml:space="preserve"> &gt; logs/pgadmin4.log 2&gt;&amp;1 &amp;</w:t>
      </w:r>
    </w:p>
    <w:p w14:paraId="6F0389D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docker-compose logs -f </w:t>
      </w:r>
      <w:proofErr w:type="spellStart"/>
      <w:r>
        <w:rPr>
          <w:rFonts w:ascii="Courier New Regular" w:hAnsi="Courier New Regular" w:cs="Courier New Regular"/>
          <w:sz w:val="20"/>
          <w:szCs w:val="20"/>
          <w:lang w:val="en-US" w:eastAsia="zh-CN"/>
        </w:rPr>
        <w:t>warehouse_db</w:t>
      </w:r>
      <w:proofErr w:type="spellEnd"/>
      <w:r>
        <w:rPr>
          <w:rFonts w:ascii="Courier New Regular" w:hAnsi="Courier New Regular" w:cs="Courier New Regular"/>
          <w:sz w:val="20"/>
          <w:szCs w:val="20"/>
          <w:lang w:val="en-US" w:eastAsia="zh-CN"/>
        </w:rPr>
        <w:t xml:space="preserve"> &gt; logs/postgresql.log 2&gt;&amp;1 &amp;</w:t>
      </w:r>
    </w:p>
    <w:p w14:paraId="75CBE08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logs -f server &gt; logs/backend.log 2&gt;&amp;1 &amp;</w:t>
      </w:r>
    </w:p>
    <w:p w14:paraId="2971C31C" w14:textId="77777777" w:rsidR="0068053D" w:rsidRDefault="000C36D5">
      <w:pPr>
        <w:rPr>
          <w:rFonts w:ascii="Times New Roman Regular" w:hAnsi="Times New Roman Regular" w:cs="Times New Roman Regular"/>
          <w:szCs w:val="28"/>
          <w:lang w:val="en-US" w:eastAsia="zh-CN"/>
        </w:rPr>
      </w:pPr>
      <w:r>
        <w:rPr>
          <w:rFonts w:ascii="Courier New Regular" w:hAnsi="Courier New Regular" w:cs="Courier New Regular"/>
          <w:sz w:val="20"/>
          <w:szCs w:val="20"/>
          <w:lang w:val="en-US" w:eastAsia="zh-CN"/>
        </w:rPr>
        <w:t>docker-compose logs -f frontend &gt; logs/fontend.log 2&gt;&amp;1 &amp;</w:t>
      </w:r>
    </w:p>
    <w:p w14:paraId="0C56CCD6" w14:textId="77777777" w:rsidR="0068053D" w:rsidRDefault="000C36D5">
      <w:pPr>
        <w:spacing w:before="480" w:line="360" w:lineRule="auto"/>
        <w:rPr>
          <w:szCs w:val="28"/>
        </w:rPr>
      </w:pPr>
      <w:r>
        <w:rPr>
          <w:szCs w:val="28"/>
        </w:rPr>
        <w:t xml:space="preserve">Д.2 – Листинг </w:t>
      </w:r>
      <w:r>
        <w:rPr>
          <w:szCs w:val="28"/>
          <w:lang w:val="en-US"/>
        </w:rPr>
        <w:t>bash</w:t>
      </w:r>
      <w:r>
        <w:rPr>
          <w:szCs w:val="28"/>
        </w:rPr>
        <w:t xml:space="preserve">-скрипта </w:t>
      </w:r>
      <w:r>
        <w:rPr>
          <w:szCs w:val="28"/>
          <w:lang w:val="en-US"/>
        </w:rPr>
        <w:t>stop</w:t>
      </w:r>
      <w:r>
        <w:rPr>
          <w:szCs w:val="28"/>
        </w:rPr>
        <w:t>.</w:t>
      </w:r>
      <w:proofErr w:type="spellStart"/>
      <w:r>
        <w:rPr>
          <w:szCs w:val="28"/>
          <w:lang w:val="en-US"/>
        </w:rPr>
        <w:t>sh</w:t>
      </w:r>
      <w:proofErr w:type="spellEnd"/>
      <w:r>
        <w:rPr>
          <w:szCs w:val="28"/>
        </w:rPr>
        <w:t xml:space="preserve"> для остановки приложения</w:t>
      </w:r>
    </w:p>
    <w:p w14:paraId="78FCE20A" w14:textId="77777777" w:rsidR="0068053D" w:rsidRDefault="000C36D5">
      <w:pPr>
        <w:spacing w:before="0"/>
        <w:rPr>
          <w:rFonts w:ascii="Courier New Regular" w:hAnsi="Courier New Regular" w:cs="Courier New Regular"/>
          <w:sz w:val="20"/>
          <w:szCs w:val="20"/>
        </w:rPr>
      </w:pPr>
      <w:proofErr w:type="gramStart"/>
      <w:r>
        <w:rPr>
          <w:rFonts w:ascii="Courier New Regular" w:hAnsi="Courier New Regular" w:cs="Courier New Regular"/>
          <w:sz w:val="20"/>
          <w:szCs w:val="20"/>
          <w:lang w:eastAsia="zh-CN"/>
        </w:rPr>
        <w:t>#!/</w:t>
      </w:r>
      <w:proofErr w:type="gramEnd"/>
      <w:r>
        <w:rPr>
          <w:rFonts w:ascii="Courier New Regular" w:hAnsi="Courier New Regular" w:cs="Courier New Regular"/>
          <w:sz w:val="20"/>
          <w:szCs w:val="20"/>
          <w:lang w:val="en-US" w:eastAsia="zh-CN"/>
        </w:rPr>
        <w:t>bin</w:t>
      </w:r>
      <w:r>
        <w:rPr>
          <w:rFonts w:ascii="Courier New Regular" w:hAnsi="Courier New Regular" w:cs="Courier New Regular"/>
          <w:sz w:val="20"/>
          <w:szCs w:val="20"/>
          <w:lang w:eastAsia="zh-CN"/>
        </w:rPr>
        <w:t>/</w:t>
      </w:r>
      <w:r>
        <w:rPr>
          <w:rFonts w:ascii="Courier New Regular" w:hAnsi="Courier New Regular" w:cs="Courier New Regular"/>
          <w:sz w:val="20"/>
          <w:szCs w:val="20"/>
          <w:lang w:val="en-US" w:eastAsia="zh-CN"/>
        </w:rPr>
        <w:t>bash</w:t>
      </w:r>
    </w:p>
    <w:p w14:paraId="18789199" w14:textId="77777777" w:rsidR="0068053D" w:rsidRDefault="0068053D">
      <w:pPr>
        <w:spacing w:before="0"/>
        <w:rPr>
          <w:rFonts w:ascii="Courier New Regular" w:hAnsi="Courier New Regular" w:cs="Courier New Regular"/>
          <w:sz w:val="20"/>
          <w:szCs w:val="20"/>
        </w:rPr>
      </w:pPr>
    </w:p>
    <w:p w14:paraId="647646B7" w14:textId="77777777" w:rsidR="0068053D" w:rsidRDefault="000C36D5">
      <w:pPr>
        <w:spacing w:before="0"/>
        <w:rPr>
          <w:rFonts w:ascii="Courier New Regular" w:hAnsi="Courier New Regular" w:cs="Courier New Regular"/>
          <w:sz w:val="20"/>
          <w:szCs w:val="20"/>
          <w:lang w:eastAsia="zh-CN"/>
        </w:rPr>
      </w:pPr>
      <w:r>
        <w:rPr>
          <w:rFonts w:ascii="Courier New Regular" w:hAnsi="Courier New Regular" w:cs="Courier New Regular"/>
          <w:sz w:val="20"/>
          <w:szCs w:val="20"/>
          <w:lang w:val="en-US" w:eastAsia="zh-CN"/>
        </w:rPr>
        <w:t>docker</w:t>
      </w:r>
      <w:r>
        <w:rPr>
          <w:rFonts w:ascii="Courier New Regular" w:hAnsi="Courier New Regular" w:cs="Courier New Regular"/>
          <w:sz w:val="20"/>
          <w:szCs w:val="20"/>
          <w:lang w:eastAsia="zh-CN"/>
        </w:rPr>
        <w:t>-</w:t>
      </w:r>
      <w:r>
        <w:rPr>
          <w:rFonts w:ascii="Courier New Regular" w:hAnsi="Courier New Regular" w:cs="Courier New Regular"/>
          <w:sz w:val="20"/>
          <w:szCs w:val="20"/>
          <w:lang w:val="en-US" w:eastAsia="zh-CN"/>
        </w:rPr>
        <w:t>compose</w:t>
      </w:r>
      <w:r>
        <w:rPr>
          <w:rFonts w:ascii="Courier New Regular" w:hAnsi="Courier New Regular" w:cs="Courier New Regular"/>
          <w:sz w:val="20"/>
          <w:szCs w:val="20"/>
          <w:lang w:eastAsia="zh-CN"/>
        </w:rPr>
        <w:t xml:space="preserve"> </w:t>
      </w:r>
      <w:r>
        <w:rPr>
          <w:rFonts w:ascii="Courier New Regular" w:hAnsi="Courier New Regular" w:cs="Courier New Regular"/>
          <w:sz w:val="20"/>
          <w:szCs w:val="20"/>
          <w:lang w:val="en-US" w:eastAsia="zh-CN"/>
        </w:rPr>
        <w:t>down</w:t>
      </w:r>
    </w:p>
    <w:p w14:paraId="2883B3CC" w14:textId="77777777" w:rsidR="0068053D" w:rsidRDefault="000C36D5">
      <w:pPr>
        <w:spacing w:before="480" w:line="360" w:lineRule="auto"/>
        <w:rPr>
          <w:rFonts w:ascii="Courier New Regular" w:hAnsi="Courier New Regular" w:cs="Courier New Regular"/>
          <w:sz w:val="20"/>
          <w:szCs w:val="20"/>
          <w:lang w:eastAsia="zh-CN"/>
        </w:rPr>
      </w:pPr>
      <w:r>
        <w:rPr>
          <w:szCs w:val="28"/>
        </w:rPr>
        <w:t xml:space="preserve">Д.3 – Листинг </w:t>
      </w:r>
      <w:r>
        <w:rPr>
          <w:szCs w:val="28"/>
          <w:lang w:val="en-US"/>
        </w:rPr>
        <w:t>bash</w:t>
      </w:r>
      <w:r>
        <w:rPr>
          <w:szCs w:val="28"/>
        </w:rPr>
        <w:t xml:space="preserve">-скрипта </w:t>
      </w:r>
      <w:r>
        <w:rPr>
          <w:szCs w:val="28"/>
          <w:lang w:val="en-US"/>
        </w:rPr>
        <w:t>debug</w:t>
      </w:r>
      <w:r>
        <w:rPr>
          <w:szCs w:val="28"/>
        </w:rPr>
        <w:t>.</w:t>
      </w:r>
      <w:proofErr w:type="spellStart"/>
      <w:r>
        <w:rPr>
          <w:szCs w:val="28"/>
          <w:lang w:val="en-US"/>
        </w:rPr>
        <w:t>sh</w:t>
      </w:r>
      <w:proofErr w:type="spellEnd"/>
      <w:r>
        <w:rPr>
          <w:szCs w:val="28"/>
        </w:rPr>
        <w:t xml:space="preserve"> для отладки приложения</w:t>
      </w:r>
    </w:p>
    <w:p w14:paraId="5F95605D" w14:textId="77777777" w:rsidR="0068053D" w:rsidRDefault="000C36D5">
      <w:pPr>
        <w:spacing w:before="0"/>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bin/bash</w:t>
      </w:r>
    </w:p>
    <w:p w14:paraId="009EC607" w14:textId="77777777" w:rsidR="0068053D" w:rsidRDefault="0068053D">
      <w:pPr>
        <w:rPr>
          <w:rFonts w:ascii="Courier New Regular" w:hAnsi="Courier New Regular" w:cs="Courier New Regular"/>
          <w:sz w:val="20"/>
          <w:szCs w:val="20"/>
          <w:lang w:val="en-US"/>
        </w:rPr>
      </w:pPr>
    </w:p>
    <w:p w14:paraId="661F9FC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Запуск</w:t>
      </w:r>
      <w:proofErr w:type="spellEnd"/>
      <w:r>
        <w:rPr>
          <w:rFonts w:ascii="Courier New Regular" w:hAnsi="Courier New Regular" w:cs="Courier New Regular"/>
          <w:sz w:val="20"/>
          <w:szCs w:val="20"/>
          <w:lang w:val="en-US" w:eastAsia="zh-CN"/>
        </w:rPr>
        <w:t xml:space="preserve"> Docker Compose..."</w:t>
      </w:r>
    </w:p>
    <w:p w14:paraId="6641A00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up --build -d</w:t>
      </w:r>
    </w:p>
    <w:p w14:paraId="7EA65409" w14:textId="77777777" w:rsidR="0068053D" w:rsidRDefault="0068053D">
      <w:pPr>
        <w:rPr>
          <w:rFonts w:ascii="Courier New Regular" w:hAnsi="Courier New Regular" w:cs="Courier New Regular"/>
          <w:sz w:val="20"/>
          <w:szCs w:val="20"/>
          <w:lang w:val="en-US"/>
        </w:rPr>
      </w:pPr>
    </w:p>
    <w:p w14:paraId="4DF2CF6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Контейнеры</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запущены</w:t>
      </w:r>
      <w:proofErr w:type="spellEnd"/>
      <w:r>
        <w:rPr>
          <w:rFonts w:ascii="Courier New Regular" w:hAnsi="Courier New Regular" w:cs="Courier New Regular"/>
          <w:sz w:val="20"/>
          <w:szCs w:val="20"/>
          <w:lang w:val="en-US" w:eastAsia="zh-CN"/>
        </w:rPr>
        <w:t>!"</w:t>
      </w:r>
    </w:p>
    <w:p w14:paraId="770AD50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 </w:t>
      </w:r>
      <w:proofErr w:type="spellStart"/>
      <w:r>
        <w:rPr>
          <w:rFonts w:ascii="Courier New Regular" w:hAnsi="Courier New Regular" w:cs="Courier New Regular"/>
          <w:sz w:val="20"/>
          <w:szCs w:val="20"/>
          <w:lang w:val="en-US" w:eastAsia="zh-CN"/>
        </w:rPr>
        <w:t>ps</w:t>
      </w:r>
      <w:proofErr w:type="spellEnd"/>
    </w:p>
    <w:p w14:paraId="759AE24D" w14:textId="77777777" w:rsidR="0068053D" w:rsidRDefault="0068053D">
      <w:pPr>
        <w:rPr>
          <w:rFonts w:ascii="Courier New Regular" w:hAnsi="Courier New Regular" w:cs="Courier New Regular"/>
          <w:sz w:val="20"/>
          <w:szCs w:val="20"/>
          <w:lang w:val="en-US"/>
        </w:rPr>
      </w:pPr>
    </w:p>
    <w:p w14:paraId="51E89AB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if [ -n "$1</w:t>
      </w:r>
      <w:proofErr w:type="gramStart"/>
      <w:r>
        <w:rPr>
          <w:rFonts w:ascii="Courier New Regular" w:hAnsi="Courier New Regular" w:cs="Courier New Regular"/>
          <w:sz w:val="20"/>
          <w:szCs w:val="20"/>
          <w:lang w:val="en-US" w:eastAsia="zh-CN"/>
        </w:rPr>
        <w:t>" ]</w:t>
      </w:r>
      <w:proofErr w:type="gramEnd"/>
      <w:r>
        <w:rPr>
          <w:rFonts w:ascii="Courier New Regular" w:hAnsi="Courier New Regular" w:cs="Courier New Regular"/>
          <w:sz w:val="20"/>
          <w:szCs w:val="20"/>
          <w:lang w:val="en-US" w:eastAsia="zh-CN"/>
        </w:rPr>
        <w:t>; then</w:t>
      </w:r>
    </w:p>
    <w:p w14:paraId="6384F46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DUMP_FILE="$1"</w:t>
      </w:r>
    </w:p>
    <w:p w14:paraId="7EA06ED9" w14:textId="77777777" w:rsidR="0068053D" w:rsidRDefault="0068053D">
      <w:pPr>
        <w:rPr>
          <w:rFonts w:ascii="Courier New Regular" w:hAnsi="Courier New Regular" w:cs="Courier New Regular"/>
          <w:sz w:val="20"/>
          <w:szCs w:val="20"/>
          <w:lang w:val="en-US"/>
        </w:rPr>
      </w:pPr>
    </w:p>
    <w:p w14:paraId="6BC988D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CONTAINER="storage_db-warehouse_db-1"</w:t>
      </w:r>
    </w:p>
    <w:p w14:paraId="2D92C239" w14:textId="77777777" w:rsidR="0068053D" w:rsidRDefault="0068053D">
      <w:pPr>
        <w:rPr>
          <w:rFonts w:ascii="Courier New Regular" w:hAnsi="Courier New Regular" w:cs="Courier New Regular"/>
          <w:sz w:val="20"/>
          <w:szCs w:val="20"/>
          <w:lang w:val="en-US"/>
        </w:rPr>
      </w:pPr>
    </w:p>
    <w:p w14:paraId="7231C7C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Ожидание</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запуска</w:t>
      </w:r>
      <w:proofErr w:type="spellEnd"/>
      <w:r>
        <w:rPr>
          <w:rFonts w:ascii="Courier New Regular" w:hAnsi="Courier New Regular" w:cs="Courier New Regular"/>
          <w:sz w:val="20"/>
          <w:szCs w:val="20"/>
          <w:lang w:val="en-US" w:eastAsia="zh-CN"/>
        </w:rPr>
        <w:t xml:space="preserve"> PostgreSQL..."</w:t>
      </w:r>
    </w:p>
    <w:p w14:paraId="7AC999D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until docker exec "$CONTAINER" </w:t>
      </w:r>
      <w:proofErr w:type="spellStart"/>
      <w:r>
        <w:rPr>
          <w:rFonts w:ascii="Courier New Regular" w:hAnsi="Courier New Regular" w:cs="Courier New Regular"/>
          <w:sz w:val="20"/>
          <w:szCs w:val="20"/>
          <w:lang w:val="en-US" w:eastAsia="zh-CN"/>
        </w:rPr>
        <w:t>pg_isready</w:t>
      </w:r>
      <w:proofErr w:type="spellEnd"/>
      <w:r>
        <w:rPr>
          <w:rFonts w:ascii="Courier New Regular" w:hAnsi="Courier New Regular" w:cs="Courier New Regular"/>
          <w:sz w:val="20"/>
          <w:szCs w:val="20"/>
          <w:lang w:val="en-US" w:eastAsia="zh-CN"/>
        </w:rPr>
        <w:t xml:space="preserve"> -U </w:t>
      </w:r>
      <w:proofErr w:type="spellStart"/>
      <w:r>
        <w:rPr>
          <w:rFonts w:ascii="Courier New Regular" w:hAnsi="Courier New Regular" w:cs="Courier New Regular"/>
          <w:sz w:val="20"/>
          <w:szCs w:val="20"/>
          <w:lang w:val="en-US" w:eastAsia="zh-CN"/>
        </w:rPr>
        <w:t>postgres</w:t>
      </w:r>
      <w:proofErr w:type="spellEnd"/>
      <w:r>
        <w:rPr>
          <w:rFonts w:ascii="Courier New Regular" w:hAnsi="Courier New Regular" w:cs="Courier New Regular"/>
          <w:sz w:val="20"/>
          <w:szCs w:val="20"/>
          <w:lang w:val="en-US" w:eastAsia="zh-CN"/>
        </w:rPr>
        <w:t xml:space="preserve"> &gt; /dev/null 2&gt;&amp;1; do</w:t>
      </w:r>
    </w:p>
    <w:p w14:paraId="231FE60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sleep 1</w:t>
      </w:r>
    </w:p>
    <w:p w14:paraId="19C8B6C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done</w:t>
      </w:r>
    </w:p>
    <w:p w14:paraId="441872B1" w14:textId="77777777" w:rsidR="0068053D" w:rsidRDefault="0068053D">
      <w:pPr>
        <w:rPr>
          <w:rFonts w:ascii="Courier New Regular" w:hAnsi="Courier New Regular" w:cs="Courier New Regular"/>
          <w:sz w:val="20"/>
          <w:szCs w:val="20"/>
          <w:lang w:val="en-US"/>
        </w:rPr>
      </w:pPr>
    </w:p>
    <w:p w14:paraId="78F4C2F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echo "PostgreSQL </w:t>
      </w:r>
      <w:proofErr w:type="spellStart"/>
      <w:r>
        <w:rPr>
          <w:rFonts w:ascii="Courier New Regular" w:hAnsi="Courier New Regular" w:cs="Courier New Regular"/>
          <w:sz w:val="20"/>
          <w:szCs w:val="20"/>
          <w:lang w:val="en-US" w:eastAsia="zh-CN"/>
        </w:rPr>
        <w:t>готов</w:t>
      </w:r>
      <w:proofErr w:type="spellEnd"/>
      <w:r>
        <w:rPr>
          <w:rFonts w:ascii="Courier New Regular" w:hAnsi="Courier New Regular" w:cs="Courier New Regular"/>
          <w:sz w:val="20"/>
          <w:szCs w:val="20"/>
          <w:lang w:val="en-US" w:eastAsia="zh-CN"/>
        </w:rPr>
        <w:t>!"</w:t>
      </w:r>
    </w:p>
    <w:p w14:paraId="60E7A52A"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echo</w:t>
      </w:r>
      <w:r>
        <w:rPr>
          <w:rFonts w:ascii="Courier New Regular" w:hAnsi="Courier New Regular" w:cs="Courier New Regular"/>
          <w:sz w:val="20"/>
          <w:szCs w:val="20"/>
          <w:lang w:eastAsia="zh-CN"/>
        </w:rPr>
        <w:t xml:space="preserve"> "Инициализация базы данных из файла $</w:t>
      </w:r>
      <w:r>
        <w:rPr>
          <w:rFonts w:ascii="Courier New Regular" w:hAnsi="Courier New Regular" w:cs="Courier New Regular"/>
          <w:sz w:val="20"/>
          <w:szCs w:val="20"/>
          <w:lang w:val="en-US" w:eastAsia="zh-CN"/>
        </w:rPr>
        <w:t>DUMP</w:t>
      </w:r>
      <w:r>
        <w:rPr>
          <w:rFonts w:ascii="Courier New Regular" w:hAnsi="Courier New Regular" w:cs="Courier New Regular"/>
          <w:sz w:val="20"/>
          <w:szCs w:val="20"/>
          <w:lang w:eastAsia="zh-CN"/>
        </w:rPr>
        <w:t>_</w:t>
      </w:r>
      <w:r>
        <w:rPr>
          <w:rFonts w:ascii="Courier New Regular" w:hAnsi="Courier New Regular" w:cs="Courier New Regular"/>
          <w:sz w:val="20"/>
          <w:szCs w:val="20"/>
          <w:lang w:val="en-US" w:eastAsia="zh-CN"/>
        </w:rPr>
        <w:t>FILE</w:t>
      </w:r>
      <w:r>
        <w:rPr>
          <w:rFonts w:ascii="Courier New Regular" w:hAnsi="Courier New Regular" w:cs="Courier New Regular"/>
          <w:sz w:val="20"/>
          <w:szCs w:val="20"/>
          <w:lang w:eastAsia="zh-CN"/>
        </w:rPr>
        <w:t xml:space="preserve"> ..."</w:t>
      </w:r>
    </w:p>
    <w:p w14:paraId="31B821A3" w14:textId="77777777" w:rsidR="0068053D" w:rsidRDefault="0068053D">
      <w:pPr>
        <w:rPr>
          <w:rFonts w:ascii="Courier New Regular" w:hAnsi="Courier New Regular" w:cs="Courier New Regular"/>
          <w:sz w:val="20"/>
          <w:szCs w:val="20"/>
        </w:rPr>
      </w:pPr>
    </w:p>
    <w:p w14:paraId="7FEF3AD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exec -</w:t>
      </w:r>
      <w:proofErr w:type="spellStart"/>
      <w:r>
        <w:rPr>
          <w:rFonts w:ascii="Courier New Regular" w:hAnsi="Courier New Regular" w:cs="Courier New Regular"/>
          <w:sz w:val="20"/>
          <w:szCs w:val="20"/>
          <w:lang w:val="en-US" w:eastAsia="zh-CN"/>
        </w:rPr>
        <w:t>i</w:t>
      </w:r>
      <w:proofErr w:type="spellEnd"/>
      <w:r>
        <w:rPr>
          <w:rFonts w:ascii="Courier New Regular" w:hAnsi="Courier New Regular" w:cs="Courier New Regular"/>
          <w:sz w:val="20"/>
          <w:szCs w:val="20"/>
          <w:lang w:val="en-US" w:eastAsia="zh-CN"/>
        </w:rPr>
        <w:t xml:space="preserve"> "$CONTAINER" </w:t>
      </w:r>
      <w:proofErr w:type="spellStart"/>
      <w:r>
        <w:rPr>
          <w:rFonts w:ascii="Courier New Regular" w:hAnsi="Courier New Regular" w:cs="Courier New Regular"/>
          <w:sz w:val="20"/>
          <w:szCs w:val="20"/>
          <w:lang w:val="en-US" w:eastAsia="zh-CN"/>
        </w:rPr>
        <w:t>psql</w:t>
      </w:r>
      <w:proofErr w:type="spellEnd"/>
      <w:r>
        <w:rPr>
          <w:rFonts w:ascii="Courier New Regular" w:hAnsi="Courier New Regular" w:cs="Courier New Regular"/>
          <w:sz w:val="20"/>
          <w:szCs w:val="20"/>
          <w:lang w:val="en-US" w:eastAsia="zh-CN"/>
        </w:rPr>
        <w:t xml:space="preserve"> -U </w:t>
      </w:r>
      <w:proofErr w:type="spellStart"/>
      <w:r>
        <w:rPr>
          <w:rFonts w:ascii="Courier New Regular" w:hAnsi="Courier New Regular" w:cs="Courier New Regular"/>
          <w:sz w:val="20"/>
          <w:szCs w:val="20"/>
          <w:lang w:val="en-US" w:eastAsia="zh-CN"/>
        </w:rPr>
        <w:t>postgres</w:t>
      </w:r>
      <w:proofErr w:type="spellEnd"/>
      <w:r>
        <w:rPr>
          <w:rFonts w:ascii="Courier New Regular" w:hAnsi="Courier New Regular" w:cs="Courier New Regular"/>
          <w:sz w:val="20"/>
          <w:szCs w:val="20"/>
          <w:lang w:val="en-US" w:eastAsia="zh-CN"/>
        </w:rPr>
        <w:t xml:space="preserve"> -d warehouse &lt; "$DUMP_FILE"</w:t>
      </w:r>
    </w:p>
    <w:p w14:paraId="17B10EAB" w14:textId="77777777" w:rsidR="0068053D" w:rsidRDefault="0068053D">
      <w:pPr>
        <w:rPr>
          <w:rFonts w:ascii="Courier New Regular" w:hAnsi="Courier New Regular" w:cs="Courier New Regular"/>
          <w:sz w:val="20"/>
          <w:szCs w:val="20"/>
          <w:lang w:val="en-US"/>
        </w:rPr>
      </w:pPr>
    </w:p>
    <w:p w14:paraId="7E8C716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echo "</w:t>
      </w:r>
      <w:proofErr w:type="spellStart"/>
      <w:r>
        <w:rPr>
          <w:rFonts w:ascii="Courier New Regular" w:hAnsi="Courier New Regular" w:cs="Courier New Regular"/>
          <w:sz w:val="20"/>
          <w:szCs w:val="20"/>
          <w:lang w:val="en-US" w:eastAsia="zh-CN"/>
        </w:rPr>
        <w:t>Импорт</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завершён</w:t>
      </w:r>
      <w:proofErr w:type="spellEnd"/>
      <w:r>
        <w:rPr>
          <w:rFonts w:ascii="Courier New Regular" w:hAnsi="Courier New Regular" w:cs="Courier New Regular"/>
          <w:sz w:val="20"/>
          <w:szCs w:val="20"/>
          <w:lang w:val="en-US" w:eastAsia="zh-CN"/>
        </w:rPr>
        <w:t>!"</w:t>
      </w:r>
    </w:p>
    <w:p w14:paraId="6CE6D6C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fi</w:t>
      </w:r>
    </w:p>
    <w:p w14:paraId="6ECB6FA1" w14:textId="77777777" w:rsidR="0068053D" w:rsidRDefault="0068053D">
      <w:pPr>
        <w:rPr>
          <w:rFonts w:ascii="Courier New Regular" w:hAnsi="Courier New Regular" w:cs="Courier New Regular"/>
          <w:sz w:val="20"/>
          <w:szCs w:val="20"/>
          <w:lang w:val="en-US"/>
        </w:rPr>
      </w:pPr>
    </w:p>
    <w:p w14:paraId="0D8668C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logs -f nginx &gt; logs/nginx.log 2&gt;&amp;1 &amp;</w:t>
      </w:r>
    </w:p>
    <w:p w14:paraId="786D71E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docker-compose logs -f </w:t>
      </w:r>
      <w:proofErr w:type="spellStart"/>
      <w:r>
        <w:rPr>
          <w:rFonts w:ascii="Courier New Regular" w:hAnsi="Courier New Regular" w:cs="Courier New Regular"/>
          <w:sz w:val="20"/>
          <w:szCs w:val="20"/>
          <w:lang w:val="en-US" w:eastAsia="zh-CN"/>
        </w:rPr>
        <w:t>pgadmin</w:t>
      </w:r>
      <w:proofErr w:type="spellEnd"/>
      <w:r>
        <w:rPr>
          <w:rFonts w:ascii="Courier New Regular" w:hAnsi="Courier New Regular" w:cs="Courier New Regular"/>
          <w:sz w:val="20"/>
          <w:szCs w:val="20"/>
          <w:lang w:val="en-US" w:eastAsia="zh-CN"/>
        </w:rPr>
        <w:t xml:space="preserve"> &gt; logs/pgadmin4.log 2&gt;&amp;1 &amp;</w:t>
      </w:r>
    </w:p>
    <w:p w14:paraId="19B88BA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docker-compose logs -f </w:t>
      </w:r>
      <w:proofErr w:type="spellStart"/>
      <w:r>
        <w:rPr>
          <w:rFonts w:ascii="Courier New Regular" w:hAnsi="Courier New Regular" w:cs="Courier New Regular"/>
          <w:sz w:val="20"/>
          <w:szCs w:val="20"/>
          <w:lang w:val="en-US" w:eastAsia="zh-CN"/>
        </w:rPr>
        <w:t>warehouse_db</w:t>
      </w:r>
      <w:proofErr w:type="spellEnd"/>
      <w:r>
        <w:rPr>
          <w:rFonts w:ascii="Courier New Regular" w:hAnsi="Courier New Regular" w:cs="Courier New Regular"/>
          <w:sz w:val="20"/>
          <w:szCs w:val="20"/>
          <w:lang w:val="en-US" w:eastAsia="zh-CN"/>
        </w:rPr>
        <w:t xml:space="preserve"> &gt; logs/postgresql.log 2&gt;&amp;1 &amp;</w:t>
      </w:r>
    </w:p>
    <w:p w14:paraId="57D3725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logs -f server &gt; logs/backend.log 2&gt;&amp;1 &amp;</w:t>
      </w:r>
    </w:p>
    <w:p w14:paraId="65D6758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logs -f frontend &gt; logs/fontend.log 2&gt;&amp;1 &amp;</w:t>
      </w:r>
    </w:p>
    <w:p w14:paraId="6F67BAE5" w14:textId="77777777" w:rsidR="0068053D" w:rsidRDefault="000C36D5">
      <w:pPr>
        <w:spacing w:before="480" w:line="360" w:lineRule="auto"/>
        <w:rPr>
          <w:szCs w:val="28"/>
        </w:rPr>
      </w:pPr>
      <w:r>
        <w:rPr>
          <w:szCs w:val="28"/>
        </w:rPr>
        <w:t xml:space="preserve">Д.4 – Листинг </w:t>
      </w:r>
      <w:r>
        <w:rPr>
          <w:szCs w:val="28"/>
          <w:lang w:val="en-US"/>
        </w:rPr>
        <w:t>bash</w:t>
      </w:r>
      <w:r>
        <w:rPr>
          <w:szCs w:val="28"/>
        </w:rPr>
        <w:t xml:space="preserve">-скрипта </w:t>
      </w:r>
      <w:r>
        <w:rPr>
          <w:szCs w:val="28"/>
          <w:lang w:val="en-US"/>
        </w:rPr>
        <w:t>make</w:t>
      </w:r>
      <w:r>
        <w:rPr>
          <w:szCs w:val="28"/>
        </w:rPr>
        <w:t>_</w:t>
      </w:r>
      <w:r>
        <w:rPr>
          <w:szCs w:val="28"/>
          <w:lang w:val="en-US"/>
        </w:rPr>
        <w:t>dump</w:t>
      </w:r>
      <w:r>
        <w:rPr>
          <w:szCs w:val="28"/>
        </w:rPr>
        <w:t>.</w:t>
      </w:r>
      <w:proofErr w:type="spellStart"/>
      <w:r>
        <w:rPr>
          <w:szCs w:val="28"/>
          <w:lang w:val="en-US"/>
        </w:rPr>
        <w:t>sh</w:t>
      </w:r>
      <w:proofErr w:type="spellEnd"/>
      <w:r>
        <w:rPr>
          <w:szCs w:val="28"/>
        </w:rPr>
        <w:t xml:space="preserve"> для создания дампа базы данных</w:t>
      </w:r>
    </w:p>
    <w:p w14:paraId="7979D0E2"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bin/bash</w:t>
      </w:r>
    </w:p>
    <w:p w14:paraId="514F6B4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REMOVE_VOLUME=false</w:t>
      </w:r>
    </w:p>
    <w:p w14:paraId="6ED47D41" w14:textId="77777777" w:rsidR="0068053D" w:rsidRDefault="0068053D">
      <w:pPr>
        <w:rPr>
          <w:rFonts w:ascii="Courier New Regular" w:hAnsi="Courier New Regular" w:cs="Courier New Regular"/>
          <w:sz w:val="20"/>
          <w:szCs w:val="20"/>
          <w:lang w:val="en-US"/>
        </w:rPr>
      </w:pPr>
    </w:p>
    <w:p w14:paraId="68D6125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if [ -n "$1</w:t>
      </w:r>
      <w:proofErr w:type="gramStart"/>
      <w:r>
        <w:rPr>
          <w:rFonts w:ascii="Courier New Regular" w:hAnsi="Courier New Regular" w:cs="Courier New Regular"/>
          <w:sz w:val="20"/>
          <w:szCs w:val="20"/>
          <w:lang w:val="en-US" w:eastAsia="zh-CN"/>
        </w:rPr>
        <w:t>" ]</w:t>
      </w:r>
      <w:proofErr w:type="gramEnd"/>
      <w:r>
        <w:rPr>
          <w:rFonts w:ascii="Courier New Regular" w:hAnsi="Courier New Regular" w:cs="Courier New Regular"/>
          <w:sz w:val="20"/>
          <w:szCs w:val="20"/>
          <w:lang w:val="en-US" w:eastAsia="zh-CN"/>
        </w:rPr>
        <w:t>; then</w:t>
      </w:r>
    </w:p>
    <w:p w14:paraId="778B34E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DUMP_FILE="$1"</w:t>
      </w:r>
    </w:p>
    <w:p w14:paraId="327967D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TIMESTAMP=$(date +%</w:t>
      </w:r>
      <w:proofErr w:type="spellStart"/>
      <w:r>
        <w:rPr>
          <w:rFonts w:ascii="Courier New Regular" w:hAnsi="Courier New Regular" w:cs="Courier New Regular"/>
          <w:sz w:val="20"/>
          <w:szCs w:val="20"/>
          <w:lang w:val="en-US" w:eastAsia="zh-CN"/>
        </w:rPr>
        <w:t>Y%m%d</w:t>
      </w:r>
      <w:proofErr w:type="spellEnd"/>
      <w:r>
        <w:rPr>
          <w:rFonts w:ascii="Courier New Regular" w:hAnsi="Courier New Regular" w:cs="Courier New Regular"/>
          <w:sz w:val="20"/>
          <w:szCs w:val="20"/>
          <w:lang w:val="en-US" w:eastAsia="zh-CN"/>
        </w:rPr>
        <w:t>_%H%M%S)</w:t>
      </w:r>
    </w:p>
    <w:p w14:paraId="7690BE5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DUMP_FILE_WITH_TIME="${DUMP_</w:t>
      </w:r>
      <w:proofErr w:type="gramStart"/>
      <w:r>
        <w:rPr>
          <w:rFonts w:ascii="Courier New Regular" w:hAnsi="Courier New Regular" w:cs="Courier New Regular"/>
          <w:sz w:val="20"/>
          <w:szCs w:val="20"/>
          <w:lang w:val="en-US" w:eastAsia="zh-CN"/>
        </w:rPr>
        <w:t>FILE}_</w:t>
      </w:r>
      <w:proofErr w:type="gramEnd"/>
      <w:r>
        <w:rPr>
          <w:rFonts w:ascii="Courier New Regular" w:hAnsi="Courier New Regular" w:cs="Courier New Regular"/>
          <w:sz w:val="20"/>
          <w:szCs w:val="20"/>
          <w:lang w:val="en-US" w:eastAsia="zh-CN"/>
        </w:rPr>
        <w:t>${TIMESTAMP}.</w:t>
      </w:r>
      <w:proofErr w:type="spellStart"/>
      <w:r>
        <w:rPr>
          <w:rFonts w:ascii="Courier New Regular" w:hAnsi="Courier New Regular" w:cs="Courier New Regular"/>
          <w:sz w:val="20"/>
          <w:szCs w:val="20"/>
          <w:lang w:val="en-US" w:eastAsia="zh-CN"/>
        </w:rPr>
        <w:t>sql</w:t>
      </w:r>
      <w:proofErr w:type="spellEnd"/>
      <w:r>
        <w:rPr>
          <w:rFonts w:ascii="Courier New Regular" w:hAnsi="Courier New Regular" w:cs="Courier New Regular"/>
          <w:sz w:val="20"/>
          <w:szCs w:val="20"/>
          <w:lang w:val="en-US" w:eastAsia="zh-CN"/>
        </w:rPr>
        <w:t>"</w:t>
      </w:r>
    </w:p>
    <w:p w14:paraId="29E26A98" w14:textId="77777777" w:rsidR="0068053D" w:rsidRDefault="0068053D">
      <w:pPr>
        <w:rPr>
          <w:rFonts w:ascii="Courier New Regular" w:hAnsi="Courier New Regular" w:cs="Courier New Regular"/>
          <w:sz w:val="20"/>
          <w:szCs w:val="20"/>
          <w:lang w:val="en-US"/>
        </w:rPr>
      </w:pPr>
    </w:p>
    <w:p w14:paraId="6E200708"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eastAsia="zh-CN"/>
        </w:rPr>
        <w:t># Создаём дамп ролей и пишем в файл</w:t>
      </w:r>
    </w:p>
    <w:p w14:paraId="5DBAB87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Создаём</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дамп</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ролей</w:t>
      </w:r>
      <w:proofErr w:type="spellEnd"/>
      <w:r>
        <w:rPr>
          <w:rFonts w:ascii="Courier New Regular" w:hAnsi="Courier New Regular" w:cs="Courier New Regular"/>
          <w:sz w:val="20"/>
          <w:szCs w:val="20"/>
          <w:lang w:val="en-US" w:eastAsia="zh-CN"/>
        </w:rPr>
        <w:t xml:space="preserve"> в </w:t>
      </w:r>
      <w:proofErr w:type="spellStart"/>
      <w:r>
        <w:rPr>
          <w:rFonts w:ascii="Courier New Regular" w:hAnsi="Courier New Regular" w:cs="Courier New Regular"/>
          <w:sz w:val="20"/>
          <w:szCs w:val="20"/>
          <w:lang w:val="en-US" w:eastAsia="zh-CN"/>
        </w:rPr>
        <w:t>файл</w:t>
      </w:r>
      <w:proofErr w:type="spellEnd"/>
      <w:r>
        <w:rPr>
          <w:rFonts w:ascii="Courier New Regular" w:hAnsi="Courier New Regular" w:cs="Courier New Regular"/>
          <w:sz w:val="20"/>
          <w:szCs w:val="20"/>
          <w:lang w:val="en-US" w:eastAsia="zh-CN"/>
        </w:rPr>
        <w:t xml:space="preserve"> $DUMP_FILE_WITH_TIME ..."</w:t>
      </w:r>
    </w:p>
    <w:p w14:paraId="5F44738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exec -</w:t>
      </w:r>
      <w:proofErr w:type="spellStart"/>
      <w:r>
        <w:rPr>
          <w:rFonts w:ascii="Courier New Regular" w:hAnsi="Courier New Regular" w:cs="Courier New Regular"/>
          <w:sz w:val="20"/>
          <w:szCs w:val="20"/>
          <w:lang w:val="en-US" w:eastAsia="zh-CN"/>
        </w:rPr>
        <w:t>i</w:t>
      </w:r>
      <w:proofErr w:type="spellEnd"/>
      <w:r>
        <w:rPr>
          <w:rFonts w:ascii="Courier New Regular" w:hAnsi="Courier New Regular" w:cs="Courier New Regular"/>
          <w:sz w:val="20"/>
          <w:szCs w:val="20"/>
          <w:lang w:val="en-US" w:eastAsia="zh-CN"/>
        </w:rPr>
        <w:t xml:space="preserve"> storage_db-warehouse_db-1 </w:t>
      </w:r>
      <w:proofErr w:type="spellStart"/>
      <w:r>
        <w:rPr>
          <w:rFonts w:ascii="Courier New Regular" w:hAnsi="Courier New Regular" w:cs="Courier New Regular"/>
          <w:sz w:val="20"/>
          <w:szCs w:val="20"/>
          <w:lang w:val="en-US" w:eastAsia="zh-CN"/>
        </w:rPr>
        <w:t>pg_dumpall</w:t>
      </w:r>
      <w:proofErr w:type="spellEnd"/>
      <w:r>
        <w:rPr>
          <w:rFonts w:ascii="Courier New Regular" w:hAnsi="Courier New Regular" w:cs="Courier New Regular"/>
          <w:sz w:val="20"/>
          <w:szCs w:val="20"/>
          <w:lang w:val="en-US" w:eastAsia="zh-CN"/>
        </w:rPr>
        <w:t xml:space="preserve"> -U </w:t>
      </w:r>
      <w:proofErr w:type="spellStart"/>
      <w:r>
        <w:rPr>
          <w:rFonts w:ascii="Courier New Regular" w:hAnsi="Courier New Regular" w:cs="Courier New Regular"/>
          <w:sz w:val="20"/>
          <w:szCs w:val="20"/>
          <w:lang w:val="en-US" w:eastAsia="zh-CN"/>
        </w:rPr>
        <w:t>postgres</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globals</w:t>
      </w:r>
      <w:proofErr w:type="spellEnd"/>
      <w:r>
        <w:rPr>
          <w:rFonts w:ascii="Courier New Regular" w:hAnsi="Courier New Regular" w:cs="Courier New Regular"/>
          <w:sz w:val="20"/>
          <w:szCs w:val="20"/>
          <w:lang w:val="en-US" w:eastAsia="zh-CN"/>
        </w:rPr>
        <w:t>-only &gt; "$DUMP_FILE_WITH_TIME"</w:t>
      </w:r>
    </w:p>
    <w:p w14:paraId="6011770F" w14:textId="77777777" w:rsidR="0068053D" w:rsidRDefault="0068053D">
      <w:pPr>
        <w:rPr>
          <w:rFonts w:ascii="Courier New Regular" w:hAnsi="Courier New Regular" w:cs="Courier New Regular"/>
          <w:sz w:val="20"/>
          <w:szCs w:val="20"/>
          <w:lang w:val="en-US"/>
        </w:rPr>
      </w:pPr>
    </w:p>
    <w:p w14:paraId="191152F1"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if</w:t>
      </w:r>
      <w:r>
        <w:rPr>
          <w:rFonts w:ascii="Courier New Regular" w:hAnsi="Courier New Regular" w:cs="Courier New Regular"/>
          <w:sz w:val="20"/>
          <w:szCs w:val="20"/>
          <w:lang w:eastAsia="zh-CN"/>
        </w:rPr>
        <w:t xml:space="preserve"> [ $? -</w:t>
      </w:r>
      <w:r>
        <w:rPr>
          <w:rFonts w:ascii="Courier New Regular" w:hAnsi="Courier New Regular" w:cs="Courier New Regular"/>
          <w:sz w:val="20"/>
          <w:szCs w:val="20"/>
          <w:lang w:val="en-US" w:eastAsia="zh-CN"/>
        </w:rPr>
        <w:t>eq</w:t>
      </w:r>
      <w:r>
        <w:rPr>
          <w:rFonts w:ascii="Courier New Regular" w:hAnsi="Courier New Regular" w:cs="Courier New Regular"/>
          <w:sz w:val="20"/>
          <w:szCs w:val="20"/>
          <w:lang w:eastAsia="zh-CN"/>
        </w:rPr>
        <w:t xml:space="preserve"> </w:t>
      </w:r>
      <w:proofErr w:type="gramStart"/>
      <w:r>
        <w:rPr>
          <w:rFonts w:ascii="Courier New Regular" w:hAnsi="Courier New Regular" w:cs="Courier New Regular"/>
          <w:sz w:val="20"/>
          <w:szCs w:val="20"/>
          <w:lang w:eastAsia="zh-CN"/>
        </w:rPr>
        <w:t>0 ]</w:t>
      </w:r>
      <w:proofErr w:type="gramEnd"/>
      <w:r>
        <w:rPr>
          <w:rFonts w:ascii="Courier New Regular" w:hAnsi="Courier New Regular" w:cs="Courier New Regular"/>
          <w:sz w:val="20"/>
          <w:szCs w:val="20"/>
          <w:lang w:eastAsia="zh-CN"/>
        </w:rPr>
        <w:t xml:space="preserve">; </w:t>
      </w:r>
      <w:r>
        <w:rPr>
          <w:rFonts w:ascii="Courier New Regular" w:hAnsi="Courier New Regular" w:cs="Courier New Regular"/>
          <w:sz w:val="20"/>
          <w:szCs w:val="20"/>
          <w:lang w:val="en-US" w:eastAsia="zh-CN"/>
        </w:rPr>
        <w:t>then</w:t>
      </w:r>
    </w:p>
    <w:p w14:paraId="48A7AEE2"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echo</w:t>
      </w:r>
      <w:r>
        <w:rPr>
          <w:rFonts w:ascii="Courier New Regular" w:hAnsi="Courier New Regular" w:cs="Courier New Regular"/>
          <w:sz w:val="20"/>
          <w:szCs w:val="20"/>
          <w:lang w:eastAsia="zh-CN"/>
        </w:rPr>
        <w:t xml:space="preserve"> "Дамп ролей успешно создан."</w:t>
      </w:r>
    </w:p>
    <w:p w14:paraId="63ECEAF1"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else</w:t>
      </w:r>
    </w:p>
    <w:p w14:paraId="12FE0D6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w:t>
      </w:r>
      <w:r>
        <w:rPr>
          <w:rFonts w:ascii="Courier New Regular" w:hAnsi="Courier New Regular" w:cs="Courier New Regular"/>
          <w:sz w:val="20"/>
          <w:szCs w:val="20"/>
          <w:lang w:eastAsia="zh-CN"/>
        </w:rPr>
        <w:t xml:space="preserve"> "Ошибка при создании дампа ролей. </w:t>
      </w:r>
      <w:r>
        <w:rPr>
          <w:rFonts w:ascii="Courier New Regular" w:hAnsi="Courier New Regular" w:cs="Courier New Regular"/>
          <w:sz w:val="20"/>
          <w:szCs w:val="20"/>
          <w:lang w:val="en-US" w:eastAsia="zh-CN"/>
        </w:rPr>
        <w:t xml:space="preserve">Volume </w:t>
      </w:r>
      <w:proofErr w:type="spellStart"/>
      <w:r>
        <w:rPr>
          <w:rFonts w:ascii="Courier New Regular" w:hAnsi="Courier New Regular" w:cs="Courier New Regular"/>
          <w:sz w:val="20"/>
          <w:szCs w:val="20"/>
          <w:lang w:val="en-US" w:eastAsia="zh-CN"/>
        </w:rPr>
        <w:t>не</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будет</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удалён</w:t>
      </w:r>
      <w:proofErr w:type="spellEnd"/>
      <w:r>
        <w:rPr>
          <w:rFonts w:ascii="Courier New Regular" w:hAnsi="Courier New Regular" w:cs="Courier New Regular"/>
          <w:sz w:val="20"/>
          <w:szCs w:val="20"/>
          <w:lang w:val="en-US" w:eastAsia="zh-CN"/>
        </w:rPr>
        <w:t>."</w:t>
      </w:r>
    </w:p>
    <w:p w14:paraId="3754C07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REMOVE_VOLUME=false</w:t>
      </w:r>
    </w:p>
    <w:p w14:paraId="4968A13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Остановка</w:t>
      </w:r>
      <w:proofErr w:type="spellEnd"/>
      <w:r>
        <w:rPr>
          <w:rFonts w:ascii="Courier New Regular" w:hAnsi="Courier New Regular" w:cs="Courier New Regular"/>
          <w:sz w:val="20"/>
          <w:szCs w:val="20"/>
          <w:lang w:val="en-US" w:eastAsia="zh-CN"/>
        </w:rPr>
        <w:t xml:space="preserve"> Docker Compose..."</w:t>
      </w:r>
    </w:p>
    <w:p w14:paraId="4DFCE0B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docker-compose down</w:t>
      </w:r>
    </w:p>
    <w:p w14:paraId="7944C4DB"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exit</w:t>
      </w:r>
      <w:r>
        <w:rPr>
          <w:rFonts w:ascii="Courier New Regular" w:hAnsi="Courier New Regular" w:cs="Courier New Regular"/>
          <w:sz w:val="20"/>
          <w:szCs w:val="20"/>
          <w:lang w:eastAsia="zh-CN"/>
        </w:rPr>
        <w:t xml:space="preserve"> 1</w:t>
      </w:r>
    </w:p>
    <w:p w14:paraId="5E410E9A"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fi</w:t>
      </w:r>
    </w:p>
    <w:p w14:paraId="00DA0C55" w14:textId="77777777" w:rsidR="0068053D" w:rsidRDefault="0068053D">
      <w:pPr>
        <w:rPr>
          <w:rFonts w:ascii="Courier New Regular" w:hAnsi="Courier New Regular" w:cs="Courier New Regular"/>
          <w:sz w:val="20"/>
          <w:szCs w:val="20"/>
        </w:rPr>
      </w:pPr>
    </w:p>
    <w:p w14:paraId="4817B8F3"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eastAsia="zh-CN"/>
        </w:rPr>
        <w:t># Создаём дамп базы и добавляем в тот же файл</w:t>
      </w:r>
    </w:p>
    <w:p w14:paraId="511F123A"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echo</w:t>
      </w:r>
      <w:r>
        <w:rPr>
          <w:rFonts w:ascii="Courier New Regular" w:hAnsi="Courier New Regular" w:cs="Courier New Regular"/>
          <w:sz w:val="20"/>
          <w:szCs w:val="20"/>
          <w:lang w:eastAsia="zh-CN"/>
        </w:rPr>
        <w:t xml:space="preserve"> "Создаём дамп базы и добавляем в файл $</w:t>
      </w:r>
      <w:r>
        <w:rPr>
          <w:rFonts w:ascii="Courier New Regular" w:hAnsi="Courier New Regular" w:cs="Courier New Regular"/>
          <w:sz w:val="20"/>
          <w:szCs w:val="20"/>
          <w:lang w:val="en-US" w:eastAsia="zh-CN"/>
        </w:rPr>
        <w:t>DUMP</w:t>
      </w:r>
      <w:r>
        <w:rPr>
          <w:rFonts w:ascii="Courier New Regular" w:hAnsi="Courier New Regular" w:cs="Courier New Regular"/>
          <w:sz w:val="20"/>
          <w:szCs w:val="20"/>
          <w:lang w:eastAsia="zh-CN"/>
        </w:rPr>
        <w:t>_</w:t>
      </w:r>
      <w:r>
        <w:rPr>
          <w:rFonts w:ascii="Courier New Regular" w:hAnsi="Courier New Regular" w:cs="Courier New Regular"/>
          <w:sz w:val="20"/>
          <w:szCs w:val="20"/>
          <w:lang w:val="en-US" w:eastAsia="zh-CN"/>
        </w:rPr>
        <w:t>FILE</w:t>
      </w:r>
      <w:r>
        <w:rPr>
          <w:rFonts w:ascii="Courier New Regular" w:hAnsi="Courier New Regular" w:cs="Courier New Regular"/>
          <w:sz w:val="20"/>
          <w:szCs w:val="20"/>
          <w:lang w:eastAsia="zh-CN"/>
        </w:rPr>
        <w:t>_</w:t>
      </w:r>
      <w:r>
        <w:rPr>
          <w:rFonts w:ascii="Courier New Regular" w:hAnsi="Courier New Regular" w:cs="Courier New Regular"/>
          <w:sz w:val="20"/>
          <w:szCs w:val="20"/>
          <w:lang w:val="en-US" w:eastAsia="zh-CN"/>
        </w:rPr>
        <w:t>WITH</w:t>
      </w:r>
      <w:r>
        <w:rPr>
          <w:rFonts w:ascii="Courier New Regular" w:hAnsi="Courier New Regular" w:cs="Courier New Regular"/>
          <w:sz w:val="20"/>
          <w:szCs w:val="20"/>
          <w:lang w:eastAsia="zh-CN"/>
        </w:rPr>
        <w:t>_</w:t>
      </w:r>
      <w:r>
        <w:rPr>
          <w:rFonts w:ascii="Courier New Regular" w:hAnsi="Courier New Regular" w:cs="Courier New Regular"/>
          <w:sz w:val="20"/>
          <w:szCs w:val="20"/>
          <w:lang w:val="en-US" w:eastAsia="zh-CN"/>
        </w:rPr>
        <w:t>TIME</w:t>
      </w:r>
      <w:r>
        <w:rPr>
          <w:rFonts w:ascii="Courier New Regular" w:hAnsi="Courier New Regular" w:cs="Courier New Regular"/>
          <w:sz w:val="20"/>
          <w:szCs w:val="20"/>
          <w:lang w:eastAsia="zh-CN"/>
        </w:rPr>
        <w:t xml:space="preserve"> ..."</w:t>
      </w:r>
    </w:p>
    <w:p w14:paraId="300B191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exec -</w:t>
      </w:r>
      <w:proofErr w:type="spellStart"/>
      <w:r>
        <w:rPr>
          <w:rFonts w:ascii="Courier New Regular" w:hAnsi="Courier New Regular" w:cs="Courier New Regular"/>
          <w:sz w:val="20"/>
          <w:szCs w:val="20"/>
          <w:lang w:val="en-US" w:eastAsia="zh-CN"/>
        </w:rPr>
        <w:t>i</w:t>
      </w:r>
      <w:proofErr w:type="spellEnd"/>
      <w:r>
        <w:rPr>
          <w:rFonts w:ascii="Courier New Regular" w:hAnsi="Courier New Regular" w:cs="Courier New Regular"/>
          <w:sz w:val="20"/>
          <w:szCs w:val="20"/>
          <w:lang w:val="en-US" w:eastAsia="zh-CN"/>
        </w:rPr>
        <w:t xml:space="preserve"> storage_db-warehouse_db-1 </w:t>
      </w:r>
      <w:proofErr w:type="spellStart"/>
      <w:r>
        <w:rPr>
          <w:rFonts w:ascii="Courier New Regular" w:hAnsi="Courier New Regular" w:cs="Courier New Regular"/>
          <w:sz w:val="20"/>
          <w:szCs w:val="20"/>
          <w:lang w:val="en-US" w:eastAsia="zh-CN"/>
        </w:rPr>
        <w:t>pg_dump</w:t>
      </w:r>
      <w:proofErr w:type="spellEnd"/>
      <w:r>
        <w:rPr>
          <w:rFonts w:ascii="Courier New Regular" w:hAnsi="Courier New Regular" w:cs="Courier New Regular"/>
          <w:sz w:val="20"/>
          <w:szCs w:val="20"/>
          <w:lang w:val="en-US" w:eastAsia="zh-CN"/>
        </w:rPr>
        <w:t xml:space="preserve"> -F p -U </w:t>
      </w:r>
      <w:proofErr w:type="spellStart"/>
      <w:r>
        <w:rPr>
          <w:rFonts w:ascii="Courier New Regular" w:hAnsi="Courier New Regular" w:cs="Courier New Regular"/>
          <w:sz w:val="20"/>
          <w:szCs w:val="20"/>
          <w:lang w:val="en-US" w:eastAsia="zh-CN"/>
        </w:rPr>
        <w:t>postgres</w:t>
      </w:r>
      <w:proofErr w:type="spellEnd"/>
      <w:r>
        <w:rPr>
          <w:rFonts w:ascii="Courier New Regular" w:hAnsi="Courier New Regular" w:cs="Courier New Regular"/>
          <w:sz w:val="20"/>
          <w:szCs w:val="20"/>
          <w:lang w:val="en-US" w:eastAsia="zh-CN"/>
        </w:rPr>
        <w:t xml:space="preserve"> -d warehouse &gt;&gt; "$DUMP_FILE_WITH_TIME"</w:t>
      </w:r>
    </w:p>
    <w:p w14:paraId="34CEF913" w14:textId="77777777" w:rsidR="0068053D" w:rsidRDefault="0068053D">
      <w:pPr>
        <w:rPr>
          <w:rFonts w:ascii="Courier New Regular" w:hAnsi="Courier New Regular" w:cs="Courier New Regular"/>
          <w:sz w:val="20"/>
          <w:szCs w:val="20"/>
          <w:lang w:val="en-US"/>
        </w:rPr>
      </w:pPr>
    </w:p>
    <w:p w14:paraId="033626B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if [ $? -eq </w:t>
      </w:r>
      <w:proofErr w:type="gramStart"/>
      <w:r>
        <w:rPr>
          <w:rFonts w:ascii="Courier New Regular" w:hAnsi="Courier New Regular" w:cs="Courier New Regular"/>
          <w:sz w:val="20"/>
          <w:szCs w:val="20"/>
          <w:lang w:val="en-US" w:eastAsia="zh-CN"/>
        </w:rPr>
        <w:t>0 ]</w:t>
      </w:r>
      <w:proofErr w:type="gramEnd"/>
      <w:r>
        <w:rPr>
          <w:rFonts w:ascii="Courier New Regular" w:hAnsi="Courier New Regular" w:cs="Courier New Regular"/>
          <w:sz w:val="20"/>
          <w:szCs w:val="20"/>
          <w:lang w:val="en-US" w:eastAsia="zh-CN"/>
        </w:rPr>
        <w:t>; then</w:t>
      </w:r>
    </w:p>
    <w:p w14:paraId="4F77378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Дамп</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базы</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успешно</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добавлен</w:t>
      </w:r>
      <w:proofErr w:type="spellEnd"/>
      <w:r>
        <w:rPr>
          <w:rFonts w:ascii="Courier New Regular" w:hAnsi="Courier New Regular" w:cs="Courier New Regular"/>
          <w:sz w:val="20"/>
          <w:szCs w:val="20"/>
          <w:lang w:val="en-US" w:eastAsia="zh-CN"/>
        </w:rPr>
        <w:t xml:space="preserve"> в </w:t>
      </w:r>
      <w:proofErr w:type="spellStart"/>
      <w:r>
        <w:rPr>
          <w:rFonts w:ascii="Courier New Regular" w:hAnsi="Courier New Regular" w:cs="Courier New Regular"/>
          <w:sz w:val="20"/>
          <w:szCs w:val="20"/>
          <w:lang w:val="en-US" w:eastAsia="zh-CN"/>
        </w:rPr>
        <w:t>файл</w:t>
      </w:r>
      <w:proofErr w:type="spellEnd"/>
      <w:r>
        <w:rPr>
          <w:rFonts w:ascii="Courier New Regular" w:hAnsi="Courier New Regular" w:cs="Courier New Regular"/>
          <w:sz w:val="20"/>
          <w:szCs w:val="20"/>
          <w:lang w:val="en-US" w:eastAsia="zh-CN"/>
        </w:rPr>
        <w:t>: $DUMP_FILE_WITH_TIME"</w:t>
      </w:r>
    </w:p>
    <w:p w14:paraId="2B993C9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REMOVE_VOLUME=true</w:t>
      </w:r>
    </w:p>
    <w:p w14:paraId="30B6267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else</w:t>
      </w:r>
    </w:p>
    <w:p w14:paraId="56EEE3F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Ошибка</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при</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создании</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дампа</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базы</w:t>
      </w:r>
      <w:proofErr w:type="spellEnd"/>
      <w:r>
        <w:rPr>
          <w:rFonts w:ascii="Courier New Regular" w:hAnsi="Courier New Regular" w:cs="Courier New Regular"/>
          <w:sz w:val="20"/>
          <w:szCs w:val="20"/>
          <w:lang w:val="en-US" w:eastAsia="zh-CN"/>
        </w:rPr>
        <w:t xml:space="preserve">. Volume </w:t>
      </w:r>
      <w:proofErr w:type="spellStart"/>
      <w:r>
        <w:rPr>
          <w:rFonts w:ascii="Courier New Regular" w:hAnsi="Courier New Regular" w:cs="Courier New Regular"/>
          <w:sz w:val="20"/>
          <w:szCs w:val="20"/>
          <w:lang w:val="en-US" w:eastAsia="zh-CN"/>
        </w:rPr>
        <w:t>не</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будет</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удалён</w:t>
      </w:r>
      <w:proofErr w:type="spellEnd"/>
      <w:r>
        <w:rPr>
          <w:rFonts w:ascii="Courier New Regular" w:hAnsi="Courier New Regular" w:cs="Courier New Regular"/>
          <w:sz w:val="20"/>
          <w:szCs w:val="20"/>
          <w:lang w:val="en-US" w:eastAsia="zh-CN"/>
        </w:rPr>
        <w:t>."</w:t>
      </w:r>
    </w:p>
    <w:p w14:paraId="25AB9BA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REMOVE_VOLUME=false</w:t>
      </w:r>
    </w:p>
    <w:p w14:paraId="437EF5E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fi</w:t>
      </w:r>
    </w:p>
    <w:p w14:paraId="78ABE35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else</w:t>
      </w:r>
    </w:p>
    <w:p w14:paraId="753DBE0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echo "</w:t>
      </w:r>
      <w:proofErr w:type="spellStart"/>
      <w:r>
        <w:rPr>
          <w:rFonts w:ascii="Courier New Regular" w:hAnsi="Courier New Regular" w:cs="Courier New Regular"/>
          <w:sz w:val="20"/>
          <w:szCs w:val="20"/>
          <w:lang w:val="en-US" w:eastAsia="zh-CN"/>
        </w:rPr>
        <w:t>Дамп</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базы</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не</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создаётся</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путь</w:t>
      </w:r>
      <w:proofErr w:type="spellEnd"/>
      <w:r>
        <w:rPr>
          <w:rFonts w:ascii="Courier New Regular" w:hAnsi="Courier New Regular" w:cs="Courier New Regular"/>
          <w:sz w:val="20"/>
          <w:szCs w:val="20"/>
          <w:lang w:val="en-US" w:eastAsia="zh-CN"/>
        </w:rPr>
        <w:t xml:space="preserve"> к </w:t>
      </w:r>
      <w:proofErr w:type="spellStart"/>
      <w:r>
        <w:rPr>
          <w:rFonts w:ascii="Courier New Regular" w:hAnsi="Courier New Regular" w:cs="Courier New Regular"/>
          <w:sz w:val="20"/>
          <w:szCs w:val="20"/>
          <w:lang w:val="en-US" w:eastAsia="zh-CN"/>
        </w:rPr>
        <w:t>файлу</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не</w:t>
      </w:r>
      <w:proofErr w:type="spellEnd"/>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указан</w:t>
      </w:r>
      <w:proofErr w:type="spellEnd"/>
      <w:r>
        <w:rPr>
          <w:rFonts w:ascii="Courier New Regular" w:hAnsi="Courier New Regular" w:cs="Courier New Regular"/>
          <w:sz w:val="20"/>
          <w:szCs w:val="20"/>
          <w:lang w:val="en-US" w:eastAsia="zh-CN"/>
        </w:rPr>
        <w:t>."</w:t>
      </w:r>
    </w:p>
    <w:p w14:paraId="5CAFCD36" w14:textId="77777777" w:rsidR="0068053D" w:rsidRDefault="000C36D5">
      <w:pPr>
        <w:rPr>
          <w:rFonts w:ascii="Courier New Regular" w:hAnsi="Courier New Regular" w:cs="Courier New Regular"/>
          <w:sz w:val="20"/>
          <w:szCs w:val="20"/>
        </w:rPr>
      </w:pPr>
      <w:r>
        <w:rPr>
          <w:rFonts w:ascii="Courier New Regular" w:hAnsi="Courier New Regular" w:cs="Courier New Regular"/>
          <w:sz w:val="20"/>
          <w:szCs w:val="20"/>
          <w:lang w:val="en-US" w:eastAsia="zh-CN"/>
        </w:rPr>
        <w:t>fi</w:t>
      </w:r>
    </w:p>
    <w:p w14:paraId="5F607325" w14:textId="77777777" w:rsidR="0068053D" w:rsidRDefault="000C36D5">
      <w:pPr>
        <w:spacing w:before="480" w:line="360" w:lineRule="auto"/>
        <w:rPr>
          <w:szCs w:val="28"/>
        </w:rPr>
      </w:pPr>
      <w:r>
        <w:rPr>
          <w:szCs w:val="28"/>
        </w:rPr>
        <w:lastRenderedPageBreak/>
        <w:t xml:space="preserve">Д.5 – Листинг </w:t>
      </w:r>
      <w:r>
        <w:rPr>
          <w:szCs w:val="28"/>
          <w:lang w:val="en-US"/>
        </w:rPr>
        <w:t>bash</w:t>
      </w:r>
      <w:r>
        <w:rPr>
          <w:szCs w:val="28"/>
        </w:rPr>
        <w:t xml:space="preserve">-скрипта </w:t>
      </w:r>
      <w:r>
        <w:rPr>
          <w:szCs w:val="28"/>
          <w:lang w:val="en-US"/>
        </w:rPr>
        <w:t>backup</w:t>
      </w:r>
      <w:r>
        <w:rPr>
          <w:szCs w:val="28"/>
        </w:rPr>
        <w:t>.</w:t>
      </w:r>
      <w:proofErr w:type="spellStart"/>
      <w:r>
        <w:rPr>
          <w:szCs w:val="28"/>
          <w:lang w:val="en-US"/>
        </w:rPr>
        <w:t>sh</w:t>
      </w:r>
      <w:proofErr w:type="spellEnd"/>
      <w:r>
        <w:rPr>
          <w:szCs w:val="28"/>
        </w:rPr>
        <w:t xml:space="preserve"> для переноса информационной системы</w:t>
      </w:r>
    </w:p>
    <w:p w14:paraId="122E4D2D"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bin/bash</w:t>
      </w:r>
    </w:p>
    <w:p w14:paraId="15537F0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set -e</w:t>
      </w:r>
    </w:p>
    <w:p w14:paraId="3F3E0F68" w14:textId="77777777" w:rsidR="0068053D" w:rsidRDefault="0068053D">
      <w:pPr>
        <w:rPr>
          <w:rFonts w:ascii="Courier New Regular" w:hAnsi="Courier New Regular" w:cs="Courier New Regular"/>
          <w:sz w:val="20"/>
          <w:szCs w:val="20"/>
          <w:lang w:val="en-US"/>
        </w:rPr>
      </w:pPr>
    </w:p>
    <w:p w14:paraId="4AE1E20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PROJECT_NAME="warehouse"</w:t>
      </w:r>
    </w:p>
    <w:p w14:paraId="56A8C07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DB_CONTAINER="</w:t>
      </w:r>
      <w:proofErr w:type="spellStart"/>
      <w:r>
        <w:rPr>
          <w:rFonts w:ascii="Courier New Regular" w:hAnsi="Courier New Regular" w:cs="Courier New Regular"/>
          <w:sz w:val="20"/>
          <w:szCs w:val="20"/>
          <w:lang w:val="en-US" w:eastAsia="zh-CN"/>
        </w:rPr>
        <w:t>warehouse_db</w:t>
      </w:r>
      <w:proofErr w:type="spellEnd"/>
      <w:r>
        <w:rPr>
          <w:rFonts w:ascii="Courier New Regular" w:hAnsi="Courier New Regular" w:cs="Courier New Regular"/>
          <w:sz w:val="20"/>
          <w:szCs w:val="20"/>
          <w:lang w:val="en-US" w:eastAsia="zh-CN"/>
        </w:rPr>
        <w:t>"</w:t>
      </w:r>
    </w:p>
    <w:p w14:paraId="22EC8F9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DB_NAME="warehouse"</w:t>
      </w:r>
    </w:p>
    <w:p w14:paraId="684D5F1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DB_USER="</w:t>
      </w:r>
      <w:proofErr w:type="spellStart"/>
      <w:r>
        <w:rPr>
          <w:rFonts w:ascii="Courier New Regular" w:hAnsi="Courier New Regular" w:cs="Courier New Regular"/>
          <w:sz w:val="20"/>
          <w:szCs w:val="20"/>
          <w:lang w:val="en-US" w:eastAsia="zh-CN"/>
        </w:rPr>
        <w:t>postgres</w:t>
      </w:r>
      <w:proofErr w:type="spellEnd"/>
      <w:r>
        <w:rPr>
          <w:rFonts w:ascii="Courier New Regular" w:hAnsi="Courier New Regular" w:cs="Courier New Regular"/>
          <w:sz w:val="20"/>
          <w:szCs w:val="20"/>
          <w:lang w:val="en-US" w:eastAsia="zh-CN"/>
        </w:rPr>
        <w:t>"</w:t>
      </w:r>
    </w:p>
    <w:p w14:paraId="7B45908D" w14:textId="77777777" w:rsidR="0068053D" w:rsidRDefault="0068053D">
      <w:pPr>
        <w:rPr>
          <w:rFonts w:ascii="Courier New Regular" w:hAnsi="Courier New Regular" w:cs="Courier New Regular"/>
          <w:sz w:val="20"/>
          <w:szCs w:val="20"/>
          <w:lang w:val="en-US"/>
        </w:rPr>
      </w:pPr>
    </w:p>
    <w:p w14:paraId="36C76EF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IMAGES_VOLUME="</w:t>
      </w:r>
      <w:proofErr w:type="spellStart"/>
      <w:r>
        <w:rPr>
          <w:rFonts w:ascii="Courier New Regular" w:hAnsi="Courier New Regular" w:cs="Courier New Regular"/>
          <w:sz w:val="20"/>
          <w:szCs w:val="20"/>
          <w:lang w:val="en-US" w:eastAsia="zh-CN"/>
        </w:rPr>
        <w:t>product_images</w:t>
      </w:r>
      <w:proofErr w:type="spellEnd"/>
      <w:r>
        <w:rPr>
          <w:rFonts w:ascii="Courier New Regular" w:hAnsi="Courier New Regular" w:cs="Courier New Regular"/>
          <w:sz w:val="20"/>
          <w:szCs w:val="20"/>
          <w:lang w:val="en-US" w:eastAsia="zh-CN"/>
        </w:rPr>
        <w:t>"</w:t>
      </w:r>
    </w:p>
    <w:p w14:paraId="1BF8588A" w14:textId="77777777" w:rsidR="0068053D" w:rsidRDefault="0068053D">
      <w:pPr>
        <w:rPr>
          <w:rFonts w:ascii="Courier New Regular" w:hAnsi="Courier New Regular" w:cs="Courier New Regular"/>
          <w:sz w:val="20"/>
          <w:szCs w:val="20"/>
          <w:lang w:val="en-US"/>
        </w:rPr>
      </w:pPr>
    </w:p>
    <w:p w14:paraId="21696E1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WORKDIR="</w:t>
      </w:r>
      <w:proofErr w:type="spellStart"/>
      <w:r>
        <w:rPr>
          <w:rFonts w:ascii="Courier New Regular" w:hAnsi="Courier New Regular" w:cs="Courier New Regular"/>
          <w:sz w:val="20"/>
          <w:szCs w:val="20"/>
          <w:lang w:val="en-US" w:eastAsia="zh-CN"/>
        </w:rPr>
        <w:t>warehouse_backup</w:t>
      </w:r>
      <w:proofErr w:type="spellEnd"/>
      <w:r>
        <w:rPr>
          <w:rFonts w:ascii="Courier New Regular" w:hAnsi="Courier New Regular" w:cs="Courier New Regular"/>
          <w:sz w:val="20"/>
          <w:szCs w:val="20"/>
          <w:lang w:val="en-US" w:eastAsia="zh-CN"/>
        </w:rPr>
        <w:t>"</w:t>
      </w:r>
    </w:p>
    <w:p w14:paraId="64B0440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TIMESTAMP=$(date +"%Y-%m-%</w:t>
      </w:r>
      <w:proofErr w:type="spellStart"/>
      <w:r>
        <w:rPr>
          <w:rFonts w:ascii="Courier New Regular" w:hAnsi="Courier New Regular" w:cs="Courier New Regular"/>
          <w:sz w:val="20"/>
          <w:szCs w:val="20"/>
          <w:lang w:val="en-US" w:eastAsia="zh-CN"/>
        </w:rPr>
        <w:t>d_%H</w:t>
      </w:r>
      <w:proofErr w:type="spellEnd"/>
      <w:r>
        <w:rPr>
          <w:rFonts w:ascii="Courier New Regular" w:hAnsi="Courier New Regular" w:cs="Courier New Regular"/>
          <w:sz w:val="20"/>
          <w:szCs w:val="20"/>
          <w:lang w:val="en-US" w:eastAsia="zh-CN"/>
        </w:rPr>
        <w:t>-%M-%S")</w:t>
      </w:r>
    </w:p>
    <w:p w14:paraId="592F008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ARCHIVE="</w:t>
      </w:r>
      <w:proofErr w:type="spellStart"/>
      <w:r>
        <w:rPr>
          <w:rFonts w:ascii="Courier New Regular" w:hAnsi="Courier New Regular" w:cs="Courier New Regular"/>
          <w:sz w:val="20"/>
          <w:szCs w:val="20"/>
          <w:lang w:val="en-US" w:eastAsia="zh-CN"/>
        </w:rPr>
        <w:t>warehouse_backup</w:t>
      </w:r>
      <w:proofErr w:type="spellEnd"/>
      <w:r>
        <w:rPr>
          <w:rFonts w:ascii="Courier New Regular" w:hAnsi="Courier New Regular" w:cs="Courier New Regular"/>
          <w:sz w:val="20"/>
          <w:szCs w:val="20"/>
          <w:lang w:val="en-US" w:eastAsia="zh-CN"/>
        </w:rPr>
        <w:t>_${TIMESTAMP</w:t>
      </w:r>
      <w:proofErr w:type="gramStart"/>
      <w:r>
        <w:rPr>
          <w:rFonts w:ascii="Courier New Regular" w:hAnsi="Courier New Regular" w:cs="Courier New Regular"/>
          <w:sz w:val="20"/>
          <w:szCs w:val="20"/>
          <w:lang w:val="en-US" w:eastAsia="zh-CN"/>
        </w:rPr>
        <w:t>}.tar.gz</w:t>
      </w:r>
      <w:proofErr w:type="gramEnd"/>
      <w:r>
        <w:rPr>
          <w:rFonts w:ascii="Courier New Regular" w:hAnsi="Courier New Regular" w:cs="Courier New Regular"/>
          <w:sz w:val="20"/>
          <w:szCs w:val="20"/>
          <w:lang w:val="en-US" w:eastAsia="zh-CN"/>
        </w:rPr>
        <w:t>"</w:t>
      </w:r>
    </w:p>
    <w:p w14:paraId="7B336300" w14:textId="77777777" w:rsidR="0068053D" w:rsidRDefault="0068053D">
      <w:pPr>
        <w:rPr>
          <w:rFonts w:ascii="Courier New Regular" w:hAnsi="Courier New Regular" w:cs="Courier New Regular"/>
          <w:sz w:val="20"/>
          <w:szCs w:val="20"/>
          <w:lang w:val="en-US"/>
        </w:rPr>
      </w:pPr>
    </w:p>
    <w:p w14:paraId="7D69E6C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SCRIPTS</w:t>
      </w:r>
      <w:proofErr w:type="gramStart"/>
      <w:r>
        <w:rPr>
          <w:rFonts w:ascii="Courier New Regular" w:hAnsi="Courier New Regular" w:cs="Courier New Regular"/>
          <w:sz w:val="20"/>
          <w:szCs w:val="20"/>
          <w:lang w:val="en-US" w:eastAsia="zh-CN"/>
        </w:rPr>
        <w:t>=(</w:t>
      </w:r>
      <w:proofErr w:type="gramEnd"/>
    </w:p>
    <w:p w14:paraId="62C7D3E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start.sh</w:t>
      </w:r>
    </w:p>
    <w:p w14:paraId="271872B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stop.sh</w:t>
      </w:r>
    </w:p>
    <w:p w14:paraId="6FF5F31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make_dump.sh</w:t>
      </w:r>
    </w:p>
    <w:p w14:paraId="497B383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debug.sh</w:t>
      </w:r>
    </w:p>
    <w:p w14:paraId="172913E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
    <w:p w14:paraId="1DEDC1BD" w14:textId="77777777" w:rsidR="0068053D" w:rsidRDefault="0068053D">
      <w:pPr>
        <w:rPr>
          <w:rFonts w:ascii="Courier New Regular" w:hAnsi="Courier New Regular" w:cs="Courier New Regular"/>
          <w:sz w:val="20"/>
          <w:szCs w:val="20"/>
          <w:lang w:val="en-US"/>
        </w:rPr>
      </w:pPr>
    </w:p>
    <w:p w14:paraId="452E3F4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rm -rf "$WORKDIR"</w:t>
      </w:r>
    </w:p>
    <w:p w14:paraId="1A3F96C3"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mkdir</w:t>
      </w:r>
      <w:proofErr w:type="spellEnd"/>
      <w:r>
        <w:rPr>
          <w:rFonts w:ascii="Courier New Regular" w:hAnsi="Courier New Regular" w:cs="Courier New Regular"/>
          <w:sz w:val="20"/>
          <w:szCs w:val="20"/>
          <w:lang w:val="en-US" w:eastAsia="zh-CN"/>
        </w:rPr>
        <w:t xml:space="preserve"> -p "$WORKDIR"</w:t>
      </w:r>
    </w:p>
    <w:p w14:paraId="1487813F" w14:textId="77777777" w:rsidR="0068053D" w:rsidRDefault="0068053D">
      <w:pPr>
        <w:rPr>
          <w:rFonts w:ascii="Courier New Regular" w:hAnsi="Courier New Regular" w:cs="Courier New Regular"/>
          <w:sz w:val="20"/>
          <w:szCs w:val="20"/>
          <w:lang w:val="en-US"/>
        </w:rPr>
      </w:pPr>
    </w:p>
    <w:p w14:paraId="2D760F8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compose exec -T "$DB_CONTAINER" \</w:t>
      </w:r>
    </w:p>
    <w:p w14:paraId="253E6604"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pg_dumpall</w:t>
      </w:r>
      <w:proofErr w:type="spellEnd"/>
      <w:r>
        <w:rPr>
          <w:rFonts w:ascii="Courier New Regular" w:hAnsi="Courier New Regular" w:cs="Courier New Regular"/>
          <w:sz w:val="20"/>
          <w:szCs w:val="20"/>
          <w:lang w:val="en-US" w:eastAsia="zh-CN"/>
        </w:rPr>
        <w:t xml:space="preserve"> -U "$DB_USER" --</w:t>
      </w:r>
      <w:proofErr w:type="spellStart"/>
      <w:r>
        <w:rPr>
          <w:rFonts w:ascii="Courier New Regular" w:hAnsi="Courier New Regular" w:cs="Courier New Regular"/>
          <w:sz w:val="20"/>
          <w:szCs w:val="20"/>
          <w:lang w:val="en-US" w:eastAsia="zh-CN"/>
        </w:rPr>
        <w:t>globals</w:t>
      </w:r>
      <w:proofErr w:type="spellEnd"/>
      <w:r>
        <w:rPr>
          <w:rFonts w:ascii="Courier New Regular" w:hAnsi="Courier New Regular" w:cs="Courier New Regular"/>
          <w:sz w:val="20"/>
          <w:szCs w:val="20"/>
          <w:lang w:val="en-US" w:eastAsia="zh-CN"/>
        </w:rPr>
        <w:t>-only \</w:t>
      </w:r>
    </w:p>
    <w:p w14:paraId="65DC753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&gt; "$WORKDIR/</w:t>
      </w:r>
      <w:proofErr w:type="spellStart"/>
      <w:r>
        <w:rPr>
          <w:rFonts w:ascii="Courier New Regular" w:hAnsi="Courier New Regular" w:cs="Courier New Regular"/>
          <w:sz w:val="20"/>
          <w:szCs w:val="20"/>
          <w:lang w:val="en-US" w:eastAsia="zh-CN"/>
        </w:rPr>
        <w:t>roles.sql</w:t>
      </w:r>
      <w:proofErr w:type="spellEnd"/>
      <w:r>
        <w:rPr>
          <w:rFonts w:ascii="Courier New Regular" w:hAnsi="Courier New Regular" w:cs="Courier New Regular"/>
          <w:sz w:val="20"/>
          <w:szCs w:val="20"/>
          <w:lang w:val="en-US" w:eastAsia="zh-CN"/>
        </w:rPr>
        <w:t>"</w:t>
      </w:r>
    </w:p>
    <w:p w14:paraId="558A20BD" w14:textId="77777777" w:rsidR="0068053D" w:rsidRDefault="0068053D">
      <w:pPr>
        <w:rPr>
          <w:rFonts w:ascii="Courier New Regular" w:hAnsi="Courier New Regular" w:cs="Courier New Regular"/>
          <w:sz w:val="20"/>
          <w:szCs w:val="20"/>
          <w:lang w:val="en-US"/>
        </w:rPr>
      </w:pPr>
    </w:p>
    <w:p w14:paraId="2F16D75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compose exec -T "$DB_CONTAINER" \</w:t>
      </w:r>
    </w:p>
    <w:p w14:paraId="1A50E96C"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pg_dump</w:t>
      </w:r>
      <w:proofErr w:type="spellEnd"/>
      <w:r>
        <w:rPr>
          <w:rFonts w:ascii="Courier New Regular" w:hAnsi="Courier New Regular" w:cs="Courier New Regular"/>
          <w:sz w:val="20"/>
          <w:szCs w:val="20"/>
          <w:lang w:val="en-US" w:eastAsia="zh-CN"/>
        </w:rPr>
        <w:t xml:space="preserve"> -U "$DB_USER" "$DB_NAME" \</w:t>
      </w:r>
    </w:p>
    <w:p w14:paraId="2D17978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&gt; "$WORKDIR/</w:t>
      </w:r>
      <w:proofErr w:type="spellStart"/>
      <w:r>
        <w:rPr>
          <w:rFonts w:ascii="Courier New Regular" w:hAnsi="Courier New Regular" w:cs="Courier New Regular"/>
          <w:sz w:val="20"/>
          <w:szCs w:val="20"/>
          <w:lang w:val="en-US" w:eastAsia="zh-CN"/>
        </w:rPr>
        <w:t>db_dump.sql</w:t>
      </w:r>
      <w:proofErr w:type="spellEnd"/>
      <w:r>
        <w:rPr>
          <w:rFonts w:ascii="Courier New Regular" w:hAnsi="Courier New Regular" w:cs="Courier New Regular"/>
          <w:sz w:val="20"/>
          <w:szCs w:val="20"/>
          <w:lang w:val="en-US" w:eastAsia="zh-CN"/>
        </w:rPr>
        <w:t>"</w:t>
      </w:r>
    </w:p>
    <w:p w14:paraId="7D1CA77F" w14:textId="77777777" w:rsidR="0068053D" w:rsidRDefault="0068053D">
      <w:pPr>
        <w:rPr>
          <w:rFonts w:ascii="Courier New Regular" w:hAnsi="Courier New Regular" w:cs="Courier New Regular"/>
          <w:sz w:val="20"/>
          <w:szCs w:val="20"/>
          <w:lang w:val="en-US"/>
        </w:rPr>
      </w:pPr>
    </w:p>
    <w:p w14:paraId="4F52BFB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run --rm \</w:t>
      </w:r>
    </w:p>
    <w:p w14:paraId="34912CF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-v ${PROJECT_</w:t>
      </w:r>
      <w:proofErr w:type="gramStart"/>
      <w:r>
        <w:rPr>
          <w:rFonts w:ascii="Courier New Regular" w:hAnsi="Courier New Regular" w:cs="Courier New Regular"/>
          <w:sz w:val="20"/>
          <w:szCs w:val="20"/>
          <w:lang w:val="en-US" w:eastAsia="zh-CN"/>
        </w:rPr>
        <w:t>NAME}_</w:t>
      </w:r>
      <w:proofErr w:type="gramEnd"/>
      <w:r>
        <w:rPr>
          <w:rFonts w:ascii="Courier New Regular" w:hAnsi="Courier New Regular" w:cs="Courier New Regular"/>
          <w:sz w:val="20"/>
          <w:szCs w:val="20"/>
          <w:lang w:val="en-US" w:eastAsia="zh-CN"/>
        </w:rPr>
        <w:t>${IMAGES_VOLUME}:/data \</w:t>
      </w:r>
    </w:p>
    <w:p w14:paraId="4075D72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-v "$(</w:t>
      </w:r>
      <w:proofErr w:type="spellStart"/>
      <w:r>
        <w:rPr>
          <w:rFonts w:ascii="Courier New Regular" w:hAnsi="Courier New Regular" w:cs="Courier New Regular"/>
          <w:sz w:val="20"/>
          <w:szCs w:val="20"/>
          <w:lang w:val="en-US" w:eastAsia="zh-CN"/>
        </w:rPr>
        <w:t>pwd</w:t>
      </w:r>
      <w:proofErr w:type="spellEnd"/>
      <w:r>
        <w:rPr>
          <w:rFonts w:ascii="Courier New Regular" w:hAnsi="Courier New Regular" w:cs="Courier New Regular"/>
          <w:sz w:val="20"/>
          <w:szCs w:val="20"/>
          <w:lang w:val="en-US" w:eastAsia="zh-CN"/>
        </w:rPr>
        <w:t>)/$WORKDIR":/backup \</w:t>
      </w:r>
    </w:p>
    <w:p w14:paraId="03CB65C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alpine \</w:t>
      </w:r>
    </w:p>
    <w:p w14:paraId="2D0B899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tar </w:t>
      </w:r>
      <w:proofErr w:type="spellStart"/>
      <w:r>
        <w:rPr>
          <w:rFonts w:ascii="Courier New Regular" w:hAnsi="Courier New Regular" w:cs="Courier New Regular"/>
          <w:sz w:val="20"/>
          <w:szCs w:val="20"/>
          <w:lang w:val="en-US" w:eastAsia="zh-CN"/>
        </w:rPr>
        <w:t>czf</w:t>
      </w:r>
      <w:proofErr w:type="spellEnd"/>
      <w:r>
        <w:rPr>
          <w:rFonts w:ascii="Courier New Regular" w:hAnsi="Courier New Regular" w:cs="Courier New Regular"/>
          <w:sz w:val="20"/>
          <w:szCs w:val="20"/>
          <w:lang w:val="en-US" w:eastAsia="zh-CN"/>
        </w:rPr>
        <w:t xml:space="preserve"> /backup/product_images.tar.gz -C /</w:t>
      </w:r>
      <w:proofErr w:type="gramStart"/>
      <w:r>
        <w:rPr>
          <w:rFonts w:ascii="Courier New Regular" w:hAnsi="Courier New Regular" w:cs="Courier New Regular"/>
          <w:sz w:val="20"/>
          <w:szCs w:val="20"/>
          <w:lang w:val="en-US" w:eastAsia="zh-CN"/>
        </w:rPr>
        <w:t>data .</w:t>
      </w:r>
      <w:proofErr w:type="gramEnd"/>
    </w:p>
    <w:p w14:paraId="2EAB001D" w14:textId="77777777" w:rsidR="0068053D" w:rsidRDefault="0068053D">
      <w:pPr>
        <w:rPr>
          <w:rFonts w:ascii="Courier New Regular" w:hAnsi="Courier New Regular" w:cs="Courier New Regular"/>
          <w:sz w:val="20"/>
          <w:szCs w:val="20"/>
          <w:lang w:val="en-US"/>
        </w:rPr>
      </w:pPr>
    </w:p>
    <w:p w14:paraId="7130153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cp docker-</w:t>
      </w:r>
      <w:proofErr w:type="spellStart"/>
      <w:r>
        <w:rPr>
          <w:rFonts w:ascii="Courier New Regular" w:hAnsi="Courier New Regular" w:cs="Courier New Regular"/>
          <w:sz w:val="20"/>
          <w:szCs w:val="20"/>
          <w:lang w:val="en-US" w:eastAsia="zh-CN"/>
        </w:rPr>
        <w:t>compose.yml</w:t>
      </w:r>
      <w:proofErr w:type="spellEnd"/>
      <w:r>
        <w:rPr>
          <w:rFonts w:ascii="Courier New Regular" w:hAnsi="Courier New Regular" w:cs="Courier New Regular"/>
          <w:sz w:val="20"/>
          <w:szCs w:val="20"/>
          <w:lang w:val="en-US" w:eastAsia="zh-CN"/>
        </w:rPr>
        <w:t xml:space="preserve"> "$WORKDIR/"</w:t>
      </w:r>
    </w:p>
    <w:p w14:paraId="5CAB30DA" w14:textId="77777777" w:rsidR="0068053D" w:rsidRDefault="0068053D">
      <w:pPr>
        <w:rPr>
          <w:rFonts w:ascii="Courier New Regular" w:hAnsi="Courier New Regular" w:cs="Courier New Regular"/>
          <w:sz w:val="20"/>
          <w:szCs w:val="20"/>
          <w:lang w:val="en-US"/>
        </w:rPr>
      </w:pPr>
    </w:p>
    <w:p w14:paraId="2E7E12DB"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rsync</w:t>
      </w:r>
      <w:proofErr w:type="spellEnd"/>
      <w:r>
        <w:rPr>
          <w:rFonts w:ascii="Courier New Regular" w:hAnsi="Courier New Regular" w:cs="Courier New Regular"/>
          <w:sz w:val="20"/>
          <w:szCs w:val="20"/>
          <w:lang w:val="en-US" w:eastAsia="zh-CN"/>
        </w:rPr>
        <w:t xml:space="preserve"> -a \</w:t>
      </w:r>
    </w:p>
    <w:p w14:paraId="35A6387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--exclude </w:t>
      </w:r>
      <w:proofErr w:type="spellStart"/>
      <w:r>
        <w:rPr>
          <w:rFonts w:ascii="Courier New Regular" w:hAnsi="Courier New Regular" w:cs="Courier New Regular"/>
          <w:sz w:val="20"/>
          <w:szCs w:val="20"/>
          <w:lang w:val="en-US" w:eastAsia="zh-CN"/>
        </w:rPr>
        <w:t>node_modules</w:t>
      </w:r>
      <w:proofErr w:type="spellEnd"/>
      <w:r>
        <w:rPr>
          <w:rFonts w:ascii="Courier New Regular" w:hAnsi="Courier New Regular" w:cs="Courier New Regular"/>
          <w:sz w:val="20"/>
          <w:szCs w:val="20"/>
          <w:lang w:val="en-US" w:eastAsia="zh-CN"/>
        </w:rPr>
        <w:t xml:space="preserve"> \</w:t>
      </w:r>
    </w:p>
    <w:p w14:paraId="44D1366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--exclude </w:t>
      </w:r>
      <w:proofErr w:type="spellStart"/>
      <w:r>
        <w:rPr>
          <w:rFonts w:ascii="Courier New Regular" w:hAnsi="Courier New Regular" w:cs="Courier New Regular"/>
          <w:sz w:val="20"/>
          <w:szCs w:val="20"/>
          <w:lang w:val="en-US" w:eastAsia="zh-CN"/>
        </w:rPr>
        <w:t>dist</w:t>
      </w:r>
      <w:proofErr w:type="spellEnd"/>
      <w:r>
        <w:rPr>
          <w:rFonts w:ascii="Courier New Regular" w:hAnsi="Courier New Regular" w:cs="Courier New Regular"/>
          <w:sz w:val="20"/>
          <w:szCs w:val="20"/>
          <w:lang w:val="en-US" w:eastAsia="zh-CN"/>
        </w:rPr>
        <w:t xml:space="preserve"> \</w:t>
      </w:r>
    </w:p>
    <w:p w14:paraId="2921BD7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--exclude build \</w:t>
      </w:r>
    </w:p>
    <w:p w14:paraId="0E6ECEE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w:t>
      </w:r>
      <w:proofErr w:type="gramStart"/>
      <w:r>
        <w:rPr>
          <w:rFonts w:ascii="Courier New Regular" w:hAnsi="Courier New Regular" w:cs="Courier New Regular"/>
          <w:sz w:val="20"/>
          <w:szCs w:val="20"/>
          <w:lang w:val="en-US" w:eastAsia="zh-CN"/>
        </w:rPr>
        <w:t>exclude .git</w:t>
      </w:r>
      <w:proofErr w:type="gramEnd"/>
      <w:r>
        <w:rPr>
          <w:rFonts w:ascii="Courier New Regular" w:hAnsi="Courier New Regular" w:cs="Courier New Regular"/>
          <w:sz w:val="20"/>
          <w:szCs w:val="20"/>
          <w:lang w:val="en-US" w:eastAsia="zh-CN"/>
        </w:rPr>
        <w:t xml:space="preserve"> \</w:t>
      </w:r>
    </w:p>
    <w:p w14:paraId="4C046F1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backend frontend nginx \</w:t>
      </w:r>
    </w:p>
    <w:p w14:paraId="6127039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"$WORKDIR/"</w:t>
      </w:r>
    </w:p>
    <w:p w14:paraId="30C1E58A" w14:textId="77777777" w:rsidR="0068053D" w:rsidRDefault="0068053D">
      <w:pPr>
        <w:rPr>
          <w:rFonts w:ascii="Courier New Regular" w:hAnsi="Courier New Regular" w:cs="Courier New Regular"/>
          <w:sz w:val="20"/>
          <w:szCs w:val="20"/>
          <w:lang w:val="en-US"/>
        </w:rPr>
      </w:pPr>
    </w:p>
    <w:p w14:paraId="198FBA9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for script in "${</w:t>
      </w:r>
      <w:proofErr w:type="gramStart"/>
      <w:r>
        <w:rPr>
          <w:rFonts w:ascii="Courier New Regular" w:hAnsi="Courier New Regular" w:cs="Courier New Regular"/>
          <w:sz w:val="20"/>
          <w:szCs w:val="20"/>
          <w:lang w:val="en-US" w:eastAsia="zh-CN"/>
        </w:rPr>
        <w:t>SCRIPTS[</w:t>
      </w:r>
      <w:proofErr w:type="gramEnd"/>
      <w:r>
        <w:rPr>
          <w:rFonts w:ascii="Courier New Regular" w:hAnsi="Courier New Regular" w:cs="Courier New Regular"/>
          <w:sz w:val="20"/>
          <w:szCs w:val="20"/>
          <w:lang w:val="en-US" w:eastAsia="zh-CN"/>
        </w:rPr>
        <w:t>@]}"; do</w:t>
      </w:r>
    </w:p>
    <w:p w14:paraId="39F7374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-f "$script</w:t>
      </w:r>
      <w:proofErr w:type="gramStart"/>
      <w:r>
        <w:rPr>
          <w:rFonts w:ascii="Courier New Regular" w:hAnsi="Courier New Regular" w:cs="Courier New Regular"/>
          <w:sz w:val="20"/>
          <w:szCs w:val="20"/>
          <w:lang w:val="en-US" w:eastAsia="zh-CN"/>
        </w:rPr>
        <w:t>" ]</w:t>
      </w:r>
      <w:proofErr w:type="gramEnd"/>
      <w:r>
        <w:rPr>
          <w:rFonts w:ascii="Courier New Regular" w:hAnsi="Courier New Regular" w:cs="Courier New Regular"/>
          <w:sz w:val="20"/>
          <w:szCs w:val="20"/>
          <w:lang w:val="en-US" w:eastAsia="zh-CN"/>
        </w:rPr>
        <w:t xml:space="preserve"> &amp;&amp; cp "$script" "$WORKDIR/"</w:t>
      </w:r>
    </w:p>
    <w:p w14:paraId="5C10B6F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done</w:t>
      </w:r>
    </w:p>
    <w:p w14:paraId="084844EE" w14:textId="77777777" w:rsidR="0068053D" w:rsidRDefault="0068053D">
      <w:pPr>
        <w:rPr>
          <w:rFonts w:ascii="Courier New Regular" w:hAnsi="Courier New Regular" w:cs="Courier New Regular"/>
          <w:sz w:val="20"/>
          <w:szCs w:val="20"/>
          <w:lang w:val="en-US"/>
        </w:rPr>
      </w:pPr>
    </w:p>
    <w:p w14:paraId="5789031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cat &lt;&lt; 'EOF' &gt; "$WORKDIR/restore.sh"</w:t>
      </w:r>
    </w:p>
    <w:p w14:paraId="3E48CF77"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w:t>
      </w:r>
      <w:proofErr w:type="gramEnd"/>
      <w:r>
        <w:rPr>
          <w:rFonts w:ascii="Courier New Regular" w:hAnsi="Courier New Regular" w:cs="Courier New Regular"/>
          <w:sz w:val="20"/>
          <w:szCs w:val="20"/>
          <w:lang w:val="en-US" w:eastAsia="zh-CN"/>
        </w:rPr>
        <w:t>bin/bash</w:t>
      </w:r>
    </w:p>
    <w:p w14:paraId="0A4BEBF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set -e</w:t>
      </w:r>
    </w:p>
    <w:p w14:paraId="1DA80D24" w14:textId="77777777" w:rsidR="0068053D" w:rsidRDefault="0068053D">
      <w:pPr>
        <w:rPr>
          <w:rFonts w:ascii="Courier New Regular" w:hAnsi="Courier New Regular" w:cs="Courier New Regular"/>
          <w:sz w:val="20"/>
          <w:szCs w:val="20"/>
          <w:lang w:val="en-US"/>
        </w:rPr>
      </w:pPr>
    </w:p>
    <w:p w14:paraId="530CF09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 compose up -d </w:t>
      </w:r>
      <w:proofErr w:type="spellStart"/>
      <w:r>
        <w:rPr>
          <w:rFonts w:ascii="Courier New Regular" w:hAnsi="Courier New Regular" w:cs="Courier New Regular"/>
          <w:sz w:val="20"/>
          <w:szCs w:val="20"/>
          <w:lang w:val="en-US" w:eastAsia="zh-CN"/>
        </w:rPr>
        <w:t>warehouse_db</w:t>
      </w:r>
      <w:proofErr w:type="spellEnd"/>
    </w:p>
    <w:p w14:paraId="327610B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sleep 10</w:t>
      </w:r>
    </w:p>
    <w:p w14:paraId="766C2A19" w14:textId="77777777" w:rsidR="0068053D" w:rsidRDefault="0068053D">
      <w:pPr>
        <w:rPr>
          <w:rFonts w:ascii="Courier New Regular" w:hAnsi="Courier New Regular" w:cs="Courier New Regular"/>
          <w:sz w:val="20"/>
          <w:szCs w:val="20"/>
          <w:lang w:val="en-US"/>
        </w:rPr>
      </w:pPr>
    </w:p>
    <w:p w14:paraId="2E97F75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if [ -f </w:t>
      </w:r>
      <w:proofErr w:type="spellStart"/>
      <w:proofErr w:type="gramStart"/>
      <w:r>
        <w:rPr>
          <w:rFonts w:ascii="Courier New Regular" w:hAnsi="Courier New Regular" w:cs="Courier New Regular"/>
          <w:sz w:val="20"/>
          <w:szCs w:val="20"/>
          <w:lang w:val="en-US" w:eastAsia="zh-CN"/>
        </w:rPr>
        <w:t>roles.sql</w:t>
      </w:r>
      <w:proofErr w:type="spellEnd"/>
      <w:r>
        <w:rPr>
          <w:rFonts w:ascii="Courier New Regular" w:hAnsi="Courier New Regular" w:cs="Courier New Regular"/>
          <w:sz w:val="20"/>
          <w:szCs w:val="20"/>
          <w:lang w:val="en-US" w:eastAsia="zh-CN"/>
        </w:rPr>
        <w:t xml:space="preserve"> ]</w:t>
      </w:r>
      <w:proofErr w:type="gramEnd"/>
      <w:r>
        <w:rPr>
          <w:rFonts w:ascii="Courier New Regular" w:hAnsi="Courier New Regular" w:cs="Courier New Regular"/>
          <w:sz w:val="20"/>
          <w:szCs w:val="20"/>
          <w:lang w:val="en-US" w:eastAsia="zh-CN"/>
        </w:rPr>
        <w:t>; then</w:t>
      </w:r>
    </w:p>
    <w:p w14:paraId="16F7D06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 compose exec -T </w:t>
      </w:r>
      <w:proofErr w:type="spellStart"/>
      <w:r>
        <w:rPr>
          <w:rFonts w:ascii="Courier New Regular" w:hAnsi="Courier New Regular" w:cs="Courier New Regular"/>
          <w:sz w:val="20"/>
          <w:szCs w:val="20"/>
          <w:lang w:val="en-US" w:eastAsia="zh-CN"/>
        </w:rPr>
        <w:t>warehouse_db</w:t>
      </w:r>
      <w:proofErr w:type="spellEnd"/>
      <w:r>
        <w:rPr>
          <w:rFonts w:ascii="Courier New Regular" w:hAnsi="Courier New Regular" w:cs="Courier New Regular"/>
          <w:sz w:val="20"/>
          <w:szCs w:val="20"/>
          <w:lang w:val="en-US" w:eastAsia="zh-CN"/>
        </w:rPr>
        <w:t xml:space="preserve"> \</w:t>
      </w:r>
    </w:p>
    <w:p w14:paraId="3C0270BC"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psql</w:t>
      </w:r>
      <w:proofErr w:type="spellEnd"/>
      <w:r>
        <w:rPr>
          <w:rFonts w:ascii="Courier New Regular" w:hAnsi="Courier New Regular" w:cs="Courier New Regular"/>
          <w:sz w:val="20"/>
          <w:szCs w:val="20"/>
          <w:lang w:val="en-US" w:eastAsia="zh-CN"/>
        </w:rPr>
        <w:t xml:space="preserve"> -U </w:t>
      </w:r>
      <w:proofErr w:type="spellStart"/>
      <w:r>
        <w:rPr>
          <w:rFonts w:ascii="Courier New Regular" w:hAnsi="Courier New Regular" w:cs="Courier New Regular"/>
          <w:sz w:val="20"/>
          <w:szCs w:val="20"/>
          <w:lang w:val="en-US" w:eastAsia="zh-CN"/>
        </w:rPr>
        <w:t>postgres</w:t>
      </w:r>
      <w:proofErr w:type="spellEnd"/>
      <w:r>
        <w:rPr>
          <w:rFonts w:ascii="Courier New Regular" w:hAnsi="Courier New Regular" w:cs="Courier New Regular"/>
          <w:sz w:val="20"/>
          <w:szCs w:val="20"/>
          <w:lang w:val="en-US" w:eastAsia="zh-CN"/>
        </w:rPr>
        <w:t xml:space="preserve"> &lt; </w:t>
      </w:r>
      <w:proofErr w:type="spellStart"/>
      <w:r>
        <w:rPr>
          <w:rFonts w:ascii="Courier New Regular" w:hAnsi="Courier New Regular" w:cs="Courier New Regular"/>
          <w:sz w:val="20"/>
          <w:szCs w:val="20"/>
          <w:lang w:val="en-US" w:eastAsia="zh-CN"/>
        </w:rPr>
        <w:t>roles.sql</w:t>
      </w:r>
      <w:proofErr w:type="spellEnd"/>
    </w:p>
    <w:p w14:paraId="44AB9F0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fi</w:t>
      </w:r>
    </w:p>
    <w:p w14:paraId="0701D639" w14:textId="77777777" w:rsidR="0068053D" w:rsidRDefault="0068053D">
      <w:pPr>
        <w:rPr>
          <w:rFonts w:ascii="Courier New Regular" w:hAnsi="Courier New Regular" w:cs="Courier New Regular"/>
          <w:sz w:val="20"/>
          <w:szCs w:val="20"/>
          <w:lang w:val="en-US"/>
        </w:rPr>
      </w:pPr>
    </w:p>
    <w:p w14:paraId="6C83FF0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docker compose exec -T </w:t>
      </w:r>
      <w:proofErr w:type="spellStart"/>
      <w:r>
        <w:rPr>
          <w:rFonts w:ascii="Courier New Regular" w:hAnsi="Courier New Regular" w:cs="Courier New Regular"/>
          <w:sz w:val="20"/>
          <w:szCs w:val="20"/>
          <w:lang w:val="en-US" w:eastAsia="zh-CN"/>
        </w:rPr>
        <w:t>warehouse_db</w:t>
      </w:r>
      <w:proofErr w:type="spellEnd"/>
      <w:r>
        <w:rPr>
          <w:rFonts w:ascii="Courier New Regular" w:hAnsi="Courier New Regular" w:cs="Courier New Regular"/>
          <w:sz w:val="20"/>
          <w:szCs w:val="20"/>
          <w:lang w:val="en-US" w:eastAsia="zh-CN"/>
        </w:rPr>
        <w:t xml:space="preserve"> \</w:t>
      </w:r>
    </w:p>
    <w:p w14:paraId="1EDBA3D6"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psql</w:t>
      </w:r>
      <w:proofErr w:type="spellEnd"/>
      <w:r>
        <w:rPr>
          <w:rFonts w:ascii="Courier New Regular" w:hAnsi="Courier New Regular" w:cs="Courier New Regular"/>
          <w:sz w:val="20"/>
          <w:szCs w:val="20"/>
          <w:lang w:val="en-US" w:eastAsia="zh-CN"/>
        </w:rPr>
        <w:t xml:space="preserve"> -U </w:t>
      </w:r>
      <w:proofErr w:type="spellStart"/>
      <w:r>
        <w:rPr>
          <w:rFonts w:ascii="Courier New Regular" w:hAnsi="Courier New Regular" w:cs="Courier New Regular"/>
          <w:sz w:val="20"/>
          <w:szCs w:val="20"/>
          <w:lang w:val="en-US" w:eastAsia="zh-CN"/>
        </w:rPr>
        <w:t>postgres</w:t>
      </w:r>
      <w:proofErr w:type="spellEnd"/>
      <w:r>
        <w:rPr>
          <w:rFonts w:ascii="Courier New Regular" w:hAnsi="Courier New Regular" w:cs="Courier New Regular"/>
          <w:sz w:val="20"/>
          <w:szCs w:val="20"/>
          <w:lang w:val="en-US" w:eastAsia="zh-CN"/>
        </w:rPr>
        <w:t xml:space="preserve"> -d warehouse &lt; </w:t>
      </w:r>
      <w:proofErr w:type="spellStart"/>
      <w:r>
        <w:rPr>
          <w:rFonts w:ascii="Courier New Regular" w:hAnsi="Courier New Regular" w:cs="Courier New Regular"/>
          <w:sz w:val="20"/>
          <w:szCs w:val="20"/>
          <w:lang w:val="en-US" w:eastAsia="zh-CN"/>
        </w:rPr>
        <w:t>db_dump.sql</w:t>
      </w:r>
      <w:proofErr w:type="spellEnd"/>
    </w:p>
    <w:p w14:paraId="6B28F89E" w14:textId="77777777" w:rsidR="0068053D" w:rsidRDefault="0068053D">
      <w:pPr>
        <w:rPr>
          <w:rFonts w:ascii="Courier New Regular" w:hAnsi="Courier New Regular" w:cs="Courier New Regular"/>
          <w:sz w:val="20"/>
          <w:szCs w:val="20"/>
          <w:lang w:val="en-US"/>
        </w:rPr>
      </w:pPr>
    </w:p>
    <w:p w14:paraId="1DD6C83A"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run --rm \</w:t>
      </w:r>
    </w:p>
    <w:p w14:paraId="53CC121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-v </w:t>
      </w:r>
      <w:proofErr w:type="spellStart"/>
      <w:r>
        <w:rPr>
          <w:rFonts w:ascii="Courier New Regular" w:hAnsi="Courier New Regular" w:cs="Courier New Regular"/>
          <w:sz w:val="20"/>
          <w:szCs w:val="20"/>
          <w:lang w:val="en-US" w:eastAsia="zh-CN"/>
        </w:rPr>
        <w:t>warehouse_product_images</w:t>
      </w:r>
      <w:proofErr w:type="spellEnd"/>
      <w:r>
        <w:rPr>
          <w:rFonts w:ascii="Courier New Regular" w:hAnsi="Courier New Regular" w:cs="Courier New Regular"/>
          <w:sz w:val="20"/>
          <w:szCs w:val="20"/>
          <w:lang w:val="en-US" w:eastAsia="zh-CN"/>
        </w:rPr>
        <w:t>:/data \</w:t>
      </w:r>
    </w:p>
    <w:p w14:paraId="56DEDEF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-v $(</w:t>
      </w:r>
      <w:proofErr w:type="spellStart"/>
      <w:r>
        <w:rPr>
          <w:rFonts w:ascii="Courier New Regular" w:hAnsi="Courier New Regular" w:cs="Courier New Regular"/>
          <w:sz w:val="20"/>
          <w:szCs w:val="20"/>
          <w:lang w:val="en-US" w:eastAsia="zh-CN"/>
        </w:rPr>
        <w:t>pwd</w:t>
      </w:r>
      <w:proofErr w:type="spellEnd"/>
      <w:r>
        <w:rPr>
          <w:rFonts w:ascii="Courier New Regular" w:hAnsi="Courier New Regular" w:cs="Courier New Regular"/>
          <w:sz w:val="20"/>
          <w:szCs w:val="20"/>
          <w:lang w:val="en-US" w:eastAsia="zh-CN"/>
        </w:rPr>
        <w:t>):/backup \</w:t>
      </w:r>
    </w:p>
    <w:p w14:paraId="3F1C5EB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alpine \</w:t>
      </w:r>
    </w:p>
    <w:p w14:paraId="3E6A095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tar </w:t>
      </w:r>
      <w:proofErr w:type="spellStart"/>
      <w:r>
        <w:rPr>
          <w:rFonts w:ascii="Courier New Regular" w:hAnsi="Courier New Regular" w:cs="Courier New Regular"/>
          <w:sz w:val="20"/>
          <w:szCs w:val="20"/>
          <w:lang w:val="en-US" w:eastAsia="zh-CN"/>
        </w:rPr>
        <w:t>xzf</w:t>
      </w:r>
      <w:proofErr w:type="spellEnd"/>
      <w:r>
        <w:rPr>
          <w:rFonts w:ascii="Courier New Regular" w:hAnsi="Courier New Regular" w:cs="Courier New Regular"/>
          <w:sz w:val="20"/>
          <w:szCs w:val="20"/>
          <w:lang w:val="en-US" w:eastAsia="zh-CN"/>
        </w:rPr>
        <w:t xml:space="preserve"> /backup/product_images.tar.gz -C /data</w:t>
      </w:r>
    </w:p>
    <w:p w14:paraId="04F5224E" w14:textId="77777777" w:rsidR="0068053D" w:rsidRDefault="0068053D">
      <w:pPr>
        <w:rPr>
          <w:rFonts w:ascii="Courier New Regular" w:hAnsi="Courier New Regular" w:cs="Courier New Regular"/>
          <w:sz w:val="20"/>
          <w:szCs w:val="20"/>
          <w:lang w:val="en-US"/>
        </w:rPr>
      </w:pPr>
    </w:p>
    <w:p w14:paraId="4B31B9B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docker compose up -d</w:t>
      </w:r>
    </w:p>
    <w:p w14:paraId="4DAD8D59" w14:textId="77777777" w:rsidR="0068053D" w:rsidRDefault="0068053D">
      <w:pPr>
        <w:rPr>
          <w:rFonts w:ascii="Courier New Regular" w:hAnsi="Courier New Regular" w:cs="Courier New Regular"/>
          <w:sz w:val="20"/>
          <w:szCs w:val="20"/>
          <w:lang w:val="en-US"/>
        </w:rPr>
      </w:pPr>
    </w:p>
    <w:p w14:paraId="1614653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EOF</w:t>
      </w:r>
    </w:p>
    <w:p w14:paraId="277B3583" w14:textId="77777777" w:rsidR="0068053D" w:rsidRDefault="0068053D">
      <w:pPr>
        <w:rPr>
          <w:rFonts w:ascii="Courier New Regular" w:hAnsi="Courier New Regular" w:cs="Courier New Regular"/>
          <w:sz w:val="20"/>
          <w:szCs w:val="20"/>
          <w:lang w:val="en-US"/>
        </w:rPr>
      </w:pPr>
    </w:p>
    <w:p w14:paraId="3CC0B037"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chmod</w:t>
      </w:r>
      <w:proofErr w:type="spellEnd"/>
      <w:r>
        <w:rPr>
          <w:rFonts w:ascii="Courier New Regular" w:hAnsi="Courier New Regular" w:cs="Courier New Regular"/>
          <w:sz w:val="20"/>
          <w:szCs w:val="20"/>
          <w:lang w:val="en-US" w:eastAsia="zh-CN"/>
        </w:rPr>
        <w:t xml:space="preserve"> +x "$WORKDIR/restore.sh"</w:t>
      </w:r>
    </w:p>
    <w:p w14:paraId="47350EB6" w14:textId="77777777" w:rsidR="0068053D" w:rsidRDefault="0068053D">
      <w:pPr>
        <w:rPr>
          <w:rFonts w:ascii="Courier New Regular" w:hAnsi="Courier New Regular" w:cs="Courier New Regular"/>
          <w:sz w:val="20"/>
          <w:szCs w:val="20"/>
          <w:lang w:val="en-US"/>
        </w:rPr>
      </w:pPr>
    </w:p>
    <w:p w14:paraId="5982491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tar </w:t>
      </w:r>
      <w:proofErr w:type="spellStart"/>
      <w:r>
        <w:rPr>
          <w:rFonts w:ascii="Courier New Regular" w:hAnsi="Courier New Regular" w:cs="Courier New Regular"/>
          <w:sz w:val="20"/>
          <w:szCs w:val="20"/>
          <w:lang w:val="en-US" w:eastAsia="zh-CN"/>
        </w:rPr>
        <w:t>czf</w:t>
      </w:r>
      <w:proofErr w:type="spellEnd"/>
      <w:r>
        <w:rPr>
          <w:rFonts w:ascii="Courier New Regular" w:hAnsi="Courier New Regular" w:cs="Courier New Regular"/>
          <w:sz w:val="20"/>
          <w:szCs w:val="20"/>
          <w:lang w:val="en-US" w:eastAsia="zh-CN"/>
        </w:rPr>
        <w:t xml:space="preserve"> "$ARCHIVE" "$WORKDIR"</w:t>
      </w:r>
    </w:p>
    <w:p w14:paraId="7639C8B2" w14:textId="77777777" w:rsidR="0068053D" w:rsidRDefault="000C36D5">
      <w:pPr>
        <w:rPr>
          <w:rFonts w:ascii="Courier New Regular" w:hAnsi="Courier New Regular" w:cs="Courier New Regular"/>
          <w:sz w:val="20"/>
          <w:szCs w:val="20"/>
          <w:lang w:val="en-US" w:eastAsia="zh-CN"/>
        </w:rPr>
      </w:pPr>
      <w:r>
        <w:rPr>
          <w:rFonts w:ascii="Courier New Regular" w:hAnsi="Courier New Regular" w:cs="Courier New Regular"/>
          <w:sz w:val="20"/>
          <w:szCs w:val="20"/>
          <w:lang w:val="en-US" w:eastAsia="zh-CN"/>
        </w:rPr>
        <w:t>rm -rf "$WORKDIR"</w:t>
      </w:r>
    </w:p>
    <w:p w14:paraId="21D5455C" w14:textId="77777777" w:rsidR="0068053D" w:rsidRDefault="000C36D5">
      <w:pPr>
        <w:rPr>
          <w:rFonts w:ascii="Courier New Regular" w:hAnsi="Courier New Regular" w:cs="Courier New Regular"/>
          <w:sz w:val="20"/>
          <w:szCs w:val="20"/>
          <w:lang w:val="en-US" w:eastAsia="zh-CN"/>
        </w:rPr>
      </w:pPr>
      <w:r>
        <w:rPr>
          <w:rFonts w:ascii="Courier New Regular" w:hAnsi="Courier New Regular" w:cs="Courier New Regular"/>
          <w:sz w:val="20"/>
          <w:szCs w:val="20"/>
          <w:lang w:val="en-US" w:eastAsia="zh-CN"/>
        </w:rPr>
        <w:br w:type="page"/>
      </w:r>
    </w:p>
    <w:p w14:paraId="0DD29518" w14:textId="77777777" w:rsidR="0068053D" w:rsidRDefault="000C36D5">
      <w:pPr>
        <w:spacing w:before="480" w:line="360" w:lineRule="auto"/>
        <w:rPr>
          <w:szCs w:val="28"/>
          <w:lang w:val="en-US"/>
        </w:rPr>
      </w:pPr>
      <w:r>
        <w:rPr>
          <w:szCs w:val="28"/>
        </w:rPr>
        <w:lastRenderedPageBreak/>
        <w:t>Д</w:t>
      </w:r>
      <w:r>
        <w:rPr>
          <w:szCs w:val="28"/>
          <w:lang w:val="en-US"/>
        </w:rPr>
        <w:t xml:space="preserve">.6 – </w:t>
      </w:r>
      <w:r>
        <w:rPr>
          <w:szCs w:val="28"/>
        </w:rPr>
        <w:t>Листинг</w:t>
      </w:r>
      <w:r>
        <w:rPr>
          <w:szCs w:val="28"/>
          <w:lang w:val="en-US"/>
        </w:rPr>
        <w:t xml:space="preserve"> docker-</w:t>
      </w:r>
      <w:proofErr w:type="spellStart"/>
      <w:r>
        <w:rPr>
          <w:szCs w:val="28"/>
          <w:lang w:val="en-US"/>
        </w:rPr>
        <w:t>compose.yml</w:t>
      </w:r>
      <w:proofErr w:type="spellEnd"/>
    </w:p>
    <w:p w14:paraId="62AE75C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services:</w:t>
      </w:r>
    </w:p>
    <w:p w14:paraId="59EA79F6" w14:textId="77777777" w:rsidR="0068053D" w:rsidRDefault="0068053D">
      <w:pPr>
        <w:rPr>
          <w:rFonts w:ascii="Courier New Regular" w:hAnsi="Courier New Regular" w:cs="Courier New Regular"/>
          <w:sz w:val="20"/>
          <w:szCs w:val="20"/>
          <w:lang w:val="en-US"/>
        </w:rPr>
      </w:pPr>
    </w:p>
    <w:p w14:paraId="1355C490"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pgadmin</w:t>
      </w:r>
      <w:proofErr w:type="spellEnd"/>
      <w:r>
        <w:rPr>
          <w:rFonts w:ascii="Courier New Regular" w:hAnsi="Courier New Regular" w:cs="Courier New Regular"/>
          <w:sz w:val="20"/>
          <w:szCs w:val="20"/>
          <w:lang w:val="en-US" w:eastAsia="zh-CN"/>
        </w:rPr>
        <w:t>:</w:t>
      </w:r>
    </w:p>
    <w:p w14:paraId="5C6274E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image: </w:t>
      </w:r>
      <w:proofErr w:type="spellStart"/>
      <w:r>
        <w:rPr>
          <w:rFonts w:ascii="Courier New Regular" w:hAnsi="Courier New Regular" w:cs="Courier New Regular"/>
          <w:sz w:val="20"/>
          <w:szCs w:val="20"/>
          <w:lang w:val="en-US" w:eastAsia="zh-CN"/>
        </w:rPr>
        <w:t>dpage</w:t>
      </w:r>
      <w:proofErr w:type="spellEnd"/>
      <w:r>
        <w:rPr>
          <w:rFonts w:ascii="Courier New Regular" w:hAnsi="Courier New Regular" w:cs="Courier New Regular"/>
          <w:sz w:val="20"/>
          <w:szCs w:val="20"/>
          <w:lang w:val="en-US" w:eastAsia="zh-CN"/>
        </w:rPr>
        <w:t>/pgadmin4</w:t>
      </w:r>
    </w:p>
    <w:p w14:paraId="482B51F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environment:</w:t>
      </w:r>
    </w:p>
    <w:p w14:paraId="40F3D28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PGADMIN_DEFAULT_EMAIL: admin@admin.com</w:t>
      </w:r>
    </w:p>
    <w:p w14:paraId="64E0A3E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PGADMIN_DEFAULT_PASSWORD: admin</w:t>
      </w:r>
    </w:p>
    <w:p w14:paraId="18FC3EA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ports:</w:t>
      </w:r>
    </w:p>
    <w:p w14:paraId="1FFCDB9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"5050:80"</w:t>
      </w:r>
    </w:p>
    <w:p w14:paraId="428230C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volumes:</w:t>
      </w:r>
    </w:p>
    <w:p w14:paraId="1795860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pgadmin_data</w:t>
      </w:r>
      <w:proofErr w:type="spellEnd"/>
      <w:r>
        <w:rPr>
          <w:rFonts w:ascii="Courier New Regular" w:hAnsi="Courier New Regular" w:cs="Courier New Regular"/>
          <w:sz w:val="20"/>
          <w:szCs w:val="20"/>
          <w:lang w:val="en-US" w:eastAsia="zh-CN"/>
        </w:rPr>
        <w:t>:/var/lib/</w:t>
      </w:r>
      <w:proofErr w:type="spellStart"/>
      <w:r>
        <w:rPr>
          <w:rFonts w:ascii="Courier New Regular" w:hAnsi="Courier New Regular" w:cs="Courier New Regular"/>
          <w:sz w:val="20"/>
          <w:szCs w:val="20"/>
          <w:lang w:val="en-US" w:eastAsia="zh-CN"/>
        </w:rPr>
        <w:t>pgadmin</w:t>
      </w:r>
      <w:proofErr w:type="spellEnd"/>
    </w:p>
    <w:p w14:paraId="5E44791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networks:</w:t>
      </w:r>
    </w:p>
    <w:p w14:paraId="03E53A9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backend</w:t>
      </w:r>
    </w:p>
    <w:p w14:paraId="0C04D220" w14:textId="77777777" w:rsidR="0068053D" w:rsidRDefault="0068053D">
      <w:pPr>
        <w:rPr>
          <w:rFonts w:ascii="Courier New Regular" w:hAnsi="Courier New Regular" w:cs="Courier New Regular"/>
          <w:sz w:val="20"/>
          <w:szCs w:val="20"/>
          <w:lang w:val="en-US"/>
        </w:rPr>
      </w:pPr>
    </w:p>
    <w:p w14:paraId="2FFDDC5C"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warehouse_db</w:t>
      </w:r>
      <w:proofErr w:type="spellEnd"/>
      <w:r>
        <w:rPr>
          <w:rFonts w:ascii="Courier New Regular" w:hAnsi="Courier New Regular" w:cs="Courier New Regular"/>
          <w:sz w:val="20"/>
          <w:szCs w:val="20"/>
          <w:lang w:val="en-US" w:eastAsia="zh-CN"/>
        </w:rPr>
        <w:t>:</w:t>
      </w:r>
    </w:p>
    <w:p w14:paraId="38FB7AE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image: postgres:15</w:t>
      </w:r>
    </w:p>
    <w:p w14:paraId="22A5F23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environment:</w:t>
      </w:r>
    </w:p>
    <w:p w14:paraId="5348FD3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POSTGRES_USER: </w:t>
      </w:r>
      <w:proofErr w:type="spellStart"/>
      <w:r>
        <w:rPr>
          <w:rFonts w:ascii="Courier New Regular" w:hAnsi="Courier New Regular" w:cs="Courier New Regular"/>
          <w:sz w:val="20"/>
          <w:szCs w:val="20"/>
          <w:lang w:val="en-US" w:eastAsia="zh-CN"/>
        </w:rPr>
        <w:t>postgres</w:t>
      </w:r>
      <w:proofErr w:type="spellEnd"/>
    </w:p>
    <w:p w14:paraId="322728C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POSTGRES_PASSWORD: password</w:t>
      </w:r>
    </w:p>
    <w:p w14:paraId="2353650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POSTGRES_DB: warehouse</w:t>
      </w:r>
    </w:p>
    <w:p w14:paraId="5157B37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ports:</w:t>
      </w:r>
    </w:p>
    <w:p w14:paraId="2C8D4BC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"8888:5432"</w:t>
      </w:r>
    </w:p>
    <w:p w14:paraId="43A0DFD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volumes:</w:t>
      </w:r>
    </w:p>
    <w:p w14:paraId="0DB73C8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warehouse_db_data</w:t>
      </w:r>
      <w:proofErr w:type="spellEnd"/>
      <w:r>
        <w:rPr>
          <w:rFonts w:ascii="Courier New Regular" w:hAnsi="Courier New Regular" w:cs="Courier New Regular"/>
          <w:sz w:val="20"/>
          <w:szCs w:val="20"/>
          <w:lang w:val="en-US" w:eastAsia="zh-CN"/>
        </w:rPr>
        <w:t>:/var/lib/</w:t>
      </w:r>
      <w:proofErr w:type="spellStart"/>
      <w:r>
        <w:rPr>
          <w:rFonts w:ascii="Courier New Regular" w:hAnsi="Courier New Regular" w:cs="Courier New Regular"/>
          <w:sz w:val="20"/>
          <w:szCs w:val="20"/>
          <w:lang w:val="en-US" w:eastAsia="zh-CN"/>
        </w:rPr>
        <w:t>postgresql</w:t>
      </w:r>
      <w:proofErr w:type="spellEnd"/>
      <w:r>
        <w:rPr>
          <w:rFonts w:ascii="Courier New Regular" w:hAnsi="Courier New Regular" w:cs="Courier New Regular"/>
          <w:sz w:val="20"/>
          <w:szCs w:val="20"/>
          <w:lang w:val="en-US" w:eastAsia="zh-CN"/>
        </w:rPr>
        <w:t>/data</w:t>
      </w:r>
    </w:p>
    <w:p w14:paraId="499ACF1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networks:</w:t>
      </w:r>
    </w:p>
    <w:p w14:paraId="530714A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backend</w:t>
      </w:r>
    </w:p>
    <w:p w14:paraId="51AFEABD" w14:textId="77777777" w:rsidR="0068053D" w:rsidRDefault="0068053D">
      <w:pPr>
        <w:rPr>
          <w:rFonts w:ascii="Courier New Regular" w:hAnsi="Courier New Regular" w:cs="Courier New Regular"/>
          <w:sz w:val="20"/>
          <w:szCs w:val="20"/>
          <w:lang w:val="en-US"/>
        </w:rPr>
      </w:pPr>
    </w:p>
    <w:p w14:paraId="64CD249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server:</w:t>
      </w:r>
    </w:p>
    <w:p w14:paraId="2D02473F"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build</w:t>
      </w:r>
      <w:proofErr w:type="gramStart"/>
      <w:r>
        <w:rPr>
          <w:rFonts w:ascii="Courier New Regular" w:hAnsi="Courier New Regular" w:cs="Courier New Regular"/>
          <w:sz w:val="20"/>
          <w:szCs w:val="20"/>
          <w:lang w:val="en-US" w:eastAsia="zh-CN"/>
        </w:rPr>
        <w:t>: .</w:t>
      </w:r>
      <w:proofErr w:type="gramEnd"/>
      <w:r>
        <w:rPr>
          <w:rFonts w:ascii="Courier New Regular" w:hAnsi="Courier New Regular" w:cs="Courier New Regular"/>
          <w:sz w:val="20"/>
          <w:szCs w:val="20"/>
          <w:lang w:val="en-US" w:eastAsia="zh-CN"/>
        </w:rPr>
        <w:t>/backend</w:t>
      </w:r>
    </w:p>
    <w:p w14:paraId="4B73F5CE"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depends_on</w:t>
      </w:r>
      <w:proofErr w:type="spellEnd"/>
      <w:r>
        <w:rPr>
          <w:rFonts w:ascii="Courier New Regular" w:hAnsi="Courier New Regular" w:cs="Courier New Regular"/>
          <w:sz w:val="20"/>
          <w:szCs w:val="20"/>
          <w:lang w:val="en-US" w:eastAsia="zh-CN"/>
        </w:rPr>
        <w:t>:</w:t>
      </w:r>
    </w:p>
    <w:p w14:paraId="3AA9C95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warehouse_db</w:t>
      </w:r>
      <w:proofErr w:type="spellEnd"/>
    </w:p>
    <w:p w14:paraId="1E9DB87E"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env_file</w:t>
      </w:r>
      <w:proofErr w:type="spellEnd"/>
      <w:r>
        <w:rPr>
          <w:rFonts w:ascii="Courier New Regular" w:hAnsi="Courier New Regular" w:cs="Courier New Regular"/>
          <w:sz w:val="20"/>
          <w:szCs w:val="20"/>
          <w:lang w:val="en-US" w:eastAsia="zh-CN"/>
        </w:rPr>
        <w:t>:</w:t>
      </w:r>
    </w:p>
    <w:p w14:paraId="23BB81DB" w14:textId="77777777" w:rsidR="0068053D" w:rsidRDefault="000C36D5">
      <w:pPr>
        <w:rPr>
          <w:rFonts w:ascii="Courier New Regular" w:hAnsi="Courier New Regular" w:cs="Courier New Regular"/>
          <w:sz w:val="20"/>
          <w:szCs w:val="20"/>
          <w:lang w:val="en-US"/>
        </w:rPr>
      </w:pPr>
      <w:proofErr w:type="gramStart"/>
      <w:r>
        <w:rPr>
          <w:rFonts w:ascii="Courier New Regular" w:hAnsi="Courier New Regular" w:cs="Courier New Regular"/>
          <w:sz w:val="20"/>
          <w:szCs w:val="20"/>
          <w:lang w:val="en-US" w:eastAsia="zh-CN"/>
        </w:rPr>
        <w:t>- .</w:t>
      </w:r>
      <w:proofErr w:type="gramEnd"/>
      <w:r>
        <w:rPr>
          <w:rFonts w:ascii="Courier New Regular" w:hAnsi="Courier New Regular" w:cs="Courier New Regular"/>
          <w:sz w:val="20"/>
          <w:szCs w:val="20"/>
          <w:lang w:val="en-US" w:eastAsia="zh-CN"/>
        </w:rPr>
        <w:t>/backend</w:t>
      </w:r>
      <w:proofErr w:type="gramStart"/>
      <w:r>
        <w:rPr>
          <w:rFonts w:ascii="Courier New Regular" w:hAnsi="Courier New Regular" w:cs="Courier New Regular"/>
          <w:sz w:val="20"/>
          <w:szCs w:val="20"/>
          <w:lang w:val="en-US" w:eastAsia="zh-CN"/>
        </w:rPr>
        <w:t>/.env</w:t>
      </w:r>
      <w:proofErr w:type="gramEnd"/>
    </w:p>
    <w:p w14:paraId="6B717E5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volumes:</w:t>
      </w:r>
    </w:p>
    <w:p w14:paraId="7C09540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 </w:t>
      </w:r>
      <w:proofErr w:type="spellStart"/>
      <w:r>
        <w:rPr>
          <w:rFonts w:ascii="Courier New Regular" w:hAnsi="Courier New Regular" w:cs="Courier New Regular"/>
          <w:sz w:val="20"/>
          <w:szCs w:val="20"/>
          <w:lang w:val="en-US" w:eastAsia="zh-CN"/>
        </w:rPr>
        <w:t>product_images</w:t>
      </w:r>
      <w:proofErr w:type="spellEnd"/>
      <w:r>
        <w:rPr>
          <w:rFonts w:ascii="Courier New Regular" w:hAnsi="Courier New Regular" w:cs="Courier New Regular"/>
          <w:sz w:val="20"/>
          <w:szCs w:val="20"/>
          <w:lang w:val="en-US" w:eastAsia="zh-CN"/>
        </w:rPr>
        <w:t>:/app/uploads/products</w:t>
      </w:r>
    </w:p>
    <w:p w14:paraId="0CEA859D"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networks:</w:t>
      </w:r>
    </w:p>
    <w:p w14:paraId="1C149A8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backend</w:t>
      </w:r>
    </w:p>
    <w:p w14:paraId="5D77D865" w14:textId="77777777" w:rsidR="0068053D" w:rsidRDefault="0068053D">
      <w:pPr>
        <w:rPr>
          <w:rFonts w:ascii="Courier New Regular" w:hAnsi="Courier New Regular" w:cs="Courier New Regular"/>
          <w:sz w:val="20"/>
          <w:szCs w:val="20"/>
          <w:lang w:val="en-US"/>
        </w:rPr>
      </w:pPr>
    </w:p>
    <w:p w14:paraId="59B587D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nginx:</w:t>
      </w:r>
    </w:p>
    <w:p w14:paraId="2429F5B7"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build</w:t>
      </w:r>
      <w:proofErr w:type="gramStart"/>
      <w:r>
        <w:rPr>
          <w:rFonts w:ascii="Courier New Regular" w:hAnsi="Courier New Regular" w:cs="Courier New Regular"/>
          <w:sz w:val="20"/>
          <w:szCs w:val="20"/>
          <w:lang w:val="en-US" w:eastAsia="zh-CN"/>
        </w:rPr>
        <w:t>: .</w:t>
      </w:r>
      <w:proofErr w:type="gramEnd"/>
      <w:r>
        <w:rPr>
          <w:rFonts w:ascii="Courier New Regular" w:hAnsi="Courier New Regular" w:cs="Courier New Regular"/>
          <w:sz w:val="20"/>
          <w:szCs w:val="20"/>
          <w:lang w:val="en-US" w:eastAsia="zh-CN"/>
        </w:rPr>
        <w:t>/nginx</w:t>
      </w:r>
    </w:p>
    <w:p w14:paraId="78C42B71"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ports:</w:t>
      </w:r>
    </w:p>
    <w:p w14:paraId="18C3969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"8080:80"</w:t>
      </w:r>
    </w:p>
    <w:p w14:paraId="227436EF"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depends_on</w:t>
      </w:r>
      <w:proofErr w:type="spellEnd"/>
      <w:r>
        <w:rPr>
          <w:rFonts w:ascii="Courier New Regular" w:hAnsi="Courier New Regular" w:cs="Courier New Regular"/>
          <w:sz w:val="20"/>
          <w:szCs w:val="20"/>
          <w:lang w:val="en-US" w:eastAsia="zh-CN"/>
        </w:rPr>
        <w:t>:</w:t>
      </w:r>
    </w:p>
    <w:p w14:paraId="5F6C24C5"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frontend</w:t>
      </w:r>
    </w:p>
    <w:p w14:paraId="52CB916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server</w:t>
      </w:r>
    </w:p>
    <w:p w14:paraId="6694FAB9"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networks:</w:t>
      </w:r>
    </w:p>
    <w:p w14:paraId="7C6365CB"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backend</w:t>
      </w:r>
    </w:p>
    <w:p w14:paraId="0C450DBE" w14:textId="77777777" w:rsidR="0068053D" w:rsidRDefault="0068053D">
      <w:pPr>
        <w:rPr>
          <w:rFonts w:ascii="Courier New Regular" w:hAnsi="Courier New Regular" w:cs="Courier New Regular"/>
          <w:sz w:val="20"/>
          <w:szCs w:val="20"/>
          <w:lang w:val="en-US"/>
        </w:rPr>
      </w:pPr>
    </w:p>
    <w:p w14:paraId="502CE23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lastRenderedPageBreak/>
        <w:t>frontend:</w:t>
      </w:r>
    </w:p>
    <w:p w14:paraId="64EEB6DC"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build</w:t>
      </w:r>
      <w:proofErr w:type="gramStart"/>
      <w:r>
        <w:rPr>
          <w:rFonts w:ascii="Courier New Regular" w:hAnsi="Courier New Regular" w:cs="Courier New Regular"/>
          <w:sz w:val="20"/>
          <w:szCs w:val="20"/>
          <w:lang w:val="en-US" w:eastAsia="zh-CN"/>
        </w:rPr>
        <w:t>: .</w:t>
      </w:r>
      <w:proofErr w:type="gramEnd"/>
      <w:r>
        <w:rPr>
          <w:rFonts w:ascii="Courier New Regular" w:hAnsi="Courier New Regular" w:cs="Courier New Regular"/>
          <w:sz w:val="20"/>
          <w:szCs w:val="20"/>
          <w:lang w:val="en-US" w:eastAsia="zh-CN"/>
        </w:rPr>
        <w:t>/frontend</w:t>
      </w:r>
    </w:p>
    <w:p w14:paraId="34EA0B3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xml:space="preserve">command: </w:t>
      </w:r>
      <w:proofErr w:type="spellStart"/>
      <w:r>
        <w:rPr>
          <w:rFonts w:ascii="Courier New Regular" w:hAnsi="Courier New Regular" w:cs="Courier New Regular"/>
          <w:sz w:val="20"/>
          <w:szCs w:val="20"/>
          <w:lang w:val="en-US" w:eastAsia="zh-CN"/>
        </w:rPr>
        <w:t>npm</w:t>
      </w:r>
      <w:proofErr w:type="spellEnd"/>
      <w:r>
        <w:rPr>
          <w:rFonts w:ascii="Courier New Regular" w:hAnsi="Courier New Regular" w:cs="Courier New Regular"/>
          <w:sz w:val="20"/>
          <w:szCs w:val="20"/>
          <w:lang w:val="en-US" w:eastAsia="zh-CN"/>
        </w:rPr>
        <w:t xml:space="preserve"> run dev -- --host 0.0.0.0 --port 5173</w:t>
      </w:r>
    </w:p>
    <w:p w14:paraId="11BBEE2E"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depends_on</w:t>
      </w:r>
      <w:proofErr w:type="spellEnd"/>
      <w:r>
        <w:rPr>
          <w:rFonts w:ascii="Courier New Regular" w:hAnsi="Courier New Regular" w:cs="Courier New Regular"/>
          <w:sz w:val="20"/>
          <w:szCs w:val="20"/>
          <w:lang w:val="en-US" w:eastAsia="zh-CN"/>
        </w:rPr>
        <w:t>:</w:t>
      </w:r>
    </w:p>
    <w:p w14:paraId="71AD27F6"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server</w:t>
      </w:r>
    </w:p>
    <w:p w14:paraId="1AE2ECA0"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networks:</w:t>
      </w:r>
    </w:p>
    <w:p w14:paraId="0E9C6AF4"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 backend</w:t>
      </w:r>
    </w:p>
    <w:p w14:paraId="21BFC84B" w14:textId="77777777" w:rsidR="0068053D" w:rsidRDefault="0068053D">
      <w:pPr>
        <w:rPr>
          <w:rFonts w:ascii="Courier New Regular" w:hAnsi="Courier New Regular" w:cs="Courier New Regular"/>
          <w:sz w:val="20"/>
          <w:szCs w:val="20"/>
          <w:lang w:val="en-US"/>
        </w:rPr>
      </w:pPr>
    </w:p>
    <w:p w14:paraId="55739AD2"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volumes:</w:t>
      </w:r>
    </w:p>
    <w:p w14:paraId="4F073F42"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warehouse_db_data</w:t>
      </w:r>
      <w:proofErr w:type="spellEnd"/>
      <w:r>
        <w:rPr>
          <w:rFonts w:ascii="Courier New Regular" w:hAnsi="Courier New Regular" w:cs="Courier New Regular"/>
          <w:sz w:val="20"/>
          <w:szCs w:val="20"/>
          <w:lang w:val="en-US" w:eastAsia="zh-CN"/>
        </w:rPr>
        <w:t>:</w:t>
      </w:r>
    </w:p>
    <w:p w14:paraId="6412A010"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pgadmin_data</w:t>
      </w:r>
      <w:proofErr w:type="spellEnd"/>
      <w:r>
        <w:rPr>
          <w:rFonts w:ascii="Courier New Regular" w:hAnsi="Courier New Regular" w:cs="Courier New Regular"/>
          <w:sz w:val="20"/>
          <w:szCs w:val="20"/>
          <w:lang w:val="en-US" w:eastAsia="zh-CN"/>
        </w:rPr>
        <w:t>:</w:t>
      </w:r>
    </w:p>
    <w:p w14:paraId="399384E4" w14:textId="77777777" w:rsidR="0068053D" w:rsidRDefault="000C36D5">
      <w:pPr>
        <w:rPr>
          <w:rFonts w:ascii="Courier New Regular" w:hAnsi="Courier New Regular" w:cs="Courier New Regular"/>
          <w:sz w:val="20"/>
          <w:szCs w:val="20"/>
          <w:lang w:val="en-US"/>
        </w:rPr>
      </w:pPr>
      <w:proofErr w:type="spellStart"/>
      <w:r>
        <w:rPr>
          <w:rFonts w:ascii="Courier New Regular" w:hAnsi="Courier New Regular" w:cs="Courier New Regular"/>
          <w:sz w:val="20"/>
          <w:szCs w:val="20"/>
          <w:lang w:val="en-US" w:eastAsia="zh-CN"/>
        </w:rPr>
        <w:t>product_images</w:t>
      </w:r>
      <w:proofErr w:type="spellEnd"/>
      <w:r>
        <w:rPr>
          <w:rFonts w:ascii="Courier New Regular" w:hAnsi="Courier New Regular" w:cs="Courier New Regular"/>
          <w:sz w:val="20"/>
          <w:szCs w:val="20"/>
          <w:lang w:val="en-US" w:eastAsia="zh-CN"/>
        </w:rPr>
        <w:t>:</w:t>
      </w:r>
    </w:p>
    <w:p w14:paraId="6B5DFB10" w14:textId="77777777" w:rsidR="0068053D" w:rsidRDefault="0068053D">
      <w:pPr>
        <w:rPr>
          <w:rFonts w:ascii="Courier New Regular" w:hAnsi="Courier New Regular" w:cs="Courier New Regular"/>
          <w:sz w:val="20"/>
          <w:szCs w:val="20"/>
          <w:lang w:val="en-US"/>
        </w:rPr>
      </w:pPr>
    </w:p>
    <w:p w14:paraId="0F7585A8"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networks:</w:t>
      </w:r>
    </w:p>
    <w:p w14:paraId="2A9546A3"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backend:</w:t>
      </w:r>
    </w:p>
    <w:p w14:paraId="3BC3B56E" w14:textId="77777777" w:rsidR="0068053D" w:rsidRDefault="000C36D5">
      <w:pPr>
        <w:rPr>
          <w:rFonts w:ascii="Courier New Regular" w:hAnsi="Courier New Regular" w:cs="Courier New Regular"/>
          <w:sz w:val="20"/>
          <w:szCs w:val="20"/>
          <w:lang w:val="en-US"/>
        </w:rPr>
      </w:pPr>
      <w:r>
        <w:rPr>
          <w:rFonts w:ascii="Courier New Regular" w:hAnsi="Courier New Regular" w:cs="Courier New Regular"/>
          <w:sz w:val="20"/>
          <w:szCs w:val="20"/>
          <w:lang w:val="en-US" w:eastAsia="zh-CN"/>
        </w:rPr>
        <w:t>driver: bridge</w:t>
      </w:r>
    </w:p>
    <w:p w14:paraId="5E140B1C" w14:textId="77777777" w:rsidR="0068053D" w:rsidRDefault="0068053D">
      <w:pPr>
        <w:rPr>
          <w:rFonts w:ascii="Courier New Regular" w:hAnsi="Courier New Regular" w:cs="Courier New Regular"/>
          <w:sz w:val="20"/>
          <w:szCs w:val="20"/>
          <w:lang w:val="en-US"/>
        </w:rPr>
      </w:pPr>
    </w:p>
    <w:p w14:paraId="41FB1C52" w14:textId="77777777" w:rsidR="0068053D" w:rsidRDefault="0068053D">
      <w:pPr>
        <w:spacing w:before="0" w:line="360" w:lineRule="auto"/>
        <w:rPr>
          <w:szCs w:val="28"/>
          <w:lang w:val="en-US"/>
        </w:rPr>
      </w:pPr>
    </w:p>
    <w:p w14:paraId="597A45E3" w14:textId="77777777" w:rsidR="0068053D" w:rsidRDefault="0068053D">
      <w:pPr>
        <w:rPr>
          <w:rFonts w:ascii="Courier New Regular" w:hAnsi="Courier New Regular" w:cs="Courier New Regular"/>
          <w:sz w:val="20"/>
          <w:szCs w:val="20"/>
          <w:lang w:val="en-US" w:eastAsia="zh-CN"/>
        </w:rPr>
      </w:pPr>
    </w:p>
    <w:sectPr w:rsidR="0068053D">
      <w:headerReference w:type="default" r:id="rId144"/>
      <w:pgSz w:w="11906" w:h="16838"/>
      <w:pgMar w:top="1134" w:right="850" w:bottom="1134" w:left="1701" w:header="720" w:footer="720" w:gutter="0"/>
      <w:pgNumType w:start="3"/>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8B237" w14:textId="77777777" w:rsidR="000C36D5" w:rsidRDefault="000C36D5">
      <w:pPr>
        <w:spacing w:before="0"/>
      </w:pPr>
      <w:r>
        <w:separator/>
      </w:r>
    </w:p>
  </w:endnote>
  <w:endnote w:type="continuationSeparator" w:id="0">
    <w:p w14:paraId="1AECD5C8" w14:textId="77777777" w:rsidR="000C36D5" w:rsidRDefault="000C36D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Times New Roman Regular">
    <w:altName w:val="Times New Roman"/>
    <w:panose1 w:val="020B0604020202020204"/>
    <w:charset w:val="00"/>
    <w:family w:val="auto"/>
    <w:pitch w:val="default"/>
    <w:sig w:usb0="E0000AFF" w:usb1="00007843" w:usb2="00000001" w:usb3="00000000" w:csb0="400001BF" w:csb1="DFF70000"/>
  </w:font>
  <w:font w:name="Courier New Regular">
    <w:altName w:val="Courier New"/>
    <w:panose1 w:val="02070309020205020404"/>
    <w:charset w:val="00"/>
    <w:family w:val="auto"/>
    <w:pitch w:val="default"/>
    <w:sig w:usb0="E0000AFF" w:usb1="40007843" w:usb2="00000001" w:usb3="00000000" w:csb0="400001BF" w:csb1="DFF70000"/>
  </w:font>
  <w:font w:name="monospace">
    <w:altName w:val="苹方-简"/>
    <w:panose1 w:val="020B0604020202020204"/>
    <w:charset w:val="00"/>
    <w:family w:val="auto"/>
    <w:pitch w:val="default"/>
  </w:font>
  <w:font w:name="Times NR Cyr MT">
    <w:altName w:val="Times New Roman"/>
    <w:panose1 w:val="020B0604020202020204"/>
    <w:charset w:val="00"/>
    <w:family w:val="roman"/>
    <w:pitch w:val="default"/>
    <w:sig w:usb0="00000000" w:usb1="00000000" w:usb2="00000000" w:usb3="00000000" w:csb0="00000005"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8828" w14:textId="77777777" w:rsidR="0068053D" w:rsidRDefault="000C36D5">
      <w:pPr>
        <w:spacing w:before="0"/>
      </w:pPr>
      <w:r>
        <w:separator/>
      </w:r>
    </w:p>
  </w:footnote>
  <w:footnote w:type="continuationSeparator" w:id="0">
    <w:p w14:paraId="705AF91E" w14:textId="77777777" w:rsidR="0068053D" w:rsidRDefault="000C36D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AB4D" w14:textId="77777777" w:rsidR="0068053D" w:rsidRDefault="0068053D">
    <w:pPr>
      <w:pStyle w:val="afa"/>
      <w:tabs>
        <w:tab w:val="clear" w:pos="4153"/>
        <w:tab w:val="clear" w:pos="8306"/>
        <w:tab w:val="center" w:pos="4677"/>
        <w:tab w:val="right" w:pos="935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705835358"/>
    </w:sdtPr>
    <w:sdtEndPr/>
    <w:sdtContent>
      <w:p w14:paraId="3E7C004A" w14:textId="77777777" w:rsidR="0068053D" w:rsidRDefault="000C36D5">
        <w:pPr>
          <w:pStyle w:val="afa"/>
          <w:tabs>
            <w:tab w:val="clear" w:pos="4153"/>
            <w:tab w:val="clear" w:pos="8306"/>
            <w:tab w:val="right" w:pos="9355"/>
          </w:tabs>
          <w:jc w:val="center"/>
          <w:rPr>
            <w:sz w:val="28"/>
            <w:szCs w:val="28"/>
          </w:rPr>
        </w:pPr>
        <w:r>
          <w:rPr>
            <w:sz w:val="28"/>
            <w:szCs w:val="28"/>
          </w:rPr>
          <w:fldChar w:fldCharType="begin"/>
        </w:r>
        <w:r>
          <w:rPr>
            <w:sz w:val="28"/>
            <w:szCs w:val="28"/>
          </w:rPr>
          <w:instrText>PAGE   \* MERGEFORMAT</w:instrText>
        </w:r>
        <w:r>
          <w:rPr>
            <w:sz w:val="28"/>
            <w:szCs w:val="28"/>
          </w:rPr>
          <w:fldChar w:fldCharType="separate"/>
        </w:r>
        <w:r>
          <w:rPr>
            <w:sz w:val="28"/>
            <w:szCs w:val="28"/>
          </w:rPr>
          <w:t>2</w:t>
        </w:r>
        <w:r>
          <w:rPr>
            <w:sz w:val="28"/>
            <w:szCs w:val="28"/>
          </w:rPr>
          <w:fldChar w:fldCharType="end"/>
        </w:r>
      </w:p>
    </w:sdtContent>
  </w:sdt>
  <w:p w14:paraId="3623DDD7" w14:textId="77777777" w:rsidR="0068053D" w:rsidRDefault="0068053D">
    <w:pPr>
      <w:pStyle w:val="afa"/>
      <w:tabs>
        <w:tab w:val="clear" w:pos="4153"/>
        <w:tab w:val="clear" w:pos="8306"/>
        <w:tab w:val="center" w:pos="4677"/>
        <w:tab w:val="right" w:pos="93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7C818C"/>
    <w:multiLevelType w:val="singleLevel"/>
    <w:tmpl w:val="8B7C818C"/>
    <w:lvl w:ilvl="0">
      <w:start w:val="1"/>
      <w:numFmt w:val="bullet"/>
      <w:suff w:val="space"/>
      <w:lvlText w:val="−"/>
      <w:lvlJc w:val="left"/>
      <w:pPr>
        <w:tabs>
          <w:tab w:val="left" w:pos="0"/>
        </w:tabs>
        <w:ind w:firstLine="709"/>
      </w:pPr>
      <w:rPr>
        <w:rFonts w:ascii="Times New Roman" w:hAnsi="Times New Roman" w:cs="Arial" w:hint="default"/>
        <w:color w:val="auto"/>
        <w:sz w:val="28"/>
      </w:rPr>
    </w:lvl>
  </w:abstractNum>
  <w:abstractNum w:abstractNumId="1" w15:restartNumberingAfterBreak="0">
    <w:nsid w:val="9BF9F7C2"/>
    <w:multiLevelType w:val="singleLevel"/>
    <w:tmpl w:val="9BF9F7C2"/>
    <w:lvl w:ilvl="0">
      <w:start w:val="1"/>
      <w:numFmt w:val="decimal"/>
      <w:lvlText w:val="%1."/>
      <w:lvlJc w:val="left"/>
      <w:pPr>
        <w:tabs>
          <w:tab w:val="left" w:pos="425"/>
        </w:tabs>
        <w:ind w:left="425" w:hanging="425"/>
      </w:pPr>
      <w:rPr>
        <w:rFonts w:hint="default"/>
      </w:rPr>
    </w:lvl>
  </w:abstractNum>
  <w:abstractNum w:abstractNumId="2" w15:restartNumberingAfterBreak="0">
    <w:nsid w:val="BBF772AA"/>
    <w:multiLevelType w:val="multilevel"/>
    <w:tmpl w:val="BBF772AA"/>
    <w:lvl w:ilvl="0">
      <w:start w:val="5"/>
      <w:numFmt w:val="decimal"/>
      <w:suff w:val="space"/>
      <w:lvlText w:val="%1."/>
      <w:lvlJc w:val="left"/>
      <w:pPr>
        <w:ind w:left="5"/>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BBFF0F80"/>
    <w:multiLevelType w:val="singleLevel"/>
    <w:tmpl w:val="BBFF0F80"/>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4" w15:restartNumberingAfterBreak="0">
    <w:nsid w:val="BFFC6CE4"/>
    <w:multiLevelType w:val="singleLevel"/>
    <w:tmpl w:val="BFFC6CE4"/>
    <w:lvl w:ilvl="0">
      <w:start w:val="1"/>
      <w:numFmt w:val="bullet"/>
      <w:lvlText w:val="−"/>
      <w:lvlJc w:val="left"/>
      <w:pPr>
        <w:tabs>
          <w:tab w:val="left" w:pos="0"/>
        </w:tabs>
        <w:ind w:left="0" w:firstLine="0"/>
      </w:pPr>
      <w:rPr>
        <w:rFonts w:ascii="Times New Roman" w:hAnsi="Times New Roman" w:cs="SimHei" w:hint="default"/>
      </w:rPr>
    </w:lvl>
  </w:abstractNum>
  <w:abstractNum w:abstractNumId="5" w15:restartNumberingAfterBreak="0">
    <w:nsid w:val="DBEC5324"/>
    <w:multiLevelType w:val="singleLevel"/>
    <w:tmpl w:val="DBEC5324"/>
    <w:lvl w:ilvl="0">
      <w:start w:val="1"/>
      <w:numFmt w:val="bullet"/>
      <w:suff w:val="space"/>
      <w:lvlText w:val="−"/>
      <w:lvlJc w:val="left"/>
      <w:pPr>
        <w:tabs>
          <w:tab w:val="left" w:pos="0"/>
        </w:tabs>
      </w:pPr>
      <w:rPr>
        <w:rFonts w:ascii="Times New Roman" w:hAnsi="Times New Roman" w:cs="Arial" w:hint="default"/>
        <w:sz w:val="28"/>
      </w:rPr>
    </w:lvl>
  </w:abstractNum>
  <w:abstractNum w:abstractNumId="6" w15:restartNumberingAfterBreak="0">
    <w:nsid w:val="DBFFFFD5"/>
    <w:multiLevelType w:val="singleLevel"/>
    <w:tmpl w:val="DBFFFFD5"/>
    <w:lvl w:ilvl="0">
      <w:start w:val="1"/>
      <w:numFmt w:val="decimal"/>
      <w:suff w:val="space"/>
      <w:lvlText w:val="%1)"/>
      <w:lvlJc w:val="left"/>
    </w:lvl>
  </w:abstractNum>
  <w:abstractNum w:abstractNumId="7" w15:restartNumberingAfterBreak="0">
    <w:nsid w:val="DFAFC1B1"/>
    <w:multiLevelType w:val="singleLevel"/>
    <w:tmpl w:val="DFAFC1B1"/>
    <w:lvl w:ilvl="0">
      <w:start w:val="1"/>
      <w:numFmt w:val="decimal"/>
      <w:lvlText w:val="%1."/>
      <w:lvlJc w:val="left"/>
      <w:pPr>
        <w:tabs>
          <w:tab w:val="left" w:pos="425"/>
        </w:tabs>
        <w:ind w:left="425" w:hanging="425"/>
      </w:pPr>
      <w:rPr>
        <w:rFonts w:hint="default"/>
      </w:rPr>
    </w:lvl>
  </w:abstractNum>
  <w:abstractNum w:abstractNumId="8" w15:restartNumberingAfterBreak="0">
    <w:nsid w:val="E5EEC88D"/>
    <w:multiLevelType w:val="singleLevel"/>
    <w:tmpl w:val="E5EEC88D"/>
    <w:lvl w:ilvl="0">
      <w:start w:val="1"/>
      <w:numFmt w:val="decimal"/>
      <w:suff w:val="space"/>
      <w:lvlText w:val="%1)"/>
      <w:lvlJc w:val="left"/>
    </w:lvl>
  </w:abstractNum>
  <w:abstractNum w:abstractNumId="9" w15:restartNumberingAfterBreak="0">
    <w:nsid w:val="F3B6290B"/>
    <w:multiLevelType w:val="singleLevel"/>
    <w:tmpl w:val="F3B6290B"/>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10" w15:restartNumberingAfterBreak="0">
    <w:nsid w:val="F3EA72AB"/>
    <w:multiLevelType w:val="singleLevel"/>
    <w:tmpl w:val="F3EA72AB"/>
    <w:lvl w:ilvl="0">
      <w:start w:val="1"/>
      <w:numFmt w:val="bullet"/>
      <w:suff w:val="space"/>
      <w:lvlText w:val="−"/>
      <w:lvlJc w:val="left"/>
      <w:pPr>
        <w:tabs>
          <w:tab w:val="left" w:pos="0"/>
        </w:tabs>
        <w:ind w:firstLine="709"/>
      </w:pPr>
      <w:rPr>
        <w:rFonts w:ascii="Times New Roman" w:hAnsi="Times New Roman" w:cs="Arial" w:hint="default"/>
        <w:color w:val="auto"/>
        <w:sz w:val="28"/>
      </w:rPr>
    </w:lvl>
  </w:abstractNum>
  <w:abstractNum w:abstractNumId="11" w15:restartNumberingAfterBreak="0">
    <w:nsid w:val="F6F3D748"/>
    <w:multiLevelType w:val="singleLevel"/>
    <w:tmpl w:val="F6F3D748"/>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12" w15:restartNumberingAfterBreak="0">
    <w:nsid w:val="F73DE697"/>
    <w:multiLevelType w:val="singleLevel"/>
    <w:tmpl w:val="F73DE697"/>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13" w15:restartNumberingAfterBreak="0">
    <w:nsid w:val="F7AA1DD8"/>
    <w:multiLevelType w:val="singleLevel"/>
    <w:tmpl w:val="F7AA1DD8"/>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14" w15:restartNumberingAfterBreak="0">
    <w:nsid w:val="F7BED85D"/>
    <w:multiLevelType w:val="singleLevel"/>
    <w:tmpl w:val="F7BED85D"/>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15" w15:restartNumberingAfterBreak="0">
    <w:nsid w:val="F7FE8CD1"/>
    <w:multiLevelType w:val="singleLevel"/>
    <w:tmpl w:val="F7FE8CD1"/>
    <w:lvl w:ilvl="0">
      <w:start w:val="1"/>
      <w:numFmt w:val="decimal"/>
      <w:suff w:val="space"/>
      <w:lvlText w:val="%1)"/>
      <w:lvlJc w:val="left"/>
    </w:lvl>
  </w:abstractNum>
  <w:abstractNum w:abstractNumId="16" w15:restartNumberingAfterBreak="0">
    <w:nsid w:val="FD5C3F01"/>
    <w:multiLevelType w:val="singleLevel"/>
    <w:tmpl w:val="FD5C3F01"/>
    <w:lvl w:ilvl="0">
      <w:start w:val="1"/>
      <w:numFmt w:val="bullet"/>
      <w:lvlText w:val="−"/>
      <w:lvlJc w:val="left"/>
      <w:pPr>
        <w:tabs>
          <w:tab w:val="left" w:pos="0"/>
        </w:tabs>
        <w:ind w:left="0" w:firstLine="0"/>
      </w:pPr>
      <w:rPr>
        <w:rFonts w:ascii="Times New Roman" w:hAnsi="Times New Roman" w:cs="SimHei" w:hint="default"/>
      </w:rPr>
    </w:lvl>
  </w:abstractNum>
  <w:abstractNum w:abstractNumId="17" w15:restartNumberingAfterBreak="0">
    <w:nsid w:val="FE3D03E0"/>
    <w:multiLevelType w:val="singleLevel"/>
    <w:tmpl w:val="FE3D03E0"/>
    <w:lvl w:ilvl="0">
      <w:start w:val="1"/>
      <w:numFmt w:val="decimal"/>
      <w:suff w:val="space"/>
      <w:lvlText w:val="%1)"/>
      <w:lvlJc w:val="left"/>
    </w:lvl>
  </w:abstractNum>
  <w:abstractNum w:abstractNumId="18" w15:restartNumberingAfterBreak="0">
    <w:nsid w:val="FE6E596C"/>
    <w:multiLevelType w:val="singleLevel"/>
    <w:tmpl w:val="FE6E596C"/>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19" w15:restartNumberingAfterBreak="0">
    <w:nsid w:val="FF7D1BBE"/>
    <w:multiLevelType w:val="singleLevel"/>
    <w:tmpl w:val="FF7D1BBE"/>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20" w15:restartNumberingAfterBreak="0">
    <w:nsid w:val="FFEF7B55"/>
    <w:multiLevelType w:val="singleLevel"/>
    <w:tmpl w:val="FFEF7B55"/>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21"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22"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23"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24"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25"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26"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27"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28"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29"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30"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31" w15:restartNumberingAfterBreak="0">
    <w:nsid w:val="277278A1"/>
    <w:multiLevelType w:val="multilevel"/>
    <w:tmpl w:val="277278A1"/>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2" w15:restartNumberingAfterBreak="0">
    <w:nsid w:val="3FC95015"/>
    <w:multiLevelType w:val="singleLevel"/>
    <w:tmpl w:val="3FC95015"/>
    <w:lvl w:ilvl="0">
      <w:start w:val="1"/>
      <w:numFmt w:val="decimal"/>
      <w:suff w:val="space"/>
      <w:lvlText w:val="%1)"/>
      <w:lvlJc w:val="left"/>
    </w:lvl>
  </w:abstractNum>
  <w:abstractNum w:abstractNumId="33" w15:restartNumberingAfterBreak="0">
    <w:nsid w:val="795FD148"/>
    <w:multiLevelType w:val="singleLevel"/>
    <w:tmpl w:val="795FD148"/>
    <w:lvl w:ilvl="0">
      <w:start w:val="1"/>
      <w:numFmt w:val="bullet"/>
      <w:lvlText w:val="−"/>
      <w:lvlJc w:val="left"/>
      <w:pPr>
        <w:tabs>
          <w:tab w:val="left" w:pos="0"/>
        </w:tabs>
        <w:ind w:left="0" w:firstLine="0"/>
      </w:pPr>
      <w:rPr>
        <w:rFonts w:ascii="Times New Roman" w:hAnsi="Times New Roman" w:cs="Times New Roman" w:hint="default"/>
      </w:rPr>
    </w:lvl>
  </w:abstractNum>
  <w:abstractNum w:abstractNumId="34" w15:restartNumberingAfterBreak="0">
    <w:nsid w:val="79D7A94A"/>
    <w:multiLevelType w:val="singleLevel"/>
    <w:tmpl w:val="79D7A94A"/>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35" w15:restartNumberingAfterBreak="0">
    <w:nsid w:val="7BF6DC74"/>
    <w:multiLevelType w:val="singleLevel"/>
    <w:tmpl w:val="7BF6DC74"/>
    <w:lvl w:ilvl="0">
      <w:start w:val="1"/>
      <w:numFmt w:val="decimal"/>
      <w:suff w:val="space"/>
      <w:lvlText w:val="%1)"/>
      <w:lvlJc w:val="left"/>
    </w:lvl>
  </w:abstractNum>
  <w:abstractNum w:abstractNumId="36" w15:restartNumberingAfterBreak="0">
    <w:nsid w:val="7F29211C"/>
    <w:multiLevelType w:val="multilevel"/>
    <w:tmpl w:val="7F29211C"/>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7" w15:restartNumberingAfterBreak="0">
    <w:nsid w:val="7FEA7CD2"/>
    <w:multiLevelType w:val="singleLevel"/>
    <w:tmpl w:val="7FEA7CD2"/>
    <w:lvl w:ilvl="0">
      <w:start w:val="1"/>
      <w:numFmt w:val="bullet"/>
      <w:lvlText w:val="−"/>
      <w:lvlJc w:val="left"/>
      <w:pPr>
        <w:tabs>
          <w:tab w:val="left" w:pos="0"/>
        </w:tabs>
        <w:ind w:left="0" w:firstLine="0"/>
      </w:pPr>
      <w:rPr>
        <w:rFonts w:ascii="Times New Roman" w:hAnsi="Times New Roman" w:cs="Times New Roman" w:hint="default"/>
      </w:rPr>
    </w:lvl>
  </w:abstractNum>
  <w:num w:numId="1" w16cid:durableId="1266615359">
    <w:abstractNumId w:val="30"/>
  </w:num>
  <w:num w:numId="2" w16cid:durableId="2106656427">
    <w:abstractNumId w:val="28"/>
  </w:num>
  <w:num w:numId="3" w16cid:durableId="872307762">
    <w:abstractNumId w:val="27"/>
  </w:num>
  <w:num w:numId="4" w16cid:durableId="2059015284">
    <w:abstractNumId w:val="26"/>
  </w:num>
  <w:num w:numId="5" w16cid:durableId="1850366750">
    <w:abstractNumId w:val="25"/>
  </w:num>
  <w:num w:numId="6" w16cid:durableId="2038500592">
    <w:abstractNumId w:val="29"/>
  </w:num>
  <w:num w:numId="7" w16cid:durableId="1279527010">
    <w:abstractNumId w:val="24"/>
  </w:num>
  <w:num w:numId="8" w16cid:durableId="1297225427">
    <w:abstractNumId w:val="23"/>
  </w:num>
  <w:num w:numId="9" w16cid:durableId="973174460">
    <w:abstractNumId w:val="22"/>
  </w:num>
  <w:num w:numId="10" w16cid:durableId="1899777579">
    <w:abstractNumId w:val="21"/>
  </w:num>
  <w:num w:numId="11" w16cid:durableId="35005254">
    <w:abstractNumId w:val="0"/>
  </w:num>
  <w:num w:numId="12" w16cid:durableId="271057382">
    <w:abstractNumId w:val="5"/>
  </w:num>
  <w:num w:numId="13" w16cid:durableId="451477559">
    <w:abstractNumId w:val="34"/>
  </w:num>
  <w:num w:numId="14" w16cid:durableId="540946753">
    <w:abstractNumId w:val="31"/>
  </w:num>
  <w:num w:numId="15" w16cid:durableId="735668962">
    <w:abstractNumId w:val="36"/>
  </w:num>
  <w:num w:numId="16" w16cid:durableId="246112563">
    <w:abstractNumId w:val="9"/>
  </w:num>
  <w:num w:numId="17" w16cid:durableId="1215698211">
    <w:abstractNumId w:val="20"/>
  </w:num>
  <w:num w:numId="18" w16cid:durableId="1645114684">
    <w:abstractNumId w:val="16"/>
  </w:num>
  <w:num w:numId="19" w16cid:durableId="1488549178">
    <w:abstractNumId w:val="33"/>
  </w:num>
  <w:num w:numId="20" w16cid:durableId="1775980106">
    <w:abstractNumId w:val="10"/>
  </w:num>
  <w:num w:numId="21" w16cid:durableId="430591149">
    <w:abstractNumId w:val="37"/>
  </w:num>
  <w:num w:numId="22" w16cid:durableId="1016737657">
    <w:abstractNumId w:val="11"/>
  </w:num>
  <w:num w:numId="23" w16cid:durableId="498160651">
    <w:abstractNumId w:val="1"/>
  </w:num>
  <w:num w:numId="24" w16cid:durableId="314460311">
    <w:abstractNumId w:val="2"/>
  </w:num>
  <w:num w:numId="25" w16cid:durableId="557784007">
    <w:abstractNumId w:val="13"/>
  </w:num>
  <w:num w:numId="26" w16cid:durableId="1805155384">
    <w:abstractNumId w:val="3"/>
  </w:num>
  <w:num w:numId="27" w16cid:durableId="1520463390">
    <w:abstractNumId w:val="19"/>
  </w:num>
  <w:num w:numId="28" w16cid:durableId="331298252">
    <w:abstractNumId w:val="7"/>
  </w:num>
  <w:num w:numId="29" w16cid:durableId="993416669">
    <w:abstractNumId w:val="4"/>
  </w:num>
  <w:num w:numId="30" w16cid:durableId="901404974">
    <w:abstractNumId w:val="32"/>
  </w:num>
  <w:num w:numId="31" w16cid:durableId="762722562">
    <w:abstractNumId w:val="35"/>
  </w:num>
  <w:num w:numId="32" w16cid:durableId="943224084">
    <w:abstractNumId w:val="18"/>
  </w:num>
  <w:num w:numId="33" w16cid:durableId="1210605654">
    <w:abstractNumId w:val="17"/>
  </w:num>
  <w:num w:numId="34" w16cid:durableId="348334077">
    <w:abstractNumId w:val="14"/>
  </w:num>
  <w:num w:numId="35" w16cid:durableId="1751849639">
    <w:abstractNumId w:val="15"/>
  </w:num>
  <w:num w:numId="36" w16cid:durableId="1065758604">
    <w:abstractNumId w:val="12"/>
  </w:num>
  <w:num w:numId="37" w16cid:durableId="145318328">
    <w:abstractNumId w:val="6"/>
  </w:num>
  <w:num w:numId="38" w16cid:durableId="974799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6FC6D1"/>
    <w:rsid w:val="00050A31"/>
    <w:rsid w:val="000716D2"/>
    <w:rsid w:val="00071AAB"/>
    <w:rsid w:val="000B76C4"/>
    <w:rsid w:val="000C36D5"/>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45804"/>
    <w:rsid w:val="00377186"/>
    <w:rsid w:val="003A1C03"/>
    <w:rsid w:val="00414627"/>
    <w:rsid w:val="0041481D"/>
    <w:rsid w:val="00425D63"/>
    <w:rsid w:val="00437ABF"/>
    <w:rsid w:val="004643D8"/>
    <w:rsid w:val="0048095C"/>
    <w:rsid w:val="00497C24"/>
    <w:rsid w:val="004C7BA5"/>
    <w:rsid w:val="004E7628"/>
    <w:rsid w:val="004F48F2"/>
    <w:rsid w:val="005149B1"/>
    <w:rsid w:val="005647F2"/>
    <w:rsid w:val="005662D1"/>
    <w:rsid w:val="00573A09"/>
    <w:rsid w:val="005777FC"/>
    <w:rsid w:val="005A4526"/>
    <w:rsid w:val="005C1B16"/>
    <w:rsid w:val="005D29D8"/>
    <w:rsid w:val="005E53D0"/>
    <w:rsid w:val="006002EB"/>
    <w:rsid w:val="006128EF"/>
    <w:rsid w:val="006264B4"/>
    <w:rsid w:val="00643033"/>
    <w:rsid w:val="00644CC3"/>
    <w:rsid w:val="00661468"/>
    <w:rsid w:val="006626B3"/>
    <w:rsid w:val="006649F0"/>
    <w:rsid w:val="0067245D"/>
    <w:rsid w:val="0068053D"/>
    <w:rsid w:val="0068093F"/>
    <w:rsid w:val="006821E8"/>
    <w:rsid w:val="0068470E"/>
    <w:rsid w:val="006939B0"/>
    <w:rsid w:val="00695DCD"/>
    <w:rsid w:val="006A05CC"/>
    <w:rsid w:val="006A35A7"/>
    <w:rsid w:val="007152D7"/>
    <w:rsid w:val="00746C14"/>
    <w:rsid w:val="007B5D6F"/>
    <w:rsid w:val="007C2C59"/>
    <w:rsid w:val="00801F23"/>
    <w:rsid w:val="00837632"/>
    <w:rsid w:val="0085640F"/>
    <w:rsid w:val="008567AA"/>
    <w:rsid w:val="00892712"/>
    <w:rsid w:val="008A680A"/>
    <w:rsid w:val="008B0BB0"/>
    <w:rsid w:val="008E6C4B"/>
    <w:rsid w:val="008F18C0"/>
    <w:rsid w:val="009060E9"/>
    <w:rsid w:val="00907648"/>
    <w:rsid w:val="00910319"/>
    <w:rsid w:val="00930FDE"/>
    <w:rsid w:val="00961A93"/>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2CA"/>
    <w:rsid w:val="00B13A52"/>
    <w:rsid w:val="00B24CF4"/>
    <w:rsid w:val="00B26993"/>
    <w:rsid w:val="00B4570C"/>
    <w:rsid w:val="00B5208C"/>
    <w:rsid w:val="00B74876"/>
    <w:rsid w:val="00BB7C2B"/>
    <w:rsid w:val="00BC1664"/>
    <w:rsid w:val="00BC2546"/>
    <w:rsid w:val="00C021CE"/>
    <w:rsid w:val="00C05085"/>
    <w:rsid w:val="00C1593D"/>
    <w:rsid w:val="00C56C7E"/>
    <w:rsid w:val="00C776A4"/>
    <w:rsid w:val="00CA2C6C"/>
    <w:rsid w:val="00CC0600"/>
    <w:rsid w:val="00CC78AC"/>
    <w:rsid w:val="00CF7953"/>
    <w:rsid w:val="00D07232"/>
    <w:rsid w:val="00D10245"/>
    <w:rsid w:val="00D105BF"/>
    <w:rsid w:val="00D21BDD"/>
    <w:rsid w:val="00D33FF7"/>
    <w:rsid w:val="00D62551"/>
    <w:rsid w:val="00D65F07"/>
    <w:rsid w:val="00D92BB7"/>
    <w:rsid w:val="00DC76D2"/>
    <w:rsid w:val="00DD30ED"/>
    <w:rsid w:val="00DE7DB0"/>
    <w:rsid w:val="00E64C21"/>
    <w:rsid w:val="00E71947"/>
    <w:rsid w:val="00EC24C6"/>
    <w:rsid w:val="00EF2933"/>
    <w:rsid w:val="00F05146"/>
    <w:rsid w:val="00F1115D"/>
    <w:rsid w:val="00F3513C"/>
    <w:rsid w:val="00F465C5"/>
    <w:rsid w:val="00F5180D"/>
    <w:rsid w:val="00F51B21"/>
    <w:rsid w:val="00F51D87"/>
    <w:rsid w:val="00F8455C"/>
    <w:rsid w:val="03ACD9E0"/>
    <w:rsid w:val="07E6F4D2"/>
    <w:rsid w:val="07F7574B"/>
    <w:rsid w:val="09F3C248"/>
    <w:rsid w:val="0CDF7A8A"/>
    <w:rsid w:val="0FBEA1A0"/>
    <w:rsid w:val="0FDF3BA2"/>
    <w:rsid w:val="13B2566D"/>
    <w:rsid w:val="13F65D57"/>
    <w:rsid w:val="13FECA6E"/>
    <w:rsid w:val="141FE434"/>
    <w:rsid w:val="143F3E06"/>
    <w:rsid w:val="14E155F4"/>
    <w:rsid w:val="1573421B"/>
    <w:rsid w:val="15BF2A0E"/>
    <w:rsid w:val="1737A2B1"/>
    <w:rsid w:val="175B5B1A"/>
    <w:rsid w:val="17754009"/>
    <w:rsid w:val="17D3E287"/>
    <w:rsid w:val="17FFCE41"/>
    <w:rsid w:val="187FF759"/>
    <w:rsid w:val="197DD5EE"/>
    <w:rsid w:val="1989CE87"/>
    <w:rsid w:val="199BF73A"/>
    <w:rsid w:val="19BFA8B1"/>
    <w:rsid w:val="1A0D01FB"/>
    <w:rsid w:val="1ABF12EB"/>
    <w:rsid w:val="1AE71FA3"/>
    <w:rsid w:val="1AF625AB"/>
    <w:rsid w:val="1B998B40"/>
    <w:rsid w:val="1BF3DFF4"/>
    <w:rsid w:val="1CEF677C"/>
    <w:rsid w:val="1DC58A0C"/>
    <w:rsid w:val="1EAFB590"/>
    <w:rsid w:val="1ED6F6CD"/>
    <w:rsid w:val="1F59CAA5"/>
    <w:rsid w:val="1F675DCC"/>
    <w:rsid w:val="1F7F977B"/>
    <w:rsid w:val="1F9F56E6"/>
    <w:rsid w:val="1FBD1FCE"/>
    <w:rsid w:val="1FDFE4C0"/>
    <w:rsid w:val="1FFBB3EF"/>
    <w:rsid w:val="22CF65A4"/>
    <w:rsid w:val="270B48CF"/>
    <w:rsid w:val="28C76D36"/>
    <w:rsid w:val="291DC3B7"/>
    <w:rsid w:val="29BFF243"/>
    <w:rsid w:val="2B5F6895"/>
    <w:rsid w:val="2BA22579"/>
    <w:rsid w:val="2BFEF2F6"/>
    <w:rsid w:val="2DEF4E95"/>
    <w:rsid w:val="2DEFBB23"/>
    <w:rsid w:val="2EB352CD"/>
    <w:rsid w:val="2EB78828"/>
    <w:rsid w:val="2EBF5F89"/>
    <w:rsid w:val="2EBF6C0E"/>
    <w:rsid w:val="2EDF515E"/>
    <w:rsid w:val="2EF75942"/>
    <w:rsid w:val="2F4FDCD5"/>
    <w:rsid w:val="2F6FAD95"/>
    <w:rsid w:val="2F773942"/>
    <w:rsid w:val="2F7FB634"/>
    <w:rsid w:val="2F9FED57"/>
    <w:rsid w:val="2FBEEBAF"/>
    <w:rsid w:val="2FCB9F01"/>
    <w:rsid w:val="2FE6BD51"/>
    <w:rsid w:val="2FE7E2F0"/>
    <w:rsid w:val="2FFB4265"/>
    <w:rsid w:val="2FFF9463"/>
    <w:rsid w:val="2FFFF61A"/>
    <w:rsid w:val="31EBC4FA"/>
    <w:rsid w:val="31F519AA"/>
    <w:rsid w:val="32F7E952"/>
    <w:rsid w:val="354D769C"/>
    <w:rsid w:val="35FF320E"/>
    <w:rsid w:val="367E861A"/>
    <w:rsid w:val="36DFDF41"/>
    <w:rsid w:val="36FD51FE"/>
    <w:rsid w:val="36FF38C5"/>
    <w:rsid w:val="37574602"/>
    <w:rsid w:val="379FC72C"/>
    <w:rsid w:val="37B7FB3F"/>
    <w:rsid w:val="37BCF9F8"/>
    <w:rsid w:val="37DE81BB"/>
    <w:rsid w:val="37E05078"/>
    <w:rsid w:val="37E73785"/>
    <w:rsid w:val="37F3B9E4"/>
    <w:rsid w:val="37F6E89B"/>
    <w:rsid w:val="37FBE248"/>
    <w:rsid w:val="37FEC60F"/>
    <w:rsid w:val="37FF693D"/>
    <w:rsid w:val="38BFC239"/>
    <w:rsid w:val="396748B8"/>
    <w:rsid w:val="39D929AD"/>
    <w:rsid w:val="39DE0F28"/>
    <w:rsid w:val="3A8F8838"/>
    <w:rsid w:val="3A9EA4C7"/>
    <w:rsid w:val="3AEFE772"/>
    <w:rsid w:val="3B3FD116"/>
    <w:rsid w:val="3B4556D6"/>
    <w:rsid w:val="3B6F9CF7"/>
    <w:rsid w:val="3B9FB3D0"/>
    <w:rsid w:val="3BAC3AA1"/>
    <w:rsid w:val="3BBCB5EA"/>
    <w:rsid w:val="3BBEF26E"/>
    <w:rsid w:val="3BBF1997"/>
    <w:rsid w:val="3BCA0AD8"/>
    <w:rsid w:val="3BFF703F"/>
    <w:rsid w:val="3C3DF1F1"/>
    <w:rsid w:val="3C7EFAB3"/>
    <w:rsid w:val="3C7F3607"/>
    <w:rsid w:val="3CDFE3F5"/>
    <w:rsid w:val="3CE316A7"/>
    <w:rsid w:val="3D77022E"/>
    <w:rsid w:val="3D77CE12"/>
    <w:rsid w:val="3DEB4852"/>
    <w:rsid w:val="3DFE99D0"/>
    <w:rsid w:val="3DFF00B0"/>
    <w:rsid w:val="3DFFB4C5"/>
    <w:rsid w:val="3E4AA250"/>
    <w:rsid w:val="3E7A872F"/>
    <w:rsid w:val="3E7F47CA"/>
    <w:rsid w:val="3E971553"/>
    <w:rsid w:val="3E977513"/>
    <w:rsid w:val="3EBB0972"/>
    <w:rsid w:val="3EF1FBD0"/>
    <w:rsid w:val="3EFBF06B"/>
    <w:rsid w:val="3EFF38AA"/>
    <w:rsid w:val="3F6E5DC8"/>
    <w:rsid w:val="3F6F5851"/>
    <w:rsid w:val="3F6F69F4"/>
    <w:rsid w:val="3F7D3C2B"/>
    <w:rsid w:val="3FA3C430"/>
    <w:rsid w:val="3FAD0E9C"/>
    <w:rsid w:val="3FAD7991"/>
    <w:rsid w:val="3FDC0B8C"/>
    <w:rsid w:val="3FDDFEEC"/>
    <w:rsid w:val="3FDE981F"/>
    <w:rsid w:val="3FE538DC"/>
    <w:rsid w:val="3FE6DD51"/>
    <w:rsid w:val="3FEB0A83"/>
    <w:rsid w:val="3FEC6572"/>
    <w:rsid w:val="3FEF7008"/>
    <w:rsid w:val="3FF1FC54"/>
    <w:rsid w:val="3FF31F13"/>
    <w:rsid w:val="3FF7D107"/>
    <w:rsid w:val="3FF92193"/>
    <w:rsid w:val="3FFA54DF"/>
    <w:rsid w:val="3FFA91DC"/>
    <w:rsid w:val="3FFB612E"/>
    <w:rsid w:val="3FFD8AF6"/>
    <w:rsid w:val="3FFE75F1"/>
    <w:rsid w:val="3FFF5A92"/>
    <w:rsid w:val="3FFFC969"/>
    <w:rsid w:val="3FFFD311"/>
    <w:rsid w:val="3FFFD653"/>
    <w:rsid w:val="42EB357B"/>
    <w:rsid w:val="42EFB618"/>
    <w:rsid w:val="43FF07CC"/>
    <w:rsid w:val="46DB357E"/>
    <w:rsid w:val="47B3B0A8"/>
    <w:rsid w:val="49DD357F"/>
    <w:rsid w:val="4A636BF7"/>
    <w:rsid w:val="4ADF698B"/>
    <w:rsid w:val="4BED391B"/>
    <w:rsid w:val="4CE79C3C"/>
    <w:rsid w:val="4DBBE078"/>
    <w:rsid w:val="4E5FB778"/>
    <w:rsid w:val="4EACE402"/>
    <w:rsid w:val="4ECFC574"/>
    <w:rsid w:val="4EDB1EC8"/>
    <w:rsid w:val="4EFFBA1B"/>
    <w:rsid w:val="4F174259"/>
    <w:rsid w:val="4F9D5B2E"/>
    <w:rsid w:val="4FBEE381"/>
    <w:rsid w:val="4FD777B2"/>
    <w:rsid w:val="4FE51D72"/>
    <w:rsid w:val="4FEA0E66"/>
    <w:rsid w:val="4FEF6E11"/>
    <w:rsid w:val="4FFF205F"/>
    <w:rsid w:val="4FFFA243"/>
    <w:rsid w:val="50FEE721"/>
    <w:rsid w:val="52BF60AA"/>
    <w:rsid w:val="52F56D6E"/>
    <w:rsid w:val="52FF11C3"/>
    <w:rsid w:val="53FB2BD3"/>
    <w:rsid w:val="55EB5C43"/>
    <w:rsid w:val="565F5E5C"/>
    <w:rsid w:val="567F9575"/>
    <w:rsid w:val="56F6B514"/>
    <w:rsid w:val="56F8C4F2"/>
    <w:rsid w:val="577BCBC6"/>
    <w:rsid w:val="57BCE2E9"/>
    <w:rsid w:val="57BEE255"/>
    <w:rsid w:val="57D7A117"/>
    <w:rsid w:val="57EB97B6"/>
    <w:rsid w:val="57EBABB1"/>
    <w:rsid w:val="57F372E8"/>
    <w:rsid w:val="57FA69B2"/>
    <w:rsid w:val="597FBF0D"/>
    <w:rsid w:val="59BFE429"/>
    <w:rsid w:val="59EBEBB3"/>
    <w:rsid w:val="59FF1FA0"/>
    <w:rsid w:val="5AEF099C"/>
    <w:rsid w:val="5AFFED97"/>
    <w:rsid w:val="5B1FE0CF"/>
    <w:rsid w:val="5B5B2111"/>
    <w:rsid w:val="5B7F189E"/>
    <w:rsid w:val="5BFB1A76"/>
    <w:rsid w:val="5BFBD6A9"/>
    <w:rsid w:val="5BFBF139"/>
    <w:rsid w:val="5BFDD139"/>
    <w:rsid w:val="5C931291"/>
    <w:rsid w:val="5CD9AC1F"/>
    <w:rsid w:val="5CFA9C10"/>
    <w:rsid w:val="5D5E18FC"/>
    <w:rsid w:val="5D73F09F"/>
    <w:rsid w:val="5D9A75DA"/>
    <w:rsid w:val="5DBF0783"/>
    <w:rsid w:val="5DBF791C"/>
    <w:rsid w:val="5DEB7D92"/>
    <w:rsid w:val="5DED6377"/>
    <w:rsid w:val="5DF7DBC3"/>
    <w:rsid w:val="5E2E1F62"/>
    <w:rsid w:val="5E799784"/>
    <w:rsid w:val="5EAFCD06"/>
    <w:rsid w:val="5EB70F8E"/>
    <w:rsid w:val="5EBC62E2"/>
    <w:rsid w:val="5EDF877A"/>
    <w:rsid w:val="5EE7751F"/>
    <w:rsid w:val="5EEB0A67"/>
    <w:rsid w:val="5EED1133"/>
    <w:rsid w:val="5EF7C51E"/>
    <w:rsid w:val="5EFB581A"/>
    <w:rsid w:val="5EFEDD56"/>
    <w:rsid w:val="5EFF2D59"/>
    <w:rsid w:val="5EFF43C4"/>
    <w:rsid w:val="5F3E535E"/>
    <w:rsid w:val="5F4E6658"/>
    <w:rsid w:val="5F57B20F"/>
    <w:rsid w:val="5F6D6751"/>
    <w:rsid w:val="5F7793D0"/>
    <w:rsid w:val="5F990D59"/>
    <w:rsid w:val="5F9B4450"/>
    <w:rsid w:val="5FB75D09"/>
    <w:rsid w:val="5FB7F087"/>
    <w:rsid w:val="5FBA0640"/>
    <w:rsid w:val="5FBF7620"/>
    <w:rsid w:val="5FBF8F0B"/>
    <w:rsid w:val="5FBFCF61"/>
    <w:rsid w:val="5FBFD8EB"/>
    <w:rsid w:val="5FDDF26F"/>
    <w:rsid w:val="5FDE1D28"/>
    <w:rsid w:val="5FDED6D0"/>
    <w:rsid w:val="5FF774B2"/>
    <w:rsid w:val="5FFA0088"/>
    <w:rsid w:val="61F9AF2B"/>
    <w:rsid w:val="61FE4276"/>
    <w:rsid w:val="633DF0C0"/>
    <w:rsid w:val="637C9B14"/>
    <w:rsid w:val="63DFFCDD"/>
    <w:rsid w:val="63F10C24"/>
    <w:rsid w:val="66E61961"/>
    <w:rsid w:val="677F294F"/>
    <w:rsid w:val="679D940B"/>
    <w:rsid w:val="679E75AF"/>
    <w:rsid w:val="679E9D1F"/>
    <w:rsid w:val="67D9640B"/>
    <w:rsid w:val="67EF0585"/>
    <w:rsid w:val="67F72371"/>
    <w:rsid w:val="67FA1ED5"/>
    <w:rsid w:val="68490F9A"/>
    <w:rsid w:val="68DFBAC3"/>
    <w:rsid w:val="68FD6E53"/>
    <w:rsid w:val="697FC933"/>
    <w:rsid w:val="69BFD6F1"/>
    <w:rsid w:val="6A7F3574"/>
    <w:rsid w:val="6ABC49A6"/>
    <w:rsid w:val="6AEF5236"/>
    <w:rsid w:val="6B569A9F"/>
    <w:rsid w:val="6BABBDD6"/>
    <w:rsid w:val="6BBFBFD8"/>
    <w:rsid w:val="6BD5E48F"/>
    <w:rsid w:val="6BDF0894"/>
    <w:rsid w:val="6BFF502A"/>
    <w:rsid w:val="6BFFCD91"/>
    <w:rsid w:val="6C5F78B3"/>
    <w:rsid w:val="6DBF2098"/>
    <w:rsid w:val="6DBF7986"/>
    <w:rsid w:val="6DD27A73"/>
    <w:rsid w:val="6DD3BDF0"/>
    <w:rsid w:val="6DD9B82F"/>
    <w:rsid w:val="6DDF3E11"/>
    <w:rsid w:val="6DFED129"/>
    <w:rsid w:val="6DFFD64B"/>
    <w:rsid w:val="6E5FDE0D"/>
    <w:rsid w:val="6E7F6A07"/>
    <w:rsid w:val="6EB33B4C"/>
    <w:rsid w:val="6EBFBDBA"/>
    <w:rsid w:val="6EC7CEBB"/>
    <w:rsid w:val="6EF09C05"/>
    <w:rsid w:val="6EF9EA92"/>
    <w:rsid w:val="6EFB8FC6"/>
    <w:rsid w:val="6EFF52BE"/>
    <w:rsid w:val="6F2BFC7B"/>
    <w:rsid w:val="6F576917"/>
    <w:rsid w:val="6F6B4706"/>
    <w:rsid w:val="6F77FDAF"/>
    <w:rsid w:val="6F79E0DB"/>
    <w:rsid w:val="6F7E1F9C"/>
    <w:rsid w:val="6F7F839A"/>
    <w:rsid w:val="6FA53974"/>
    <w:rsid w:val="6FAFA4A5"/>
    <w:rsid w:val="6FB43070"/>
    <w:rsid w:val="6FB7982F"/>
    <w:rsid w:val="6FD25F24"/>
    <w:rsid w:val="6FEBFC61"/>
    <w:rsid w:val="6FED52CD"/>
    <w:rsid w:val="6FF6DAE5"/>
    <w:rsid w:val="6FFBE433"/>
    <w:rsid w:val="6FFD490E"/>
    <w:rsid w:val="6FFD6EE4"/>
    <w:rsid w:val="6FFDE979"/>
    <w:rsid w:val="6FFE797E"/>
    <w:rsid w:val="6FFE9019"/>
    <w:rsid w:val="6FFF3734"/>
    <w:rsid w:val="6FFFC89F"/>
    <w:rsid w:val="706622DB"/>
    <w:rsid w:val="70AD9599"/>
    <w:rsid w:val="717FD72B"/>
    <w:rsid w:val="727CFD42"/>
    <w:rsid w:val="72DF9412"/>
    <w:rsid w:val="72EA2416"/>
    <w:rsid w:val="733D4546"/>
    <w:rsid w:val="737776D0"/>
    <w:rsid w:val="737CD113"/>
    <w:rsid w:val="73B185F6"/>
    <w:rsid w:val="73BF8E26"/>
    <w:rsid w:val="73D662EE"/>
    <w:rsid w:val="73DE0A58"/>
    <w:rsid w:val="73FD10D1"/>
    <w:rsid w:val="73FDCA29"/>
    <w:rsid w:val="745BF351"/>
    <w:rsid w:val="74D720C8"/>
    <w:rsid w:val="74FDA917"/>
    <w:rsid w:val="751EF6DC"/>
    <w:rsid w:val="759F2792"/>
    <w:rsid w:val="75CE4053"/>
    <w:rsid w:val="75DFAD01"/>
    <w:rsid w:val="75F34ABF"/>
    <w:rsid w:val="75F74364"/>
    <w:rsid w:val="766E41AA"/>
    <w:rsid w:val="768C98FA"/>
    <w:rsid w:val="76BE1012"/>
    <w:rsid w:val="76BE78BB"/>
    <w:rsid w:val="76ED5A5B"/>
    <w:rsid w:val="76EDCA63"/>
    <w:rsid w:val="76EE5513"/>
    <w:rsid w:val="76F73BF9"/>
    <w:rsid w:val="76FF1E6C"/>
    <w:rsid w:val="773F340C"/>
    <w:rsid w:val="774B9EEE"/>
    <w:rsid w:val="77570513"/>
    <w:rsid w:val="775FC042"/>
    <w:rsid w:val="776137FE"/>
    <w:rsid w:val="776936F2"/>
    <w:rsid w:val="779A9057"/>
    <w:rsid w:val="77A470C6"/>
    <w:rsid w:val="77B2A01B"/>
    <w:rsid w:val="77B329A1"/>
    <w:rsid w:val="77BCD364"/>
    <w:rsid w:val="77BEFF65"/>
    <w:rsid w:val="77BF43BC"/>
    <w:rsid w:val="77BF61F4"/>
    <w:rsid w:val="77BFA5EF"/>
    <w:rsid w:val="77D3513F"/>
    <w:rsid w:val="77D59C73"/>
    <w:rsid w:val="77DEF175"/>
    <w:rsid w:val="77EF42C8"/>
    <w:rsid w:val="77F4F3BE"/>
    <w:rsid w:val="77F55A12"/>
    <w:rsid w:val="77FA4054"/>
    <w:rsid w:val="77FD1A34"/>
    <w:rsid w:val="77FD4B56"/>
    <w:rsid w:val="77FE0318"/>
    <w:rsid w:val="77FFC904"/>
    <w:rsid w:val="782B4ACE"/>
    <w:rsid w:val="78BE5C4A"/>
    <w:rsid w:val="797307CD"/>
    <w:rsid w:val="797EF598"/>
    <w:rsid w:val="799E95AF"/>
    <w:rsid w:val="79B9350B"/>
    <w:rsid w:val="79BFD30E"/>
    <w:rsid w:val="79DA6CC1"/>
    <w:rsid w:val="79DD2518"/>
    <w:rsid w:val="79F5617C"/>
    <w:rsid w:val="79FB6A3E"/>
    <w:rsid w:val="79FE108C"/>
    <w:rsid w:val="79FF80F5"/>
    <w:rsid w:val="7A45CFE3"/>
    <w:rsid w:val="7A6A0B79"/>
    <w:rsid w:val="7A7FDD3D"/>
    <w:rsid w:val="7ABB00FD"/>
    <w:rsid w:val="7ABCCE39"/>
    <w:rsid w:val="7ADA8D00"/>
    <w:rsid w:val="7AE76FE2"/>
    <w:rsid w:val="7AEB5AB1"/>
    <w:rsid w:val="7AEBB76D"/>
    <w:rsid w:val="7AF92763"/>
    <w:rsid w:val="7B579DE2"/>
    <w:rsid w:val="7B6FD777"/>
    <w:rsid w:val="7B910D46"/>
    <w:rsid w:val="7B951069"/>
    <w:rsid w:val="7BADE826"/>
    <w:rsid w:val="7BB7238A"/>
    <w:rsid w:val="7BB77E46"/>
    <w:rsid w:val="7BB7EB7F"/>
    <w:rsid w:val="7BBD5BAE"/>
    <w:rsid w:val="7BBF2768"/>
    <w:rsid w:val="7BC97B4E"/>
    <w:rsid w:val="7BD36F0B"/>
    <w:rsid w:val="7BDADB69"/>
    <w:rsid w:val="7BDFE81F"/>
    <w:rsid w:val="7BE76543"/>
    <w:rsid w:val="7BEBE078"/>
    <w:rsid w:val="7BEE1BF7"/>
    <w:rsid w:val="7BEF2C35"/>
    <w:rsid w:val="7BF77996"/>
    <w:rsid w:val="7BFA19E2"/>
    <w:rsid w:val="7BFB9BA8"/>
    <w:rsid w:val="7BFE285E"/>
    <w:rsid w:val="7BFEC9B7"/>
    <w:rsid w:val="7BFFFE82"/>
    <w:rsid w:val="7C35AE93"/>
    <w:rsid w:val="7CBB36B8"/>
    <w:rsid w:val="7CBD3679"/>
    <w:rsid w:val="7CBFA540"/>
    <w:rsid w:val="7CCCCA95"/>
    <w:rsid w:val="7CDF18D8"/>
    <w:rsid w:val="7CEB98D9"/>
    <w:rsid w:val="7CEDECAB"/>
    <w:rsid w:val="7CF6B2E7"/>
    <w:rsid w:val="7CFCC167"/>
    <w:rsid w:val="7CFE5389"/>
    <w:rsid w:val="7CFF895A"/>
    <w:rsid w:val="7D354A45"/>
    <w:rsid w:val="7D7A6DEA"/>
    <w:rsid w:val="7D7BD89A"/>
    <w:rsid w:val="7D7F9E15"/>
    <w:rsid w:val="7D9BF84C"/>
    <w:rsid w:val="7D9CF12B"/>
    <w:rsid w:val="7D9F0813"/>
    <w:rsid w:val="7DA716A0"/>
    <w:rsid w:val="7DAD7A93"/>
    <w:rsid w:val="7DB5A5C1"/>
    <w:rsid w:val="7DB7E422"/>
    <w:rsid w:val="7DBB5554"/>
    <w:rsid w:val="7DBFDEF0"/>
    <w:rsid w:val="7DCF0CC9"/>
    <w:rsid w:val="7DD9CB49"/>
    <w:rsid w:val="7DF33BE1"/>
    <w:rsid w:val="7DF7AB36"/>
    <w:rsid w:val="7DF9084A"/>
    <w:rsid w:val="7DF94C7F"/>
    <w:rsid w:val="7DFB7E37"/>
    <w:rsid w:val="7DFD2C39"/>
    <w:rsid w:val="7DFDA292"/>
    <w:rsid w:val="7DFDD797"/>
    <w:rsid w:val="7DFED9CE"/>
    <w:rsid w:val="7E5F4547"/>
    <w:rsid w:val="7E6B3C2E"/>
    <w:rsid w:val="7E6DE667"/>
    <w:rsid w:val="7E7F22AC"/>
    <w:rsid w:val="7EBE7F0A"/>
    <w:rsid w:val="7ECDEBF1"/>
    <w:rsid w:val="7ED4E802"/>
    <w:rsid w:val="7EDF5AA2"/>
    <w:rsid w:val="7EDF955E"/>
    <w:rsid w:val="7EF4D62C"/>
    <w:rsid w:val="7EFA1F03"/>
    <w:rsid w:val="7EFB957D"/>
    <w:rsid w:val="7EFD1C91"/>
    <w:rsid w:val="7EFF3997"/>
    <w:rsid w:val="7EFF558F"/>
    <w:rsid w:val="7EFF70B0"/>
    <w:rsid w:val="7F2F750C"/>
    <w:rsid w:val="7F2FA60E"/>
    <w:rsid w:val="7F39515E"/>
    <w:rsid w:val="7F3F78E6"/>
    <w:rsid w:val="7F3FA7BD"/>
    <w:rsid w:val="7F4787F1"/>
    <w:rsid w:val="7F4E91A2"/>
    <w:rsid w:val="7F580822"/>
    <w:rsid w:val="7F5B9A36"/>
    <w:rsid w:val="7F6779DB"/>
    <w:rsid w:val="7F6ECB36"/>
    <w:rsid w:val="7F6EEF34"/>
    <w:rsid w:val="7F6FD9B5"/>
    <w:rsid w:val="7F731221"/>
    <w:rsid w:val="7F766E29"/>
    <w:rsid w:val="7F7712EC"/>
    <w:rsid w:val="7F791123"/>
    <w:rsid w:val="7F7BD475"/>
    <w:rsid w:val="7F7D08B3"/>
    <w:rsid w:val="7F7E5A82"/>
    <w:rsid w:val="7F7ECACD"/>
    <w:rsid w:val="7F7F5F34"/>
    <w:rsid w:val="7F7FC52D"/>
    <w:rsid w:val="7F9705CB"/>
    <w:rsid w:val="7F9C3EA9"/>
    <w:rsid w:val="7FAB1D23"/>
    <w:rsid w:val="7FAB5550"/>
    <w:rsid w:val="7FAB7EB4"/>
    <w:rsid w:val="7FABC454"/>
    <w:rsid w:val="7FADFE0E"/>
    <w:rsid w:val="7FAF2124"/>
    <w:rsid w:val="7FB1E6EB"/>
    <w:rsid w:val="7FB73FEE"/>
    <w:rsid w:val="7FB996E4"/>
    <w:rsid w:val="7FBF1146"/>
    <w:rsid w:val="7FBF8D3B"/>
    <w:rsid w:val="7FD1C70D"/>
    <w:rsid w:val="7FD96EAC"/>
    <w:rsid w:val="7FD9F34D"/>
    <w:rsid w:val="7FDBAF95"/>
    <w:rsid w:val="7FDCB5CA"/>
    <w:rsid w:val="7FDE0B33"/>
    <w:rsid w:val="7FDFA25F"/>
    <w:rsid w:val="7FDFD57E"/>
    <w:rsid w:val="7FDFF388"/>
    <w:rsid w:val="7FE46850"/>
    <w:rsid w:val="7FE5EF18"/>
    <w:rsid w:val="7FEE3927"/>
    <w:rsid w:val="7FEFE8BA"/>
    <w:rsid w:val="7FF5B26D"/>
    <w:rsid w:val="7FF7559F"/>
    <w:rsid w:val="7FF7E764"/>
    <w:rsid w:val="7FFA6DFA"/>
    <w:rsid w:val="7FFB054D"/>
    <w:rsid w:val="7FFBAA7A"/>
    <w:rsid w:val="7FFBD67A"/>
    <w:rsid w:val="7FFD1110"/>
    <w:rsid w:val="7FFD1EC4"/>
    <w:rsid w:val="7FFE059F"/>
    <w:rsid w:val="7FFECE0B"/>
    <w:rsid w:val="7FFF2455"/>
    <w:rsid w:val="7FFF3B34"/>
    <w:rsid w:val="7FFF447D"/>
    <w:rsid w:val="7FFF5BF9"/>
    <w:rsid w:val="7FFF911D"/>
    <w:rsid w:val="7FFF9426"/>
    <w:rsid w:val="7FFF9761"/>
    <w:rsid w:val="7FFFA29D"/>
    <w:rsid w:val="7FFFB3DF"/>
    <w:rsid w:val="7FFFED2A"/>
    <w:rsid w:val="7FFFFCDC"/>
    <w:rsid w:val="887A7547"/>
    <w:rsid w:val="8AF35FC9"/>
    <w:rsid w:val="8E77933D"/>
    <w:rsid w:val="8ED39169"/>
    <w:rsid w:val="8FDF45E8"/>
    <w:rsid w:val="8FFFF679"/>
    <w:rsid w:val="96489781"/>
    <w:rsid w:val="967BD27F"/>
    <w:rsid w:val="96916E2E"/>
    <w:rsid w:val="96FF863B"/>
    <w:rsid w:val="971D309D"/>
    <w:rsid w:val="9797721C"/>
    <w:rsid w:val="97F6F734"/>
    <w:rsid w:val="97FEE650"/>
    <w:rsid w:val="98FF5407"/>
    <w:rsid w:val="99B634B6"/>
    <w:rsid w:val="99FF3523"/>
    <w:rsid w:val="9A7FDD15"/>
    <w:rsid w:val="9B6EDC27"/>
    <w:rsid w:val="9BD7CC73"/>
    <w:rsid w:val="9CFFBCF9"/>
    <w:rsid w:val="9DD7DE07"/>
    <w:rsid w:val="9DFFC363"/>
    <w:rsid w:val="9E5FF87C"/>
    <w:rsid w:val="9EEDB1EE"/>
    <w:rsid w:val="9EFA38EA"/>
    <w:rsid w:val="9EFB8CB4"/>
    <w:rsid w:val="9F24E180"/>
    <w:rsid w:val="9F5FA4AE"/>
    <w:rsid w:val="9F75D0DA"/>
    <w:rsid w:val="9F764D4F"/>
    <w:rsid w:val="9F7BF956"/>
    <w:rsid w:val="9FC985C2"/>
    <w:rsid w:val="9FCF6AB5"/>
    <w:rsid w:val="9FEFD8AE"/>
    <w:rsid w:val="9FFE991E"/>
    <w:rsid w:val="A37722E0"/>
    <w:rsid w:val="A3F36153"/>
    <w:rsid w:val="A5FFBB35"/>
    <w:rsid w:val="A6FB4CCB"/>
    <w:rsid w:val="A787DF33"/>
    <w:rsid w:val="A7F88890"/>
    <w:rsid w:val="A97FC827"/>
    <w:rsid w:val="A9DE4059"/>
    <w:rsid w:val="A9FFA444"/>
    <w:rsid w:val="AB7F119E"/>
    <w:rsid w:val="ABEEA1AE"/>
    <w:rsid w:val="ADCF6786"/>
    <w:rsid w:val="ADDBAE7D"/>
    <w:rsid w:val="ADDFE315"/>
    <w:rsid w:val="AE1882A7"/>
    <w:rsid w:val="AEBEA6A5"/>
    <w:rsid w:val="AECFEEDC"/>
    <w:rsid w:val="AEDA8930"/>
    <w:rsid w:val="AEF5B0D2"/>
    <w:rsid w:val="AEFFC7C6"/>
    <w:rsid w:val="AF2BCB56"/>
    <w:rsid w:val="AF399073"/>
    <w:rsid w:val="AF4F0F0B"/>
    <w:rsid w:val="AF7D616E"/>
    <w:rsid w:val="AF86C2AF"/>
    <w:rsid w:val="AFDC0A10"/>
    <w:rsid w:val="AFE3D9AC"/>
    <w:rsid w:val="AFE7F2A3"/>
    <w:rsid w:val="AFFBAC19"/>
    <w:rsid w:val="AFFE99C6"/>
    <w:rsid w:val="AFFFECB2"/>
    <w:rsid w:val="B0FB883A"/>
    <w:rsid w:val="B2F56ACC"/>
    <w:rsid w:val="B4DB40AB"/>
    <w:rsid w:val="B56F69D3"/>
    <w:rsid w:val="B577A439"/>
    <w:rsid w:val="B57EC4E5"/>
    <w:rsid w:val="B59FF5B2"/>
    <w:rsid w:val="B6DF7F0B"/>
    <w:rsid w:val="B75B3451"/>
    <w:rsid w:val="B78B247D"/>
    <w:rsid w:val="B78FEB15"/>
    <w:rsid w:val="B7DD274A"/>
    <w:rsid w:val="B7F73C5B"/>
    <w:rsid w:val="B7FBBEB6"/>
    <w:rsid w:val="B97B1E7D"/>
    <w:rsid w:val="B9CF846F"/>
    <w:rsid w:val="B9E66709"/>
    <w:rsid w:val="B9E7089D"/>
    <w:rsid w:val="B9EF18BB"/>
    <w:rsid w:val="B9EFA999"/>
    <w:rsid w:val="B9FA5654"/>
    <w:rsid w:val="B9FE7C60"/>
    <w:rsid w:val="BACD79A6"/>
    <w:rsid w:val="BB699756"/>
    <w:rsid w:val="BB7D9316"/>
    <w:rsid w:val="BBA477D6"/>
    <w:rsid w:val="BBAF6FAC"/>
    <w:rsid w:val="BBD37DB3"/>
    <w:rsid w:val="BBDF1D1E"/>
    <w:rsid w:val="BBDFDB51"/>
    <w:rsid w:val="BBDFE218"/>
    <w:rsid w:val="BBE1C17B"/>
    <w:rsid w:val="BBEA67B9"/>
    <w:rsid w:val="BC9ACE52"/>
    <w:rsid w:val="BCDF908B"/>
    <w:rsid w:val="BD1DD2B6"/>
    <w:rsid w:val="BD5F9F65"/>
    <w:rsid w:val="BD6F3F7A"/>
    <w:rsid w:val="BD7583D3"/>
    <w:rsid w:val="BD7F9165"/>
    <w:rsid w:val="BDB75ACE"/>
    <w:rsid w:val="BDBF843C"/>
    <w:rsid w:val="BDD728D4"/>
    <w:rsid w:val="BDED0EC1"/>
    <w:rsid w:val="BDEEC508"/>
    <w:rsid w:val="BDFEAB5D"/>
    <w:rsid w:val="BDFF6D4C"/>
    <w:rsid w:val="BE7F49F2"/>
    <w:rsid w:val="BED6D457"/>
    <w:rsid w:val="BEFEFD39"/>
    <w:rsid w:val="BF1DE1FD"/>
    <w:rsid w:val="BF5610D3"/>
    <w:rsid w:val="BF5749E6"/>
    <w:rsid w:val="BF69E2B8"/>
    <w:rsid w:val="BF77A4B2"/>
    <w:rsid w:val="BF7F4B45"/>
    <w:rsid w:val="BF973ADD"/>
    <w:rsid w:val="BFA3971F"/>
    <w:rsid w:val="BFA9CA55"/>
    <w:rsid w:val="BFAFD577"/>
    <w:rsid w:val="BFB96E78"/>
    <w:rsid w:val="BFBE54D6"/>
    <w:rsid w:val="BFBEA9D8"/>
    <w:rsid w:val="BFBFF628"/>
    <w:rsid w:val="BFCD6AD4"/>
    <w:rsid w:val="BFDA10CB"/>
    <w:rsid w:val="BFDBC159"/>
    <w:rsid w:val="BFE362CA"/>
    <w:rsid w:val="BFE6E7FD"/>
    <w:rsid w:val="BFEB21D7"/>
    <w:rsid w:val="BFEDADAB"/>
    <w:rsid w:val="BFEF88DA"/>
    <w:rsid w:val="BFFD4A5B"/>
    <w:rsid w:val="BFFE5ED7"/>
    <w:rsid w:val="BFFE7DCF"/>
    <w:rsid w:val="BFFE8BCA"/>
    <w:rsid w:val="BFFF2B7F"/>
    <w:rsid w:val="BFFF521C"/>
    <w:rsid w:val="BFFFA4B9"/>
    <w:rsid w:val="BFFFE1ED"/>
    <w:rsid w:val="BFFFE315"/>
    <w:rsid w:val="BFFFE488"/>
    <w:rsid w:val="C1DBC620"/>
    <w:rsid w:val="C3FFF24D"/>
    <w:rsid w:val="C59FDB17"/>
    <w:rsid w:val="C5AF4851"/>
    <w:rsid w:val="C6ADA415"/>
    <w:rsid w:val="C75A5F68"/>
    <w:rsid w:val="C765055F"/>
    <w:rsid w:val="C7FEDB50"/>
    <w:rsid w:val="C99EBFA4"/>
    <w:rsid w:val="CB6F8CE0"/>
    <w:rsid w:val="CB9F545C"/>
    <w:rsid w:val="CBAE8305"/>
    <w:rsid w:val="CBFCBFCA"/>
    <w:rsid w:val="CBFF7997"/>
    <w:rsid w:val="CC37D9CF"/>
    <w:rsid w:val="CC380973"/>
    <w:rsid w:val="CC739B72"/>
    <w:rsid w:val="CD19140A"/>
    <w:rsid w:val="CDFB7B62"/>
    <w:rsid w:val="CDFBC392"/>
    <w:rsid w:val="CECEB212"/>
    <w:rsid w:val="CEDC27B4"/>
    <w:rsid w:val="CF51869C"/>
    <w:rsid w:val="CF73CC41"/>
    <w:rsid w:val="CFD779CE"/>
    <w:rsid w:val="CFDF0C7C"/>
    <w:rsid w:val="CFEF008A"/>
    <w:rsid w:val="CFF59D98"/>
    <w:rsid w:val="CFFBFBDD"/>
    <w:rsid w:val="D39F95C1"/>
    <w:rsid w:val="D3E7062A"/>
    <w:rsid w:val="D4D5BFFA"/>
    <w:rsid w:val="D4FF7B48"/>
    <w:rsid w:val="D6A75524"/>
    <w:rsid w:val="D6DE5220"/>
    <w:rsid w:val="D77E3D27"/>
    <w:rsid w:val="D78D7414"/>
    <w:rsid w:val="D796FFB9"/>
    <w:rsid w:val="D7BE452A"/>
    <w:rsid w:val="D7E8EE82"/>
    <w:rsid w:val="D7EA6C13"/>
    <w:rsid w:val="D7EF6148"/>
    <w:rsid w:val="D7F7FA83"/>
    <w:rsid w:val="D7FBADA6"/>
    <w:rsid w:val="D7FD186C"/>
    <w:rsid w:val="D7FFF879"/>
    <w:rsid w:val="D9EB49A8"/>
    <w:rsid w:val="DAF3234D"/>
    <w:rsid w:val="DB7B1C9A"/>
    <w:rsid w:val="DB7FF406"/>
    <w:rsid w:val="DBDD5305"/>
    <w:rsid w:val="DBF77F61"/>
    <w:rsid w:val="DC7F50E4"/>
    <w:rsid w:val="DC927D66"/>
    <w:rsid w:val="DCDE26A0"/>
    <w:rsid w:val="DCDFB4F3"/>
    <w:rsid w:val="DCFA3F16"/>
    <w:rsid w:val="DDAA9161"/>
    <w:rsid w:val="DDBF6A48"/>
    <w:rsid w:val="DDE789D0"/>
    <w:rsid w:val="DDFBD855"/>
    <w:rsid w:val="DDFE8334"/>
    <w:rsid w:val="DE7F9EEC"/>
    <w:rsid w:val="DEAF0EA6"/>
    <w:rsid w:val="DEAFE52F"/>
    <w:rsid w:val="DEB7BC07"/>
    <w:rsid w:val="DED793DE"/>
    <w:rsid w:val="DEE3A8C0"/>
    <w:rsid w:val="DEF7E9BE"/>
    <w:rsid w:val="DEFB1CF2"/>
    <w:rsid w:val="DF3F9EF0"/>
    <w:rsid w:val="DF56E838"/>
    <w:rsid w:val="DF79AB30"/>
    <w:rsid w:val="DF7FAC83"/>
    <w:rsid w:val="DF7FF3CB"/>
    <w:rsid w:val="DF9D0B95"/>
    <w:rsid w:val="DF9E923C"/>
    <w:rsid w:val="DFBBA5CB"/>
    <w:rsid w:val="DFBDEA9F"/>
    <w:rsid w:val="DFBE7511"/>
    <w:rsid w:val="DFCD390E"/>
    <w:rsid w:val="DFCEFB27"/>
    <w:rsid w:val="DFDF2304"/>
    <w:rsid w:val="DFE75919"/>
    <w:rsid w:val="DFF3A15B"/>
    <w:rsid w:val="DFF910C0"/>
    <w:rsid w:val="DFF97F7B"/>
    <w:rsid w:val="DFFBFFE0"/>
    <w:rsid w:val="DFFCF4C5"/>
    <w:rsid w:val="DFFDC50C"/>
    <w:rsid w:val="DFFF03D2"/>
    <w:rsid w:val="DFFF30C1"/>
    <w:rsid w:val="DFFF81F8"/>
    <w:rsid w:val="DFFFB6A8"/>
    <w:rsid w:val="DFFFBDFE"/>
    <w:rsid w:val="E0DCDD9E"/>
    <w:rsid w:val="E1BAF2FD"/>
    <w:rsid w:val="E2ED2C08"/>
    <w:rsid w:val="E32E0044"/>
    <w:rsid w:val="E39F9E1D"/>
    <w:rsid w:val="E3F41E61"/>
    <w:rsid w:val="E3FF4385"/>
    <w:rsid w:val="E637459B"/>
    <w:rsid w:val="E6DF903D"/>
    <w:rsid w:val="E6FD5A83"/>
    <w:rsid w:val="E7177080"/>
    <w:rsid w:val="E77D63AB"/>
    <w:rsid w:val="E7B7159B"/>
    <w:rsid w:val="E7CF0B16"/>
    <w:rsid w:val="E7FF6959"/>
    <w:rsid w:val="E7FFE980"/>
    <w:rsid w:val="E9FDF03F"/>
    <w:rsid w:val="EA77A35F"/>
    <w:rsid w:val="EAAFBED1"/>
    <w:rsid w:val="EABC2B38"/>
    <w:rsid w:val="EAFFB7F7"/>
    <w:rsid w:val="EB6BDB12"/>
    <w:rsid w:val="EB76560A"/>
    <w:rsid w:val="EBB71D1F"/>
    <w:rsid w:val="EBDF7E50"/>
    <w:rsid w:val="EBF612BF"/>
    <w:rsid w:val="ED67E8F6"/>
    <w:rsid w:val="ED6E868C"/>
    <w:rsid w:val="EDB5B786"/>
    <w:rsid w:val="EDDD67AC"/>
    <w:rsid w:val="EDE7397E"/>
    <w:rsid w:val="EDFCAD0F"/>
    <w:rsid w:val="EE1EF8ED"/>
    <w:rsid w:val="EE5D9A37"/>
    <w:rsid w:val="EE97641D"/>
    <w:rsid w:val="EEE8F363"/>
    <w:rsid w:val="EEED218C"/>
    <w:rsid w:val="EEEFE099"/>
    <w:rsid w:val="EEFB10AF"/>
    <w:rsid w:val="EEFF5031"/>
    <w:rsid w:val="EF390EDF"/>
    <w:rsid w:val="EF3F2E93"/>
    <w:rsid w:val="EF3FB5E0"/>
    <w:rsid w:val="EF5F2C4E"/>
    <w:rsid w:val="EF5FBD6B"/>
    <w:rsid w:val="EF77E7E9"/>
    <w:rsid w:val="EF7CFC63"/>
    <w:rsid w:val="EF7D99EA"/>
    <w:rsid w:val="EF7E4303"/>
    <w:rsid w:val="EF8FCA75"/>
    <w:rsid w:val="EFB5712F"/>
    <w:rsid w:val="EFBE2B67"/>
    <w:rsid w:val="EFBFB462"/>
    <w:rsid w:val="EFBFC2DE"/>
    <w:rsid w:val="EFCCBBDA"/>
    <w:rsid w:val="EFCF45EF"/>
    <w:rsid w:val="EFD407E6"/>
    <w:rsid w:val="EFDFCA62"/>
    <w:rsid w:val="EFDFE1ED"/>
    <w:rsid w:val="EFF79692"/>
    <w:rsid w:val="EFF927A1"/>
    <w:rsid w:val="EFF93BA5"/>
    <w:rsid w:val="EFFB5811"/>
    <w:rsid w:val="EFFD299F"/>
    <w:rsid w:val="EFFF4E7B"/>
    <w:rsid w:val="EFFF5481"/>
    <w:rsid w:val="EFFFC69B"/>
    <w:rsid w:val="F15EBDAC"/>
    <w:rsid w:val="F2EF73A7"/>
    <w:rsid w:val="F2FD1455"/>
    <w:rsid w:val="F33F49AF"/>
    <w:rsid w:val="F3772E26"/>
    <w:rsid w:val="F37F0CC5"/>
    <w:rsid w:val="F38742F5"/>
    <w:rsid w:val="F3A2D02F"/>
    <w:rsid w:val="F3F656C2"/>
    <w:rsid w:val="F47B75AA"/>
    <w:rsid w:val="F4C3C0B2"/>
    <w:rsid w:val="F4FDED3B"/>
    <w:rsid w:val="F4FF0B05"/>
    <w:rsid w:val="F4FF7A18"/>
    <w:rsid w:val="F4FF7C4A"/>
    <w:rsid w:val="F53750A1"/>
    <w:rsid w:val="F555D0D1"/>
    <w:rsid w:val="F5BB2FDE"/>
    <w:rsid w:val="F5CEEBB2"/>
    <w:rsid w:val="F5DB7828"/>
    <w:rsid w:val="F5E396DA"/>
    <w:rsid w:val="F5EF2F7C"/>
    <w:rsid w:val="F5FF6CC3"/>
    <w:rsid w:val="F6878A7C"/>
    <w:rsid w:val="F6DBDE55"/>
    <w:rsid w:val="F6DFF467"/>
    <w:rsid w:val="F6EF6E71"/>
    <w:rsid w:val="F6F106BA"/>
    <w:rsid w:val="F7588FC0"/>
    <w:rsid w:val="F75C39BC"/>
    <w:rsid w:val="F76FFB89"/>
    <w:rsid w:val="F79C89BC"/>
    <w:rsid w:val="F79E86F6"/>
    <w:rsid w:val="F7A9597C"/>
    <w:rsid w:val="F7ABD98A"/>
    <w:rsid w:val="F7AF2708"/>
    <w:rsid w:val="F7BF5955"/>
    <w:rsid w:val="F7CCB463"/>
    <w:rsid w:val="F7D77240"/>
    <w:rsid w:val="F7DDD02B"/>
    <w:rsid w:val="F7DF19F3"/>
    <w:rsid w:val="F7DF940C"/>
    <w:rsid w:val="F7E7F445"/>
    <w:rsid w:val="F7F47C73"/>
    <w:rsid w:val="F7F70145"/>
    <w:rsid w:val="F7F76C67"/>
    <w:rsid w:val="F7F7D099"/>
    <w:rsid w:val="F7F7EDA4"/>
    <w:rsid w:val="F7FF56CD"/>
    <w:rsid w:val="F7FFB260"/>
    <w:rsid w:val="F87B9212"/>
    <w:rsid w:val="F8F124BD"/>
    <w:rsid w:val="F8F73F45"/>
    <w:rsid w:val="F91B7417"/>
    <w:rsid w:val="F92B3C39"/>
    <w:rsid w:val="F92F4196"/>
    <w:rsid w:val="F9520B9B"/>
    <w:rsid w:val="F95FA889"/>
    <w:rsid w:val="F97DFCF7"/>
    <w:rsid w:val="F9A95FCA"/>
    <w:rsid w:val="F9BF2DFF"/>
    <w:rsid w:val="F9CF04E3"/>
    <w:rsid w:val="F9D38A84"/>
    <w:rsid w:val="F9D3AB09"/>
    <w:rsid w:val="F9E77876"/>
    <w:rsid w:val="F9EF4DA5"/>
    <w:rsid w:val="F9FA9D09"/>
    <w:rsid w:val="F9FB9147"/>
    <w:rsid w:val="F9FBA5AF"/>
    <w:rsid w:val="F9FECDC0"/>
    <w:rsid w:val="F9FFF748"/>
    <w:rsid w:val="FA15872C"/>
    <w:rsid w:val="FA7D129F"/>
    <w:rsid w:val="FA975F50"/>
    <w:rsid w:val="FABFB4FA"/>
    <w:rsid w:val="FADEEDCA"/>
    <w:rsid w:val="FAF3C099"/>
    <w:rsid w:val="FAF7B189"/>
    <w:rsid w:val="FAFF722D"/>
    <w:rsid w:val="FB2EDDFB"/>
    <w:rsid w:val="FB6E4A45"/>
    <w:rsid w:val="FB6F6A99"/>
    <w:rsid w:val="FB7BB428"/>
    <w:rsid w:val="FB963C34"/>
    <w:rsid w:val="FB9AD620"/>
    <w:rsid w:val="FBA77C6B"/>
    <w:rsid w:val="FBAFC606"/>
    <w:rsid w:val="FBB31FEE"/>
    <w:rsid w:val="FBB74F6B"/>
    <w:rsid w:val="FBBF80D2"/>
    <w:rsid w:val="FBCA2AD3"/>
    <w:rsid w:val="FBDA8062"/>
    <w:rsid w:val="FBDBDD74"/>
    <w:rsid w:val="FBDC6328"/>
    <w:rsid w:val="FBEF2574"/>
    <w:rsid w:val="FBEFCE8E"/>
    <w:rsid w:val="FBF5FB6E"/>
    <w:rsid w:val="FBF70F79"/>
    <w:rsid w:val="FBF7E7E6"/>
    <w:rsid w:val="FBFB15D2"/>
    <w:rsid w:val="FBFC8C25"/>
    <w:rsid w:val="FBFE1C2D"/>
    <w:rsid w:val="FC3D9355"/>
    <w:rsid w:val="FC4516A2"/>
    <w:rsid w:val="FC5D2D85"/>
    <w:rsid w:val="FCB909AF"/>
    <w:rsid w:val="FCBF8C4C"/>
    <w:rsid w:val="FCF7A214"/>
    <w:rsid w:val="FCFFC651"/>
    <w:rsid w:val="FD27E57F"/>
    <w:rsid w:val="FD3D0549"/>
    <w:rsid w:val="FD4F0FA4"/>
    <w:rsid w:val="FD7F2032"/>
    <w:rsid w:val="FD9AC503"/>
    <w:rsid w:val="FDAA678B"/>
    <w:rsid w:val="FDB5FA57"/>
    <w:rsid w:val="FDBBD0BE"/>
    <w:rsid w:val="FDD87462"/>
    <w:rsid w:val="FDDF1E3F"/>
    <w:rsid w:val="FDDF811D"/>
    <w:rsid w:val="FDEE593A"/>
    <w:rsid w:val="FDF35ABF"/>
    <w:rsid w:val="FDFECC4C"/>
    <w:rsid w:val="FDFED49A"/>
    <w:rsid w:val="FDFF2F3A"/>
    <w:rsid w:val="FDFF6268"/>
    <w:rsid w:val="FDFF8325"/>
    <w:rsid w:val="FDFFB678"/>
    <w:rsid w:val="FE1DB6D9"/>
    <w:rsid w:val="FE2F705D"/>
    <w:rsid w:val="FE577FB6"/>
    <w:rsid w:val="FE6FC90A"/>
    <w:rsid w:val="FE77B4A5"/>
    <w:rsid w:val="FEA7EF6D"/>
    <w:rsid w:val="FEBBAF2A"/>
    <w:rsid w:val="FEBD8A9F"/>
    <w:rsid w:val="FEBF1E5B"/>
    <w:rsid w:val="FEBFBBF4"/>
    <w:rsid w:val="FED3B8F8"/>
    <w:rsid w:val="FEE64F55"/>
    <w:rsid w:val="FEE6F21B"/>
    <w:rsid w:val="FEEF4EBE"/>
    <w:rsid w:val="FEF7341D"/>
    <w:rsid w:val="FEF7A493"/>
    <w:rsid w:val="FEFBB65C"/>
    <w:rsid w:val="FEFD3E42"/>
    <w:rsid w:val="FEFE5E73"/>
    <w:rsid w:val="FEFEA7F1"/>
    <w:rsid w:val="FEFF0751"/>
    <w:rsid w:val="FF063C1D"/>
    <w:rsid w:val="FF09221D"/>
    <w:rsid w:val="FF2D773F"/>
    <w:rsid w:val="FF2F6A6C"/>
    <w:rsid w:val="FF3A0E21"/>
    <w:rsid w:val="FF3E8946"/>
    <w:rsid w:val="FF4A552C"/>
    <w:rsid w:val="FF5F6B26"/>
    <w:rsid w:val="FF67BDCD"/>
    <w:rsid w:val="FF6C0679"/>
    <w:rsid w:val="FF6F44C9"/>
    <w:rsid w:val="FF6FC6D1"/>
    <w:rsid w:val="FF733725"/>
    <w:rsid w:val="FF7720E9"/>
    <w:rsid w:val="FF77A330"/>
    <w:rsid w:val="FF7C3D2A"/>
    <w:rsid w:val="FF7D6B7D"/>
    <w:rsid w:val="FF7E4A53"/>
    <w:rsid w:val="FF7EA4CE"/>
    <w:rsid w:val="FF7EC39F"/>
    <w:rsid w:val="FF7F00D6"/>
    <w:rsid w:val="FF7F0424"/>
    <w:rsid w:val="FF8B7830"/>
    <w:rsid w:val="FF8E8CA4"/>
    <w:rsid w:val="FF97FE78"/>
    <w:rsid w:val="FF9E9D24"/>
    <w:rsid w:val="FF9F1E69"/>
    <w:rsid w:val="FF9F2CB7"/>
    <w:rsid w:val="FF9F3111"/>
    <w:rsid w:val="FFAC063A"/>
    <w:rsid w:val="FFAFCBE7"/>
    <w:rsid w:val="FFB3660F"/>
    <w:rsid w:val="FFBB469B"/>
    <w:rsid w:val="FFBC18F1"/>
    <w:rsid w:val="FFBE4FDC"/>
    <w:rsid w:val="FFBF099A"/>
    <w:rsid w:val="FFCCE8E0"/>
    <w:rsid w:val="FFCD155D"/>
    <w:rsid w:val="FFCD172D"/>
    <w:rsid w:val="FFCE8E00"/>
    <w:rsid w:val="FFDB63F6"/>
    <w:rsid w:val="FFDDF59F"/>
    <w:rsid w:val="FFDE1F21"/>
    <w:rsid w:val="FFDED2F9"/>
    <w:rsid w:val="FFDF1CC8"/>
    <w:rsid w:val="FFE8C421"/>
    <w:rsid w:val="FFEB1944"/>
    <w:rsid w:val="FFEB1A96"/>
    <w:rsid w:val="FFEE89A2"/>
    <w:rsid w:val="FFEEF430"/>
    <w:rsid w:val="FFEF90F5"/>
    <w:rsid w:val="FFF5FECF"/>
    <w:rsid w:val="FFF7B845"/>
    <w:rsid w:val="FFF7DC75"/>
    <w:rsid w:val="FFFAAA65"/>
    <w:rsid w:val="FFFB84E9"/>
    <w:rsid w:val="FFFB8F92"/>
    <w:rsid w:val="FFFB94A0"/>
    <w:rsid w:val="FFFC17AE"/>
    <w:rsid w:val="FFFC2B50"/>
    <w:rsid w:val="FFFCB582"/>
    <w:rsid w:val="FFFD2900"/>
    <w:rsid w:val="FFFDB63F"/>
    <w:rsid w:val="FFFF313D"/>
    <w:rsid w:val="FFFF3A1B"/>
    <w:rsid w:val="FFFF74BE"/>
    <w:rsid w:val="FFFF843D"/>
    <w:rsid w:val="FFFF9897"/>
    <w:rsid w:val="FFFF9AEB"/>
    <w:rsid w:val="FFFFA2CF"/>
    <w:rsid w:val="FFFFACEF"/>
    <w:rsid w:val="FFFFC6BC"/>
    <w:rsid w:val="FFFFD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ED243C0"/>
  <w15:docId w15:val="{EDF3F481-98F5-4B4F-8217-D6677894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suppressAutoHyphens/>
      <w:spacing w:before="60"/>
    </w:pPr>
    <w:rPr>
      <w:rFonts w:eastAsia="Times New Roman"/>
      <w:sz w:val="28"/>
      <w:szCs w:val="24"/>
      <w:lang w:eastAsia="ar-SA"/>
    </w:rPr>
  </w:style>
  <w:style w:type="paragraph" w:styleId="1">
    <w:name w:val="heading 1"/>
    <w:basedOn w:val="a1"/>
    <w:next w:val="a1"/>
    <w:qFormat/>
    <w:pPr>
      <w:keepNext/>
      <w:keepLines/>
      <w:spacing w:before="340" w:after="330" w:line="578" w:lineRule="auto"/>
      <w:outlineLvl w:val="0"/>
    </w:pPr>
    <w:rPr>
      <w:b/>
      <w:bCs/>
      <w:kern w:val="44"/>
      <w:sz w:val="44"/>
      <w:szCs w:val="44"/>
    </w:rPr>
  </w:style>
  <w:style w:type="paragraph" w:styleId="21">
    <w:name w:val="heading 2"/>
    <w:basedOn w:val="a1"/>
    <w:next w:val="a1"/>
    <w:semiHidden/>
    <w:unhideWhenUsed/>
    <w:qFormat/>
    <w:pPr>
      <w:keepNext/>
      <w:keepLines/>
      <w:spacing w:before="260" w:after="260" w:line="416" w:lineRule="auto"/>
      <w:outlineLvl w:val="1"/>
    </w:pPr>
    <w:rPr>
      <w:b/>
      <w:bCs/>
      <w:sz w:val="32"/>
      <w:szCs w:val="32"/>
    </w:rPr>
  </w:style>
  <w:style w:type="paragraph" w:styleId="31">
    <w:name w:val="heading 3"/>
    <w:basedOn w:val="a1"/>
    <w:next w:val="a1"/>
    <w:semiHidden/>
    <w:unhideWhenUsed/>
    <w:qFormat/>
    <w:pPr>
      <w:keepNext/>
      <w:keepLines/>
      <w:spacing w:before="260" w:after="260" w:line="416" w:lineRule="auto"/>
      <w:outlineLvl w:val="2"/>
    </w:pPr>
    <w:rPr>
      <w:b/>
      <w:bCs/>
      <w:sz w:val="32"/>
      <w:szCs w:val="32"/>
    </w:rPr>
  </w:style>
  <w:style w:type="paragraph" w:styleId="41">
    <w:name w:val="heading 4"/>
    <w:basedOn w:val="a1"/>
    <w:next w:val="a1"/>
    <w:semiHidden/>
    <w:unhideWhenUsed/>
    <w:qFormat/>
    <w:pPr>
      <w:keepNext/>
      <w:keepLines/>
      <w:spacing w:before="280" w:after="290" w:line="376" w:lineRule="auto"/>
      <w:outlineLvl w:val="3"/>
    </w:pPr>
    <w:rPr>
      <w:b/>
      <w:bCs/>
      <w:szCs w:val="28"/>
    </w:rPr>
  </w:style>
  <w:style w:type="paragraph" w:styleId="51">
    <w:name w:val="heading 5"/>
    <w:basedOn w:val="a1"/>
    <w:next w:val="a1"/>
    <w:semiHidden/>
    <w:unhideWhenUsed/>
    <w:qFormat/>
    <w:pPr>
      <w:keepNext/>
      <w:keepLines/>
      <w:spacing w:before="280" w:after="290" w:line="376" w:lineRule="auto"/>
      <w:outlineLvl w:val="4"/>
    </w:pPr>
    <w:rPr>
      <w:b/>
      <w:bCs/>
      <w:szCs w:val="28"/>
    </w:rPr>
  </w:style>
  <w:style w:type="paragraph" w:styleId="6">
    <w:name w:val="heading 6"/>
    <w:basedOn w:val="a1"/>
    <w:next w:val="a1"/>
    <w:semiHidden/>
    <w:unhideWhenUsed/>
    <w:qFormat/>
    <w:pPr>
      <w:keepNext/>
      <w:keepLines/>
      <w:spacing w:before="240" w:after="64" w:line="320" w:lineRule="auto"/>
      <w:outlineLvl w:val="5"/>
    </w:pPr>
    <w:rPr>
      <w:b/>
      <w:bCs/>
      <w:sz w:val="24"/>
    </w:rPr>
  </w:style>
  <w:style w:type="paragraph" w:styleId="7">
    <w:name w:val="heading 7"/>
    <w:basedOn w:val="a1"/>
    <w:next w:val="a1"/>
    <w:semiHidden/>
    <w:unhideWhenUsed/>
    <w:qFormat/>
    <w:pPr>
      <w:keepNext/>
      <w:keepLines/>
      <w:spacing w:before="240" w:after="64" w:line="320" w:lineRule="auto"/>
      <w:outlineLvl w:val="6"/>
    </w:pPr>
    <w:rPr>
      <w:b/>
      <w:bCs/>
      <w:sz w:val="24"/>
    </w:rPr>
  </w:style>
  <w:style w:type="paragraph" w:styleId="8">
    <w:name w:val="heading 8"/>
    <w:basedOn w:val="a1"/>
    <w:next w:val="a1"/>
    <w:semiHidden/>
    <w:unhideWhenUsed/>
    <w:qFormat/>
    <w:pPr>
      <w:keepNext/>
      <w:keepLines/>
      <w:spacing w:before="240" w:after="64" w:line="320" w:lineRule="auto"/>
      <w:outlineLvl w:val="7"/>
    </w:pPr>
    <w:rPr>
      <w:sz w:val="24"/>
    </w:rPr>
  </w:style>
  <w:style w:type="paragraph" w:styleId="9">
    <w:name w:val="heading 9"/>
    <w:basedOn w:val="a1"/>
    <w:next w:val="a1"/>
    <w:semiHidden/>
    <w:unhideWhenUsed/>
    <w:qFormat/>
    <w:pPr>
      <w:keepNext/>
      <w:keepLines/>
      <w:spacing w:before="240" w:after="64" w:line="320" w:lineRule="auto"/>
      <w:outlineLvl w:val="8"/>
    </w:pPr>
    <w:rPr>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rPr>
      <w:sz w:val="16"/>
      <w:szCs w:val="16"/>
    </w:rPr>
  </w:style>
  <w:style w:type="paragraph" w:styleId="a6">
    <w:name w:val="Block Text"/>
    <w:basedOn w:val="a1"/>
    <w:pPr>
      <w:spacing w:after="120"/>
      <w:ind w:leftChars="700" w:left="1440" w:rightChars="700" w:right="1440"/>
    </w:pPr>
  </w:style>
  <w:style w:type="paragraph" w:styleId="a7">
    <w:name w:val="Body Text"/>
    <w:basedOn w:val="a1"/>
    <w:pPr>
      <w:spacing w:after="120"/>
    </w:pPr>
  </w:style>
  <w:style w:type="paragraph" w:styleId="22">
    <w:name w:val="Body Text 2"/>
    <w:basedOn w:val="a1"/>
    <w:pPr>
      <w:spacing w:after="120" w:line="480" w:lineRule="auto"/>
    </w:pPr>
  </w:style>
  <w:style w:type="paragraph" w:styleId="32">
    <w:name w:val="Body Text 3"/>
    <w:basedOn w:val="a1"/>
    <w:pPr>
      <w:spacing w:after="120"/>
    </w:pPr>
    <w:rPr>
      <w:sz w:val="16"/>
      <w:szCs w:val="16"/>
    </w:rPr>
  </w:style>
  <w:style w:type="paragraph" w:styleId="a8">
    <w:name w:val="Body Text First Indent"/>
    <w:basedOn w:val="a7"/>
    <w:pPr>
      <w:ind w:firstLineChars="100" w:firstLine="420"/>
    </w:pPr>
  </w:style>
  <w:style w:type="paragraph" w:styleId="a9">
    <w:name w:val="Body Text Indent"/>
    <w:basedOn w:val="a1"/>
    <w:pPr>
      <w:spacing w:after="120"/>
      <w:ind w:leftChars="200" w:left="420"/>
    </w:pPr>
  </w:style>
  <w:style w:type="paragraph" w:styleId="23">
    <w:name w:val="Body Text First Indent 2"/>
    <w:basedOn w:val="a9"/>
    <w:pPr>
      <w:ind w:firstLineChars="200" w:firstLine="420"/>
    </w:pPr>
  </w:style>
  <w:style w:type="paragraph" w:styleId="24">
    <w:name w:val="Body Text Indent 2"/>
    <w:basedOn w:val="a1"/>
    <w:pPr>
      <w:spacing w:after="120" w:line="480" w:lineRule="auto"/>
      <w:ind w:leftChars="200" w:left="420"/>
    </w:pPr>
  </w:style>
  <w:style w:type="paragraph" w:styleId="33">
    <w:name w:val="Body Text Indent 3"/>
    <w:basedOn w:val="a1"/>
    <w:pPr>
      <w:spacing w:after="120"/>
      <w:ind w:leftChars="200" w:left="420"/>
    </w:pPr>
    <w:rPr>
      <w:sz w:val="16"/>
      <w:szCs w:val="16"/>
    </w:rPr>
  </w:style>
  <w:style w:type="paragraph" w:styleId="aa">
    <w:name w:val="caption"/>
    <w:basedOn w:val="a1"/>
    <w:next w:val="a1"/>
    <w:semiHidden/>
    <w:unhideWhenUsed/>
    <w:qFormat/>
    <w:rPr>
      <w:rFonts w:ascii="Arial" w:eastAsia="SimHei" w:hAnsi="Arial" w:cs="Arial"/>
      <w:sz w:val="20"/>
    </w:rPr>
  </w:style>
  <w:style w:type="paragraph" w:styleId="ab">
    <w:name w:val="Closing"/>
    <w:basedOn w:val="a1"/>
    <w:pPr>
      <w:ind w:leftChars="2100" w:left="100"/>
    </w:pPr>
  </w:style>
  <w:style w:type="character" w:styleId="ac">
    <w:name w:val="annotation reference"/>
    <w:basedOn w:val="a2"/>
    <w:rPr>
      <w:sz w:val="21"/>
      <w:szCs w:val="21"/>
    </w:rPr>
  </w:style>
  <w:style w:type="paragraph" w:styleId="ad">
    <w:name w:val="annotation text"/>
    <w:basedOn w:val="a1"/>
  </w:style>
  <w:style w:type="paragraph" w:styleId="ae">
    <w:name w:val="annotation subject"/>
    <w:basedOn w:val="ad"/>
    <w:next w:val="ad"/>
    <w:rPr>
      <w:b/>
      <w:bCs/>
    </w:rPr>
  </w:style>
  <w:style w:type="paragraph" w:styleId="af">
    <w:name w:val="Date"/>
    <w:basedOn w:val="a1"/>
    <w:next w:val="a1"/>
    <w:pPr>
      <w:ind w:leftChars="2500" w:left="100"/>
    </w:pPr>
  </w:style>
  <w:style w:type="paragraph" w:styleId="af0">
    <w:name w:val="Document Map"/>
    <w:basedOn w:val="a1"/>
    <w:pPr>
      <w:shd w:val="clear" w:color="auto" w:fill="000080"/>
    </w:pPr>
  </w:style>
  <w:style w:type="paragraph" w:styleId="af1">
    <w:name w:val="E-mail Signature"/>
    <w:basedOn w:val="a1"/>
  </w:style>
  <w:style w:type="character" w:styleId="af2">
    <w:name w:val="Emphasis"/>
    <w:basedOn w:val="a2"/>
    <w:qFormat/>
    <w:rPr>
      <w:i/>
      <w:iCs/>
    </w:rPr>
  </w:style>
  <w:style w:type="character" w:styleId="af3">
    <w:name w:val="endnote reference"/>
    <w:basedOn w:val="a2"/>
    <w:rPr>
      <w:vertAlign w:val="superscript"/>
    </w:rPr>
  </w:style>
  <w:style w:type="paragraph" w:styleId="af4">
    <w:name w:val="endnote text"/>
    <w:basedOn w:val="a1"/>
    <w:pPr>
      <w:snapToGrid w:val="0"/>
    </w:pPr>
  </w:style>
  <w:style w:type="paragraph" w:styleId="af5">
    <w:name w:val="envelope address"/>
    <w:basedOn w:val="a1"/>
    <w:pPr>
      <w:framePr w:w="7920" w:h="1980" w:hRule="exact" w:hSpace="180" w:wrap="auto" w:hAnchor="page" w:xAlign="center" w:yAlign="bottom"/>
      <w:snapToGrid w:val="0"/>
      <w:ind w:leftChars="1400" w:left="100"/>
    </w:pPr>
    <w:rPr>
      <w:rFonts w:ascii="Arial" w:hAnsi="Arial" w:cs="Arial"/>
      <w:sz w:val="24"/>
    </w:rPr>
  </w:style>
  <w:style w:type="paragraph" w:styleId="25">
    <w:name w:val="envelope return"/>
    <w:basedOn w:val="a1"/>
    <w:pPr>
      <w:snapToGrid w:val="0"/>
    </w:pPr>
    <w:rPr>
      <w:rFonts w:ascii="Arial" w:hAnsi="Arial" w:cs="Arial"/>
    </w:rPr>
  </w:style>
  <w:style w:type="character" w:styleId="af6">
    <w:name w:val="FollowedHyperlink"/>
    <w:basedOn w:val="a2"/>
    <w:rPr>
      <w:color w:val="800080"/>
      <w:u w:val="single"/>
    </w:rPr>
  </w:style>
  <w:style w:type="paragraph" w:styleId="af7">
    <w:name w:val="footer"/>
    <w:basedOn w:val="a1"/>
    <w:pPr>
      <w:tabs>
        <w:tab w:val="center" w:pos="4153"/>
        <w:tab w:val="right" w:pos="8306"/>
      </w:tabs>
      <w:snapToGrid w:val="0"/>
    </w:pPr>
    <w:rPr>
      <w:sz w:val="18"/>
      <w:szCs w:val="18"/>
    </w:rPr>
  </w:style>
  <w:style w:type="character" w:styleId="af8">
    <w:name w:val="footnote reference"/>
    <w:basedOn w:val="a2"/>
    <w:rPr>
      <w:vertAlign w:val="superscript"/>
    </w:rPr>
  </w:style>
  <w:style w:type="paragraph" w:styleId="af9">
    <w:name w:val="footnote text"/>
    <w:basedOn w:val="a1"/>
    <w:pPr>
      <w:snapToGrid w:val="0"/>
    </w:pPr>
    <w:rPr>
      <w:sz w:val="18"/>
      <w:szCs w:val="18"/>
    </w:rPr>
  </w:style>
  <w:style w:type="paragraph" w:styleId="afa">
    <w:name w:val="header"/>
    <w:basedOn w:val="a1"/>
    <w:pPr>
      <w:tabs>
        <w:tab w:val="center" w:pos="4153"/>
        <w:tab w:val="right" w:pos="8306"/>
      </w:tabs>
      <w:snapToGrid w:val="0"/>
    </w:pPr>
    <w:rPr>
      <w:sz w:val="18"/>
      <w:szCs w:val="18"/>
    </w:rPr>
  </w:style>
  <w:style w:type="character" w:styleId="HTML">
    <w:name w:val="HTML Acronym"/>
    <w:basedOn w:val="a2"/>
  </w:style>
  <w:style w:type="paragraph" w:styleId="HTML0">
    <w:name w:val="HTML Address"/>
    <w:basedOn w:val="a1"/>
    <w:rPr>
      <w:i/>
      <w:iCs/>
    </w:rPr>
  </w:style>
  <w:style w:type="character" w:styleId="HTML1">
    <w:name w:val="HTML Cite"/>
    <w:basedOn w:val="a2"/>
    <w:rPr>
      <w:i/>
      <w:iCs/>
    </w:rPr>
  </w:style>
  <w:style w:type="character" w:styleId="HTML2">
    <w:name w:val="HTML Code"/>
    <w:basedOn w:val="a2"/>
    <w:rPr>
      <w:rFonts w:ascii="Courier New" w:hAnsi="Courier New" w:cs="Courier New"/>
      <w:sz w:val="20"/>
      <w:szCs w:val="20"/>
    </w:rPr>
  </w:style>
  <w:style w:type="character" w:styleId="HTML3">
    <w:name w:val="HTML Definition"/>
    <w:basedOn w:val="a2"/>
    <w:rPr>
      <w:i/>
      <w:iCs/>
    </w:rPr>
  </w:style>
  <w:style w:type="character" w:styleId="HTML4">
    <w:name w:val="HTML Keyboard"/>
    <w:basedOn w:val="a2"/>
    <w:rPr>
      <w:rFonts w:ascii="Courier New" w:hAnsi="Courier New" w:cs="Courier New"/>
      <w:sz w:val="20"/>
      <w:szCs w:val="20"/>
    </w:rPr>
  </w:style>
  <w:style w:type="paragraph" w:styleId="HTML5">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TML6">
    <w:name w:val="HTML Sample"/>
    <w:basedOn w:val="a2"/>
    <w:rPr>
      <w:rFonts w:ascii="Courier New" w:hAnsi="Courier New" w:cs="Courier New"/>
    </w:rPr>
  </w:style>
  <w:style w:type="character" w:styleId="HTML7">
    <w:name w:val="HTML Typewriter"/>
    <w:basedOn w:val="a2"/>
    <w:rPr>
      <w:rFonts w:ascii="Courier New" w:hAnsi="Courier New" w:cs="Courier New"/>
      <w:sz w:val="20"/>
      <w:szCs w:val="20"/>
    </w:rPr>
  </w:style>
  <w:style w:type="character" w:styleId="HTML8">
    <w:name w:val="HTML Variable"/>
    <w:basedOn w:val="a2"/>
    <w:rPr>
      <w:i/>
      <w:iCs/>
    </w:rPr>
  </w:style>
  <w:style w:type="character" w:styleId="afb">
    <w:name w:val="Hyperlink"/>
    <w:basedOn w:val="a2"/>
    <w:rPr>
      <w:color w:val="0000FF"/>
      <w:u w:val="single"/>
    </w:rPr>
  </w:style>
  <w:style w:type="paragraph" w:styleId="10">
    <w:name w:val="index 1"/>
    <w:basedOn w:val="a1"/>
    <w:next w:val="a1"/>
  </w:style>
  <w:style w:type="paragraph" w:styleId="26">
    <w:name w:val="index 2"/>
    <w:basedOn w:val="a1"/>
    <w:next w:val="a1"/>
    <w:pPr>
      <w:ind w:leftChars="200" w:left="200"/>
    </w:pPr>
  </w:style>
  <w:style w:type="paragraph" w:styleId="34">
    <w:name w:val="index 3"/>
    <w:basedOn w:val="a1"/>
    <w:next w:val="a1"/>
    <w:pPr>
      <w:ind w:leftChars="400" w:left="400"/>
    </w:pPr>
  </w:style>
  <w:style w:type="paragraph" w:styleId="42">
    <w:name w:val="index 4"/>
    <w:basedOn w:val="a1"/>
    <w:next w:val="a1"/>
    <w:pPr>
      <w:ind w:leftChars="600" w:left="600"/>
    </w:pPr>
  </w:style>
  <w:style w:type="paragraph" w:styleId="52">
    <w:name w:val="index 5"/>
    <w:basedOn w:val="a1"/>
    <w:next w:val="a1"/>
    <w:pPr>
      <w:ind w:leftChars="800" w:left="800"/>
    </w:pPr>
  </w:style>
  <w:style w:type="paragraph" w:styleId="60">
    <w:name w:val="index 6"/>
    <w:basedOn w:val="a1"/>
    <w:next w:val="a1"/>
    <w:pPr>
      <w:ind w:leftChars="1000" w:left="1000"/>
    </w:pPr>
  </w:style>
  <w:style w:type="paragraph" w:styleId="70">
    <w:name w:val="index 7"/>
    <w:basedOn w:val="a1"/>
    <w:next w:val="a1"/>
    <w:pPr>
      <w:ind w:leftChars="1200" w:left="1200"/>
    </w:pPr>
  </w:style>
  <w:style w:type="paragraph" w:styleId="80">
    <w:name w:val="index 8"/>
    <w:basedOn w:val="a1"/>
    <w:next w:val="a1"/>
    <w:pPr>
      <w:ind w:leftChars="1400" w:left="1400"/>
    </w:pPr>
  </w:style>
  <w:style w:type="paragraph" w:styleId="90">
    <w:name w:val="index 9"/>
    <w:basedOn w:val="a1"/>
    <w:next w:val="a1"/>
    <w:pPr>
      <w:ind w:leftChars="1600" w:left="1600"/>
    </w:pPr>
  </w:style>
  <w:style w:type="paragraph" w:styleId="afc">
    <w:name w:val="index heading"/>
    <w:basedOn w:val="a1"/>
    <w:next w:val="10"/>
    <w:rPr>
      <w:rFonts w:ascii="Arial" w:hAnsi="Arial" w:cs="Arial"/>
      <w:b/>
      <w:bCs/>
    </w:rPr>
  </w:style>
  <w:style w:type="character" w:styleId="afd">
    <w:name w:val="line number"/>
    <w:basedOn w:val="a2"/>
  </w:style>
  <w:style w:type="paragraph" w:styleId="afe">
    <w:name w:val="List"/>
    <w:basedOn w:val="a1"/>
    <w:pPr>
      <w:ind w:left="200" w:hangingChars="200" w:hanging="200"/>
    </w:pPr>
  </w:style>
  <w:style w:type="paragraph" w:styleId="27">
    <w:name w:val="List 2"/>
    <w:basedOn w:val="a1"/>
    <w:pPr>
      <w:ind w:leftChars="200" w:left="100" w:hangingChars="200" w:hanging="200"/>
    </w:pPr>
  </w:style>
  <w:style w:type="paragraph" w:styleId="35">
    <w:name w:val="List 3"/>
    <w:basedOn w:val="a1"/>
    <w:pPr>
      <w:ind w:leftChars="400" w:left="100" w:hangingChars="200" w:hanging="200"/>
    </w:pPr>
  </w:style>
  <w:style w:type="paragraph" w:styleId="43">
    <w:name w:val="List 4"/>
    <w:basedOn w:val="a1"/>
    <w:pPr>
      <w:ind w:leftChars="600" w:left="100" w:hangingChars="200" w:hanging="200"/>
    </w:pPr>
  </w:style>
  <w:style w:type="paragraph" w:styleId="53">
    <w:name w:val="List 5"/>
    <w:basedOn w:val="a1"/>
    <w:pPr>
      <w:ind w:leftChars="800" w:left="100" w:hangingChars="200" w:hanging="200"/>
    </w:pPr>
  </w:style>
  <w:style w:type="paragraph" w:styleId="a0">
    <w:name w:val="List Bullet"/>
    <w:basedOn w:val="a1"/>
    <w:pPr>
      <w:numPr>
        <w:numId w:val="1"/>
      </w:numPr>
    </w:pPr>
  </w:style>
  <w:style w:type="paragraph" w:styleId="20">
    <w:name w:val="List Bullet 2"/>
    <w:basedOn w:val="a1"/>
    <w:pPr>
      <w:numPr>
        <w:numId w:val="2"/>
      </w:numPr>
    </w:pPr>
  </w:style>
  <w:style w:type="paragraph" w:styleId="30">
    <w:name w:val="List Bullet 3"/>
    <w:basedOn w:val="a1"/>
    <w:pPr>
      <w:numPr>
        <w:numId w:val="3"/>
      </w:numPr>
    </w:pPr>
  </w:style>
  <w:style w:type="paragraph" w:styleId="40">
    <w:name w:val="List Bullet 4"/>
    <w:basedOn w:val="a1"/>
    <w:pPr>
      <w:numPr>
        <w:numId w:val="4"/>
      </w:numPr>
    </w:pPr>
  </w:style>
  <w:style w:type="paragraph" w:styleId="50">
    <w:name w:val="List Bullet 5"/>
    <w:basedOn w:val="a1"/>
    <w:pPr>
      <w:numPr>
        <w:numId w:val="5"/>
      </w:numPr>
    </w:pPr>
  </w:style>
  <w:style w:type="paragraph" w:styleId="aff">
    <w:name w:val="List Continue"/>
    <w:basedOn w:val="a1"/>
    <w:pPr>
      <w:spacing w:after="120"/>
      <w:ind w:leftChars="200" w:left="420"/>
    </w:pPr>
  </w:style>
  <w:style w:type="paragraph" w:styleId="28">
    <w:name w:val="List Continue 2"/>
    <w:basedOn w:val="a1"/>
    <w:pPr>
      <w:spacing w:after="120"/>
      <w:ind w:leftChars="400" w:left="840"/>
    </w:pPr>
  </w:style>
  <w:style w:type="paragraph" w:styleId="36">
    <w:name w:val="List Continue 3"/>
    <w:basedOn w:val="a1"/>
    <w:pPr>
      <w:spacing w:after="120"/>
      <w:ind w:leftChars="600" w:left="1260"/>
    </w:pPr>
  </w:style>
  <w:style w:type="paragraph" w:styleId="44">
    <w:name w:val="List Continue 4"/>
    <w:basedOn w:val="a1"/>
    <w:pPr>
      <w:spacing w:after="120"/>
      <w:ind w:leftChars="800" w:left="1680"/>
    </w:pPr>
  </w:style>
  <w:style w:type="paragraph" w:styleId="54">
    <w:name w:val="List Continue 5"/>
    <w:basedOn w:val="a1"/>
    <w:pPr>
      <w:spacing w:after="120"/>
      <w:ind w:leftChars="1000" w:left="2100"/>
    </w:pPr>
  </w:style>
  <w:style w:type="paragraph" w:styleId="a">
    <w:name w:val="List Number"/>
    <w:basedOn w:val="a1"/>
    <w:pPr>
      <w:numPr>
        <w:numId w:val="6"/>
      </w:numPr>
    </w:pPr>
  </w:style>
  <w:style w:type="paragraph" w:styleId="2">
    <w:name w:val="List Number 2"/>
    <w:basedOn w:val="a1"/>
    <w:pPr>
      <w:numPr>
        <w:numId w:val="7"/>
      </w:numPr>
    </w:pPr>
  </w:style>
  <w:style w:type="paragraph" w:styleId="3">
    <w:name w:val="List Number 3"/>
    <w:basedOn w:val="a1"/>
    <w:pPr>
      <w:numPr>
        <w:numId w:val="8"/>
      </w:numPr>
    </w:pPr>
  </w:style>
  <w:style w:type="paragraph" w:styleId="4">
    <w:name w:val="List Number 4"/>
    <w:basedOn w:val="a1"/>
    <w:pPr>
      <w:numPr>
        <w:numId w:val="9"/>
      </w:numPr>
    </w:pPr>
  </w:style>
  <w:style w:type="paragraph" w:styleId="5">
    <w:name w:val="List Number 5"/>
    <w:basedOn w:val="a1"/>
    <w:pPr>
      <w:numPr>
        <w:numId w:val="10"/>
      </w:numPr>
    </w:pPr>
  </w:style>
  <w:style w:type="paragraph" w:styleId="aff0">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aff1">
    <w:name w:val="Message Header"/>
    <w:basedOn w:val="a1"/>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aff2">
    <w:name w:val="Normal (Web)"/>
    <w:pPr>
      <w:spacing w:beforeAutospacing="1" w:afterAutospacing="1"/>
    </w:pPr>
    <w:rPr>
      <w:sz w:val="24"/>
      <w:szCs w:val="24"/>
      <w:lang w:val="en-US" w:eastAsia="zh-CN"/>
    </w:rPr>
  </w:style>
  <w:style w:type="paragraph" w:styleId="aff3">
    <w:name w:val="Normal Indent"/>
    <w:basedOn w:val="a1"/>
    <w:pPr>
      <w:ind w:firstLineChars="200" w:firstLine="420"/>
    </w:pPr>
  </w:style>
  <w:style w:type="paragraph" w:styleId="aff4">
    <w:name w:val="Note Heading"/>
    <w:basedOn w:val="a1"/>
    <w:next w:val="a1"/>
    <w:pPr>
      <w:jc w:val="center"/>
    </w:pPr>
  </w:style>
  <w:style w:type="character" w:styleId="aff5">
    <w:name w:val="page number"/>
    <w:basedOn w:val="a2"/>
  </w:style>
  <w:style w:type="paragraph" w:styleId="aff6">
    <w:name w:val="Plain Text"/>
    <w:basedOn w:val="a1"/>
    <w:rPr>
      <w:rFonts w:ascii="SimSun" w:hAnsi="Courier New" w:cs="Courier New"/>
      <w:szCs w:val="21"/>
    </w:rPr>
  </w:style>
  <w:style w:type="paragraph" w:styleId="aff7">
    <w:name w:val="Salutation"/>
    <w:basedOn w:val="a1"/>
    <w:next w:val="a1"/>
  </w:style>
  <w:style w:type="paragraph" w:styleId="aff8">
    <w:name w:val="Signature"/>
    <w:basedOn w:val="a1"/>
    <w:pPr>
      <w:ind w:leftChars="2100" w:left="100"/>
    </w:pPr>
  </w:style>
  <w:style w:type="character" w:styleId="aff9">
    <w:name w:val="Strong"/>
    <w:basedOn w:val="a2"/>
    <w:qFormat/>
    <w:rPr>
      <w:b/>
      <w:bCs/>
    </w:rPr>
  </w:style>
  <w:style w:type="paragraph" w:styleId="affa">
    <w:name w:val="Subtitle"/>
    <w:basedOn w:val="a1"/>
    <w:qFormat/>
    <w:pPr>
      <w:spacing w:before="240" w:after="60" w:line="312" w:lineRule="auto"/>
      <w:jc w:val="center"/>
      <w:outlineLvl w:val="1"/>
    </w:pPr>
    <w:rPr>
      <w:rFonts w:ascii="Arial" w:hAnsi="Arial" w:cs="Arial"/>
      <w:b/>
      <w:bCs/>
      <w:kern w:val="28"/>
      <w:sz w:val="32"/>
      <w:szCs w:val="32"/>
    </w:rPr>
  </w:style>
  <w:style w:type="table" w:styleId="11">
    <w:name w:val="Table 3D effects 1"/>
    <w:basedOn w:val="a3"/>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29">
    <w:name w:val="Table 3D effects 2"/>
    <w:basedOn w:val="a3"/>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37">
    <w:name w:val="Table 3D effects 3"/>
    <w:basedOn w:val="a3"/>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12">
    <w:name w:val="Table Classic 1"/>
    <w:basedOn w:val="a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8">
    <w:name w:val="Table Classic 3"/>
    <w:basedOn w:val="a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Colorful 1"/>
    <w:basedOn w:val="a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b">
    <w:name w:val="Table Colorful 2"/>
    <w:basedOn w:val="a3"/>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4">
    <w:name w:val="Table Columns 1"/>
    <w:basedOn w:val="a3"/>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Columns 2"/>
    <w:basedOn w:val="a3"/>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a">
    <w:name w:val="Table Columns 3"/>
    <w:basedOn w:val="a3"/>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6">
    <w:name w:val="Table Columns 4"/>
    <w:basedOn w:val="a3"/>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affb">
    <w:name w:val="Table Contemporary"/>
    <w:basedOn w:val="a3"/>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affc">
    <w:name w:val="Table Elegant"/>
    <w:basedOn w:val="a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affd">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Grid 1"/>
    <w:basedOn w:val="a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d">
    <w:name w:val="Table Grid 2"/>
    <w:basedOn w:val="a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b">
    <w:name w:val="Table Grid 3"/>
    <w:basedOn w:val="a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7">
    <w:name w:val="Table Grid 4"/>
    <w:basedOn w:val="a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6">
    <w:name w:val="Table Grid 5"/>
    <w:basedOn w:val="a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1">
    <w:name w:val="Table Grid 6"/>
    <w:basedOn w:val="a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1">
    <w:name w:val="Table Grid 7"/>
    <w:basedOn w:val="a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1">
    <w:name w:val="Table Grid 8"/>
    <w:basedOn w:val="a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
    <w:name w:val="Table List 1"/>
    <w:basedOn w:val="a3"/>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
    <w:name w:val="Table List 2"/>
    <w:basedOn w:val="a3"/>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
    <w:name w:val="Table List 3"/>
    <w:basedOn w:val="a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
    <w:name w:val="Table List 4"/>
    <w:basedOn w:val="a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5">
    <w:name w:val="Table List 5"/>
    <w:basedOn w:val="a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6">
    <w:name w:val="Table List 6"/>
    <w:basedOn w:val="a3"/>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
    <w:name w:val="Table List 7"/>
    <w:basedOn w:val="a3"/>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
    <w:name w:val="Table List 8"/>
    <w:basedOn w:val="a3"/>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affe">
    <w:name w:val="table of authorities"/>
    <w:basedOn w:val="a1"/>
    <w:next w:val="a1"/>
    <w:pPr>
      <w:ind w:leftChars="200" w:left="420"/>
    </w:pPr>
  </w:style>
  <w:style w:type="paragraph" w:styleId="afff">
    <w:name w:val="table of figures"/>
    <w:basedOn w:val="a1"/>
    <w:next w:val="a1"/>
    <w:pPr>
      <w:ind w:leftChars="200" w:left="200" w:hangingChars="200" w:hanging="200"/>
    </w:pPr>
  </w:style>
  <w:style w:type="table" w:styleId="afff0">
    <w:name w:val="Table Professional"/>
    <w:basedOn w:val="a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6">
    <w:name w:val="Table Simple 1"/>
    <w:basedOn w:val="a3"/>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7">
    <w:name w:val="Table Subtle 1"/>
    <w:basedOn w:val="a3"/>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afff1">
    <w:name w:val="Table Theme"/>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Web 1"/>
    <w:basedOn w:val="a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0">
    <w:name w:val="Table Web 2"/>
    <w:basedOn w:val="a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0">
    <w:name w:val="Table Web 3"/>
    <w:basedOn w:val="a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afff2">
    <w:name w:val="Title"/>
    <w:basedOn w:val="a1"/>
    <w:qFormat/>
    <w:pPr>
      <w:spacing w:before="240" w:after="60"/>
      <w:jc w:val="center"/>
      <w:outlineLvl w:val="0"/>
    </w:pPr>
    <w:rPr>
      <w:rFonts w:ascii="Arial" w:hAnsi="Arial" w:cs="Arial"/>
      <w:b/>
      <w:bCs/>
      <w:sz w:val="32"/>
      <w:szCs w:val="32"/>
    </w:rPr>
  </w:style>
  <w:style w:type="paragraph" w:styleId="afff3">
    <w:name w:val="toa heading"/>
    <w:basedOn w:val="a1"/>
    <w:next w:val="a1"/>
    <w:pPr>
      <w:spacing w:before="120"/>
    </w:pPr>
    <w:rPr>
      <w:rFonts w:ascii="Arial" w:hAnsi="Arial" w:cs="Arial"/>
      <w:sz w:val="24"/>
    </w:rPr>
  </w:style>
  <w:style w:type="paragraph" w:styleId="18">
    <w:name w:val="toc 1"/>
    <w:basedOn w:val="a1"/>
    <w:next w:val="a1"/>
  </w:style>
  <w:style w:type="paragraph" w:styleId="2f0">
    <w:name w:val="toc 2"/>
    <w:basedOn w:val="a1"/>
    <w:next w:val="a1"/>
    <w:pPr>
      <w:ind w:leftChars="200" w:left="420"/>
    </w:pPr>
  </w:style>
  <w:style w:type="paragraph" w:styleId="3d">
    <w:name w:val="toc 3"/>
    <w:basedOn w:val="a1"/>
    <w:next w:val="a1"/>
    <w:pPr>
      <w:ind w:leftChars="400" w:left="840"/>
    </w:pPr>
  </w:style>
  <w:style w:type="paragraph" w:styleId="48">
    <w:name w:val="toc 4"/>
    <w:basedOn w:val="a1"/>
    <w:next w:val="a1"/>
    <w:pPr>
      <w:ind w:leftChars="600" w:left="1260"/>
    </w:pPr>
  </w:style>
  <w:style w:type="paragraph" w:styleId="57">
    <w:name w:val="toc 5"/>
    <w:basedOn w:val="a1"/>
    <w:next w:val="a1"/>
    <w:pPr>
      <w:ind w:leftChars="800" w:left="1680"/>
    </w:pPr>
  </w:style>
  <w:style w:type="paragraph" w:styleId="62">
    <w:name w:val="toc 6"/>
    <w:basedOn w:val="a1"/>
    <w:next w:val="a1"/>
    <w:pPr>
      <w:ind w:leftChars="1000" w:left="2100"/>
    </w:pPr>
  </w:style>
  <w:style w:type="paragraph" w:styleId="72">
    <w:name w:val="toc 7"/>
    <w:basedOn w:val="a1"/>
    <w:next w:val="a1"/>
    <w:pPr>
      <w:ind w:leftChars="1200" w:left="2520"/>
    </w:pPr>
  </w:style>
  <w:style w:type="paragraph" w:styleId="82">
    <w:name w:val="toc 8"/>
    <w:basedOn w:val="a1"/>
    <w:next w:val="a1"/>
    <w:pPr>
      <w:ind w:leftChars="1400" w:left="2940"/>
    </w:pPr>
  </w:style>
  <w:style w:type="paragraph" w:styleId="91">
    <w:name w:val="toc 9"/>
    <w:basedOn w:val="a1"/>
    <w:next w:val="a1"/>
    <w:pPr>
      <w:ind w:leftChars="1600" w:left="3360"/>
    </w:pPr>
  </w:style>
  <w:style w:type="table" w:styleId="afff4">
    <w:name w:val="Light Shading"/>
    <w:basedOn w:val="a3"/>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1">
    <w:name w:val="Light Shading Accent 1"/>
    <w:basedOn w:val="a3"/>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21">
    <w:name w:val="Light Shading Accent 2"/>
    <w:basedOn w:val="a3"/>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31">
    <w:name w:val="Light Shading Accent 3"/>
    <w:basedOn w:val="a3"/>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40">
    <w:name w:val="Light Shading Accent 4"/>
    <w:basedOn w:val="a3"/>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50">
    <w:name w:val="Light Shading Accent 5"/>
    <w:basedOn w:val="a3"/>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60">
    <w:name w:val="Light Shading Accent 6"/>
    <w:basedOn w:val="a3"/>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afff5">
    <w:name w:val="Light List"/>
    <w:basedOn w:val="a3"/>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2">
    <w:name w:val="Light List Accent 1"/>
    <w:basedOn w:val="a3"/>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2">
    <w:name w:val="Light List Accent 2"/>
    <w:basedOn w:val="a3"/>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2">
    <w:name w:val="Light List Accent 3"/>
    <w:basedOn w:val="a3"/>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1">
    <w:name w:val="Light List Accent 4"/>
    <w:basedOn w:val="a3"/>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1">
    <w:name w:val="Light List Accent 5"/>
    <w:basedOn w:val="a3"/>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1">
    <w:name w:val="Light List Accent 6"/>
    <w:basedOn w:val="a3"/>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afff6">
    <w:name w:val="Light Grid"/>
    <w:basedOn w:val="a3"/>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13">
    <w:name w:val="Light Grid Accent 1"/>
    <w:basedOn w:val="a3"/>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23">
    <w:name w:val="Light Grid Accent 2"/>
    <w:basedOn w:val="a3"/>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3">
    <w:name w:val="Light Grid Accent 3"/>
    <w:basedOn w:val="a3"/>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2">
    <w:name w:val="Light Grid Accent 4"/>
    <w:basedOn w:val="a3"/>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2">
    <w:name w:val="Light Grid Accent 5"/>
    <w:basedOn w:val="a3"/>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2">
    <w:name w:val="Light Grid Accent 6"/>
    <w:basedOn w:val="a3"/>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9">
    <w:name w:val="Medium Shading 1"/>
    <w:basedOn w:val="a3"/>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f1">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1a">
    <w:name w:val="Medium List 1"/>
    <w:basedOn w:val="a3"/>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1-10">
    <w:name w:val="Medium List 1 Accent 1"/>
    <w:basedOn w:val="a3"/>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3"/>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3"/>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3"/>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3"/>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3"/>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f2">
    <w:name w:val="Medium List 2"/>
    <w:basedOn w:val="a3"/>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3"/>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3"/>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3"/>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3"/>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3"/>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b">
    <w:name w:val="Medium Grid 1"/>
    <w:basedOn w:val="a3"/>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1">
    <w:name w:val="Medium Grid 1 Accent 1"/>
    <w:basedOn w:val="a3"/>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3"/>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3"/>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3"/>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3"/>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3"/>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f3">
    <w:name w:val="Medium Grid 2"/>
    <w:basedOn w:val="a3"/>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2-11">
    <w:name w:val="Medium Grid 2 Accent 1"/>
    <w:basedOn w:val="a3"/>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3"/>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3"/>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3"/>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3"/>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3"/>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e">
    <w:name w:val="Medium Grid 3"/>
    <w:basedOn w:val="a3"/>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3-1">
    <w:name w:val="Medium Grid 3 Accent 1"/>
    <w:basedOn w:val="a3"/>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3"/>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3"/>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3"/>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3"/>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3"/>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afff7">
    <w:name w:val="Dark List"/>
    <w:basedOn w:val="a3"/>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4">
    <w:name w:val="Dark List Accent 1"/>
    <w:basedOn w:val="a3"/>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4">
    <w:name w:val="Dark List Accent 2"/>
    <w:basedOn w:val="a3"/>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4">
    <w:name w:val="Dark List Accent 3"/>
    <w:basedOn w:val="a3"/>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3">
    <w:name w:val="Dark List Accent 4"/>
    <w:basedOn w:val="a3"/>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3">
    <w:name w:val="Dark List Accent 5"/>
    <w:basedOn w:val="a3"/>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3">
    <w:name w:val="Dark List Accent 6"/>
    <w:basedOn w:val="a3"/>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afff8">
    <w:name w:val="Colorful Shading"/>
    <w:basedOn w:val="a3"/>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5">
    <w:name w:val="Colorful Shading Accent 1"/>
    <w:basedOn w:val="a3"/>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5">
    <w:name w:val="Colorful Shading Accent 2"/>
    <w:basedOn w:val="a3"/>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5">
    <w:name w:val="Colorful Shading Accent 3"/>
    <w:basedOn w:val="a3"/>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4">
    <w:name w:val="Colorful Shading Accent 4"/>
    <w:basedOn w:val="a3"/>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4">
    <w:name w:val="Colorful Shading Accent 5"/>
    <w:basedOn w:val="a3"/>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4">
    <w:name w:val="Colorful Shading Accent 6"/>
    <w:basedOn w:val="a3"/>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afff9">
    <w:name w:val="Colorful List"/>
    <w:basedOn w:val="a3"/>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6">
    <w:name w:val="Colorful List Accent 1"/>
    <w:basedOn w:val="a3"/>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6">
    <w:name w:val="Colorful List Accent 2"/>
    <w:basedOn w:val="a3"/>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6">
    <w:name w:val="Colorful List Accent 3"/>
    <w:basedOn w:val="a3"/>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5">
    <w:name w:val="Colorful List Accent 4"/>
    <w:basedOn w:val="a3"/>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5">
    <w:name w:val="Colorful List Accent 5"/>
    <w:basedOn w:val="a3"/>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5">
    <w:name w:val="Colorful List Accent 6"/>
    <w:basedOn w:val="a3"/>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afffa">
    <w:name w:val="Colorful Grid"/>
    <w:basedOn w:val="a3"/>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7">
    <w:name w:val="Colorful Grid Accent 1"/>
    <w:basedOn w:val="a3"/>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7">
    <w:name w:val="Colorful Grid Accent 2"/>
    <w:basedOn w:val="a3"/>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7">
    <w:name w:val="Colorful Grid Accent 3"/>
    <w:basedOn w:val="a3"/>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6">
    <w:name w:val="Colorful Grid Accent 4"/>
    <w:basedOn w:val="a3"/>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6">
    <w:name w:val="Colorful Grid Accent 5"/>
    <w:basedOn w:val="a3"/>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6">
    <w:name w:val="Colorful Grid Accent 6"/>
    <w:basedOn w:val="a3"/>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afffb">
    <w:name w:val="List Paragraph"/>
    <w:basedOn w:val="a1"/>
    <w:uiPriority w:val="34"/>
    <w:qFormat/>
    <w:pPr>
      <w:ind w:left="720"/>
      <w:contextualSpacing/>
    </w:pPr>
  </w:style>
  <w:style w:type="paragraph" w:customStyle="1" w:styleId="H1">
    <w:name w:val="H1"/>
    <w:basedOn w:val="1"/>
    <w:qFormat/>
    <w:pPr>
      <w:spacing w:before="0"/>
      <w:ind w:firstLine="851"/>
      <w:jc w:val="center"/>
    </w:pPr>
    <w:rPr>
      <w:color w:val="000000" w:themeColor="text1"/>
      <w:sz w:val="28"/>
      <w:szCs w:val="28"/>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p2">
    <w:name w:val="p2"/>
    <w:rPr>
      <w:rFonts w:ascii="Helvetica Neue" w:eastAsia="Helvetica Neue" w:hAnsi="Helvetica Neue"/>
      <w:color w:val="FFFFFF"/>
      <w:sz w:val="28"/>
      <w:szCs w:val="28"/>
      <w:lang w:val="en-US" w:eastAsia="zh-CN"/>
    </w:rPr>
  </w:style>
  <w:style w:type="paragraph" w:customStyle="1" w:styleId="p1">
    <w:name w:val="p1"/>
    <w:rPr>
      <w:rFonts w:ascii="Helvetica Neue" w:eastAsia="Helvetica Neue" w:hAnsi="Helvetica Neue"/>
      <w:color w:val="FFFFFF"/>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129</Pages>
  <Words>11843</Words>
  <Characters>84095</Characters>
  <Application>Microsoft Office Word</Application>
  <DocSecurity>0</DocSecurity>
  <Lines>700</Lines>
  <Paragraphs>191</Paragraphs>
  <ScaleCrop>false</ScaleCrop>
  <Company/>
  <LinksUpToDate>false</LinksUpToDate>
  <CharactersWithSpaces>95747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Роман Михайлов</dc:creator>
  <cp:lastModifiedBy>Роман Михайлов</cp:lastModifiedBy>
  <cp:revision>3</cp:revision>
  <cp:lastPrinted>2025-12-18T10:54:00Z</cp:lastPrinted>
  <dcterms:created xsi:type="dcterms:W3CDTF">2025-12-18T10:54:00Z</dcterms:created>
  <dcterms:modified xsi:type="dcterms:W3CDTF">2025-12-18T10:54:00Z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F139CF259A67E0083B074069A0BA23F7_41</vt:lpwstr>
  </property>
</Properties>
</file>